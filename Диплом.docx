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358667" w14:textId="77777777" w:rsidR="00F20C48" w:rsidRPr="006A6BC0" w:rsidRDefault="00F20C48" w:rsidP="00F20C48">
      <w:pPr>
        <w:spacing w:after="0"/>
        <w:jc w:val="center"/>
        <w:rPr>
          <w:rFonts w:ascii="Times New Roman" w:hAnsi="Times New Roman"/>
          <w:b/>
          <w:sz w:val="28"/>
          <w:szCs w:val="28"/>
        </w:rPr>
      </w:pPr>
      <w:r w:rsidRPr="006A6BC0">
        <w:rPr>
          <w:rFonts w:ascii="Times New Roman" w:hAnsi="Times New Roman"/>
          <w:b/>
          <w:sz w:val="28"/>
          <w:szCs w:val="28"/>
        </w:rPr>
        <w:t>Министерство образования и науки Российской Федерации</w:t>
      </w:r>
    </w:p>
    <w:p w14:paraId="7772026B" w14:textId="77777777" w:rsidR="00F20C48" w:rsidRPr="006A6BC0" w:rsidRDefault="00F20C48" w:rsidP="00F20C48">
      <w:pPr>
        <w:spacing w:after="0"/>
        <w:jc w:val="center"/>
        <w:rPr>
          <w:rFonts w:ascii="Times New Roman" w:hAnsi="Times New Roman"/>
          <w:sz w:val="28"/>
          <w:szCs w:val="28"/>
        </w:rPr>
      </w:pPr>
      <w:r w:rsidRPr="006A6BC0">
        <w:rPr>
          <w:rFonts w:ascii="Times New Roman" w:hAnsi="Times New Roman"/>
          <w:sz w:val="28"/>
          <w:szCs w:val="28"/>
        </w:rPr>
        <w:t>Федеральное государственное автономное образовательное учреждение</w:t>
      </w:r>
    </w:p>
    <w:p w14:paraId="6BD3BD60" w14:textId="77777777" w:rsidR="00F20C48" w:rsidRPr="006A6BC0" w:rsidRDefault="00F20C48" w:rsidP="00F20C48">
      <w:pPr>
        <w:spacing w:after="0"/>
        <w:jc w:val="center"/>
        <w:rPr>
          <w:rFonts w:ascii="Times New Roman" w:hAnsi="Times New Roman"/>
          <w:sz w:val="28"/>
          <w:szCs w:val="28"/>
        </w:rPr>
      </w:pPr>
      <w:r w:rsidRPr="006A6BC0">
        <w:rPr>
          <w:rFonts w:ascii="Times New Roman" w:hAnsi="Times New Roman"/>
          <w:sz w:val="28"/>
          <w:szCs w:val="28"/>
        </w:rPr>
        <w:t>высшего образования</w:t>
      </w:r>
    </w:p>
    <w:p w14:paraId="35150B7B" w14:textId="77777777" w:rsidR="00F20C48" w:rsidRPr="006A6BC0" w:rsidRDefault="00F20C48" w:rsidP="00F20C48">
      <w:pPr>
        <w:spacing w:after="0"/>
        <w:jc w:val="center"/>
        <w:rPr>
          <w:rFonts w:ascii="Times New Roman" w:hAnsi="Times New Roman"/>
          <w:b/>
          <w:sz w:val="28"/>
          <w:szCs w:val="28"/>
        </w:rPr>
      </w:pPr>
      <w:r w:rsidRPr="006A6BC0">
        <w:rPr>
          <w:rFonts w:ascii="Times New Roman" w:hAnsi="Times New Roman"/>
          <w:b/>
          <w:sz w:val="28"/>
          <w:szCs w:val="28"/>
        </w:rPr>
        <w:t>«НАЦИОНАЛЬНЫЙ ИССЛЕДОВАТЕЛЬСКИЙ</w:t>
      </w:r>
    </w:p>
    <w:p w14:paraId="03662E0D" w14:textId="77777777" w:rsidR="00F20C48" w:rsidRPr="006A6BC0" w:rsidRDefault="00F20C48" w:rsidP="00F20C48">
      <w:pPr>
        <w:pBdr>
          <w:bottom w:val="single" w:sz="12" w:space="1" w:color="auto"/>
        </w:pBdr>
        <w:spacing w:after="0"/>
        <w:jc w:val="center"/>
        <w:rPr>
          <w:rFonts w:ascii="Times New Roman" w:hAnsi="Times New Roman"/>
          <w:b/>
          <w:sz w:val="28"/>
          <w:szCs w:val="28"/>
        </w:rPr>
      </w:pPr>
      <w:r w:rsidRPr="006A6BC0">
        <w:rPr>
          <w:rFonts w:ascii="Times New Roman" w:hAnsi="Times New Roman"/>
          <w:b/>
          <w:sz w:val="28"/>
          <w:szCs w:val="28"/>
        </w:rPr>
        <w:t>ТОМСКИЙ ПОЛИТЕХНИЧЕСКИЙ УНИВЕРСИТЕТ»</w:t>
      </w:r>
    </w:p>
    <w:p w14:paraId="02015D54" w14:textId="77777777" w:rsidR="00F20C48" w:rsidRPr="006A6BC0" w:rsidRDefault="00F20C48" w:rsidP="00F20C48">
      <w:pPr>
        <w:spacing w:after="0"/>
        <w:jc w:val="both"/>
        <w:rPr>
          <w:rFonts w:ascii="Times New Roman" w:hAnsi="Times New Roman"/>
          <w:b/>
          <w:sz w:val="28"/>
          <w:szCs w:val="28"/>
        </w:rPr>
      </w:pPr>
    </w:p>
    <w:p w14:paraId="09660043" w14:textId="77777777" w:rsidR="00F20C48" w:rsidRPr="006A6BC0" w:rsidRDefault="00F20C48" w:rsidP="00F20C48">
      <w:pPr>
        <w:spacing w:after="0"/>
        <w:jc w:val="both"/>
        <w:rPr>
          <w:rFonts w:ascii="Times New Roman" w:hAnsi="Times New Roman"/>
          <w:sz w:val="28"/>
          <w:szCs w:val="28"/>
        </w:rPr>
      </w:pPr>
      <w:r w:rsidRPr="006A6BC0">
        <w:rPr>
          <w:rFonts w:ascii="Times New Roman" w:hAnsi="Times New Roman"/>
          <w:sz w:val="28"/>
          <w:szCs w:val="28"/>
        </w:rPr>
        <w:t>Институт</w:t>
      </w:r>
      <w:r w:rsidRPr="006A6BC0">
        <w:rPr>
          <w:rFonts w:ascii="Times New Roman" w:hAnsi="Times New Roman"/>
          <w:sz w:val="28"/>
          <w:szCs w:val="28"/>
        </w:rPr>
        <w:tab/>
      </w:r>
      <w:r w:rsidRPr="007F0EAB">
        <w:rPr>
          <w:rFonts w:ascii="Times New Roman" w:hAnsi="Times New Roman"/>
          <w:sz w:val="28"/>
          <w:szCs w:val="28"/>
          <w:u w:val="single"/>
        </w:rPr>
        <w:t>Международного Образования</w:t>
      </w:r>
      <w:proofErr w:type="gramStart"/>
      <w:r w:rsidRPr="007F0EAB">
        <w:rPr>
          <w:rFonts w:ascii="Times New Roman" w:hAnsi="Times New Roman"/>
          <w:sz w:val="28"/>
          <w:szCs w:val="28"/>
          <w:u w:val="single"/>
        </w:rPr>
        <w:t xml:space="preserve"> И</w:t>
      </w:r>
      <w:proofErr w:type="gramEnd"/>
      <w:r w:rsidRPr="007F0EAB">
        <w:rPr>
          <w:rFonts w:ascii="Times New Roman" w:hAnsi="Times New Roman"/>
          <w:sz w:val="28"/>
          <w:szCs w:val="28"/>
          <w:u w:val="single"/>
        </w:rPr>
        <w:t xml:space="preserve"> Языковой Коммуникации</w:t>
      </w:r>
    </w:p>
    <w:p w14:paraId="2924CC48" w14:textId="77777777" w:rsidR="00F20C48" w:rsidRPr="006A6BC0" w:rsidRDefault="00F20C48" w:rsidP="00F20C48">
      <w:pPr>
        <w:spacing w:after="0"/>
        <w:jc w:val="both"/>
        <w:rPr>
          <w:rFonts w:ascii="Times New Roman" w:hAnsi="Times New Roman"/>
          <w:sz w:val="28"/>
          <w:szCs w:val="28"/>
        </w:rPr>
      </w:pPr>
      <w:r w:rsidRPr="006A6BC0">
        <w:rPr>
          <w:rFonts w:ascii="Times New Roman" w:hAnsi="Times New Roman"/>
          <w:sz w:val="28"/>
          <w:szCs w:val="28"/>
        </w:rPr>
        <w:t xml:space="preserve">Направление подготовки </w:t>
      </w:r>
      <w:r w:rsidRPr="006A6BC0">
        <w:rPr>
          <w:rFonts w:ascii="Times New Roman" w:hAnsi="Times New Roman"/>
          <w:sz w:val="28"/>
          <w:szCs w:val="28"/>
        </w:rPr>
        <w:tab/>
      </w:r>
      <w:r w:rsidRPr="006A6BC0">
        <w:rPr>
          <w:rFonts w:ascii="Times New Roman" w:hAnsi="Times New Roman"/>
          <w:sz w:val="28"/>
          <w:szCs w:val="28"/>
          <w:u w:val="single"/>
        </w:rPr>
        <w:t>Физика</w:t>
      </w:r>
    </w:p>
    <w:p w14:paraId="03BDAAA3" w14:textId="77777777" w:rsidR="00F20C48" w:rsidRPr="006A6BC0" w:rsidRDefault="00F20C48" w:rsidP="00F20C48">
      <w:pPr>
        <w:spacing w:after="0"/>
        <w:jc w:val="both"/>
        <w:rPr>
          <w:rFonts w:ascii="Times New Roman" w:hAnsi="Times New Roman"/>
          <w:sz w:val="28"/>
          <w:szCs w:val="28"/>
        </w:rPr>
      </w:pPr>
      <w:r w:rsidRPr="006A6BC0">
        <w:rPr>
          <w:rFonts w:ascii="Times New Roman" w:hAnsi="Times New Roman"/>
          <w:sz w:val="28"/>
          <w:szCs w:val="28"/>
        </w:rPr>
        <w:t>Кафедра</w:t>
      </w:r>
      <w:r w:rsidRPr="006A6BC0">
        <w:rPr>
          <w:rFonts w:ascii="Times New Roman" w:hAnsi="Times New Roman"/>
          <w:sz w:val="28"/>
          <w:szCs w:val="28"/>
        </w:rPr>
        <w:tab/>
      </w:r>
      <w:r w:rsidRPr="006A6BC0">
        <w:rPr>
          <w:rFonts w:ascii="Times New Roman" w:hAnsi="Times New Roman"/>
          <w:sz w:val="28"/>
          <w:szCs w:val="28"/>
          <w:u w:val="single"/>
        </w:rPr>
        <w:t>Междисциплинарная</w:t>
      </w:r>
    </w:p>
    <w:p w14:paraId="1E47D432" w14:textId="77777777" w:rsidR="00F20C48" w:rsidRPr="006A6BC0" w:rsidRDefault="00F20C48" w:rsidP="00F20C48">
      <w:pPr>
        <w:spacing w:after="0"/>
        <w:rPr>
          <w:rFonts w:ascii="Times New Roman" w:hAnsi="Times New Roman"/>
          <w:sz w:val="28"/>
          <w:szCs w:val="28"/>
        </w:rPr>
      </w:pPr>
    </w:p>
    <w:p w14:paraId="44A43AFF" w14:textId="77777777" w:rsidR="00F20C48" w:rsidRPr="006A6BC0" w:rsidRDefault="00F20C48" w:rsidP="00F20C48">
      <w:pPr>
        <w:spacing w:after="0"/>
        <w:jc w:val="center"/>
        <w:rPr>
          <w:rFonts w:ascii="Times New Roman" w:hAnsi="Times New Roman"/>
          <w:b/>
          <w:sz w:val="28"/>
          <w:szCs w:val="28"/>
        </w:rPr>
      </w:pPr>
      <w:r w:rsidRPr="006A6BC0">
        <w:rPr>
          <w:rFonts w:ascii="Times New Roman" w:hAnsi="Times New Roman"/>
          <w:b/>
          <w:sz w:val="28"/>
          <w:szCs w:val="28"/>
        </w:rPr>
        <w:t>БАКАЛАВРСКАЯ РАБОТА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1"/>
      </w:tblGrid>
      <w:tr w:rsidR="00F20C48" w:rsidRPr="006A6BC0" w14:paraId="7C6351C8" w14:textId="77777777" w:rsidTr="006A5D1C">
        <w:tc>
          <w:tcPr>
            <w:tcW w:w="9571" w:type="dxa"/>
            <w:shd w:val="clear" w:color="auto" w:fill="auto"/>
          </w:tcPr>
          <w:p w14:paraId="6B782D00" w14:textId="77777777" w:rsidR="00F20C48" w:rsidRPr="006A6BC0" w:rsidRDefault="00F20C48" w:rsidP="006A5D1C">
            <w:pPr>
              <w:spacing w:after="0"/>
              <w:jc w:val="center"/>
              <w:rPr>
                <w:rFonts w:ascii="Times New Roman" w:hAnsi="Times New Roman"/>
                <w:sz w:val="28"/>
                <w:szCs w:val="28"/>
              </w:rPr>
            </w:pPr>
            <w:r w:rsidRPr="006A6BC0">
              <w:rPr>
                <w:rFonts w:ascii="Times New Roman" w:hAnsi="Times New Roman"/>
                <w:sz w:val="28"/>
                <w:szCs w:val="28"/>
              </w:rPr>
              <w:t>Тема работы</w:t>
            </w:r>
          </w:p>
        </w:tc>
      </w:tr>
      <w:tr w:rsidR="00F20C48" w:rsidRPr="006A6BC0" w14:paraId="4542079A" w14:textId="77777777" w:rsidTr="006A5D1C">
        <w:trPr>
          <w:trHeight w:val="732"/>
        </w:trPr>
        <w:tc>
          <w:tcPr>
            <w:tcW w:w="9571" w:type="dxa"/>
            <w:shd w:val="clear" w:color="auto" w:fill="auto"/>
          </w:tcPr>
          <w:p w14:paraId="09455E5F" w14:textId="77777777" w:rsidR="00F20C48" w:rsidRPr="006A6BC0" w:rsidRDefault="00F20C48" w:rsidP="006A5D1C">
            <w:pPr>
              <w:spacing w:line="360" w:lineRule="auto"/>
              <w:ind w:left="2100" w:hangingChars="750" w:hanging="2100"/>
              <w:rPr>
                <w:rFonts w:ascii="Times New Roman" w:hAnsi="Times New Roman"/>
                <w:sz w:val="28"/>
                <w:szCs w:val="28"/>
              </w:rPr>
            </w:pPr>
            <w:r w:rsidRPr="006A6BC0">
              <w:rPr>
                <w:rFonts w:ascii="Times New Roman" w:hAnsi="Times New Roman"/>
                <w:sz w:val="28"/>
                <w:szCs w:val="28"/>
              </w:rPr>
              <w:t>Разработка системы термостатирования образцов для стенда по измерениям электрического сопротивления металлов</w:t>
            </w:r>
          </w:p>
        </w:tc>
      </w:tr>
    </w:tbl>
    <w:p w14:paraId="112A756A" w14:textId="77777777" w:rsidR="00F20C48" w:rsidRPr="006A6BC0" w:rsidRDefault="00F20C48" w:rsidP="00F20C48">
      <w:pPr>
        <w:spacing w:after="0"/>
        <w:rPr>
          <w:rFonts w:ascii="Times New Roman" w:hAnsi="Times New Roman"/>
          <w:sz w:val="28"/>
          <w:szCs w:val="28"/>
          <w:lang w:val="en-US"/>
        </w:rPr>
      </w:pPr>
      <w:r w:rsidRPr="006A6BC0">
        <w:rPr>
          <w:rFonts w:ascii="Times New Roman" w:hAnsi="Times New Roman"/>
          <w:sz w:val="28"/>
          <w:szCs w:val="28"/>
        </w:rPr>
        <w:t xml:space="preserve">УДК </w:t>
      </w:r>
      <w:r w:rsidRPr="006A6BC0">
        <w:rPr>
          <w:rFonts w:ascii="Times New Roman" w:hAnsi="Times New Roman"/>
          <w:sz w:val="28"/>
          <w:szCs w:val="28"/>
          <w:u w:val="single"/>
        </w:rPr>
        <w:t>536.587</w:t>
      </w:r>
    </w:p>
    <w:p w14:paraId="24E72E83" w14:textId="77777777" w:rsidR="00F20C48" w:rsidRPr="006A6BC0" w:rsidRDefault="00F20C48" w:rsidP="00F20C48">
      <w:pPr>
        <w:spacing w:after="0"/>
        <w:jc w:val="center"/>
        <w:rPr>
          <w:rFonts w:ascii="Times New Roman" w:hAnsi="Times New Roman"/>
          <w:b/>
          <w:sz w:val="28"/>
          <w:szCs w:val="28"/>
        </w:rPr>
      </w:pPr>
    </w:p>
    <w:p w14:paraId="53F02A9C" w14:textId="77777777" w:rsidR="00F20C48" w:rsidRPr="00450C8D" w:rsidRDefault="00F20C48" w:rsidP="00F20C48">
      <w:pPr>
        <w:spacing w:after="0"/>
        <w:jc w:val="both"/>
        <w:rPr>
          <w:rFonts w:ascii="Times New Roman" w:hAnsi="Times New Roman"/>
          <w:sz w:val="28"/>
          <w:szCs w:val="28"/>
          <w:lang w:val="en-US"/>
        </w:rPr>
      </w:pPr>
      <w:r w:rsidRPr="006A6BC0">
        <w:rPr>
          <w:rFonts w:ascii="Times New Roman" w:hAnsi="Times New Roman"/>
          <w:sz w:val="28"/>
          <w:szCs w:val="28"/>
        </w:rPr>
        <w:t>Студент</w:t>
      </w:r>
      <w:r>
        <w:rPr>
          <w:rFonts w:ascii="Times New Roman" w:hAnsi="Times New Roman"/>
          <w:sz w:val="28"/>
          <w:szCs w:val="28"/>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2"/>
        <w:gridCol w:w="4946"/>
        <w:gridCol w:w="1275"/>
        <w:gridCol w:w="958"/>
      </w:tblGrid>
      <w:tr w:rsidR="00F20C48" w:rsidRPr="006A6BC0" w14:paraId="4170B75B" w14:textId="77777777" w:rsidTr="006A5D1C">
        <w:tc>
          <w:tcPr>
            <w:tcW w:w="2392" w:type="dxa"/>
            <w:shd w:val="clear" w:color="auto" w:fill="auto"/>
            <w:vAlign w:val="center"/>
          </w:tcPr>
          <w:p w14:paraId="3F9F8667" w14:textId="77777777" w:rsidR="00F20C48" w:rsidRPr="006A6BC0" w:rsidRDefault="00F20C48" w:rsidP="006A5D1C">
            <w:pPr>
              <w:spacing w:after="0"/>
              <w:jc w:val="center"/>
              <w:rPr>
                <w:rFonts w:ascii="Times New Roman" w:hAnsi="Times New Roman"/>
                <w:sz w:val="28"/>
                <w:szCs w:val="28"/>
              </w:rPr>
            </w:pPr>
            <w:r w:rsidRPr="006A6BC0">
              <w:rPr>
                <w:rFonts w:ascii="Times New Roman" w:hAnsi="Times New Roman"/>
                <w:sz w:val="28"/>
                <w:szCs w:val="28"/>
              </w:rPr>
              <w:t>Группа</w:t>
            </w:r>
          </w:p>
        </w:tc>
        <w:tc>
          <w:tcPr>
            <w:tcW w:w="4946" w:type="dxa"/>
            <w:shd w:val="clear" w:color="auto" w:fill="auto"/>
            <w:vAlign w:val="center"/>
          </w:tcPr>
          <w:p w14:paraId="65F3EE30" w14:textId="77777777" w:rsidR="00F20C48" w:rsidRPr="006A6BC0" w:rsidRDefault="00F20C48" w:rsidP="006A5D1C">
            <w:pPr>
              <w:spacing w:after="0"/>
              <w:jc w:val="center"/>
              <w:rPr>
                <w:rFonts w:ascii="Times New Roman" w:hAnsi="Times New Roman"/>
                <w:sz w:val="28"/>
                <w:szCs w:val="28"/>
              </w:rPr>
            </w:pPr>
            <w:r w:rsidRPr="006A6BC0">
              <w:rPr>
                <w:rFonts w:ascii="Times New Roman" w:hAnsi="Times New Roman"/>
                <w:sz w:val="28"/>
                <w:szCs w:val="28"/>
              </w:rPr>
              <w:t>ФИО</w:t>
            </w:r>
          </w:p>
        </w:tc>
        <w:tc>
          <w:tcPr>
            <w:tcW w:w="1275" w:type="dxa"/>
            <w:shd w:val="clear" w:color="auto" w:fill="auto"/>
            <w:vAlign w:val="center"/>
          </w:tcPr>
          <w:p w14:paraId="5A05A04C" w14:textId="77777777" w:rsidR="00F20C48" w:rsidRPr="006A6BC0" w:rsidRDefault="00F20C48" w:rsidP="006A5D1C">
            <w:pPr>
              <w:spacing w:after="0"/>
              <w:jc w:val="center"/>
              <w:rPr>
                <w:rFonts w:ascii="Times New Roman" w:hAnsi="Times New Roman"/>
                <w:sz w:val="28"/>
                <w:szCs w:val="28"/>
              </w:rPr>
            </w:pPr>
            <w:r w:rsidRPr="006A6BC0">
              <w:rPr>
                <w:rFonts w:ascii="Times New Roman" w:hAnsi="Times New Roman"/>
                <w:sz w:val="28"/>
                <w:szCs w:val="28"/>
              </w:rPr>
              <w:t>Подпись</w:t>
            </w:r>
          </w:p>
        </w:tc>
        <w:tc>
          <w:tcPr>
            <w:tcW w:w="958" w:type="dxa"/>
            <w:shd w:val="clear" w:color="auto" w:fill="auto"/>
            <w:vAlign w:val="center"/>
          </w:tcPr>
          <w:p w14:paraId="24E35CED" w14:textId="77777777" w:rsidR="00F20C48" w:rsidRPr="006A6BC0" w:rsidRDefault="00F20C48" w:rsidP="006A5D1C">
            <w:pPr>
              <w:spacing w:after="0"/>
              <w:jc w:val="center"/>
              <w:rPr>
                <w:rFonts w:ascii="Times New Roman" w:hAnsi="Times New Roman"/>
                <w:sz w:val="28"/>
                <w:szCs w:val="28"/>
              </w:rPr>
            </w:pPr>
            <w:r w:rsidRPr="006A6BC0">
              <w:rPr>
                <w:rFonts w:ascii="Times New Roman" w:hAnsi="Times New Roman"/>
                <w:sz w:val="28"/>
                <w:szCs w:val="28"/>
              </w:rPr>
              <w:t>Дата</w:t>
            </w:r>
          </w:p>
        </w:tc>
      </w:tr>
      <w:tr w:rsidR="00F20C48" w:rsidRPr="006A6BC0" w14:paraId="55226E66" w14:textId="77777777" w:rsidTr="006A5D1C">
        <w:tc>
          <w:tcPr>
            <w:tcW w:w="2392" w:type="dxa"/>
            <w:shd w:val="clear" w:color="auto" w:fill="auto"/>
            <w:vAlign w:val="center"/>
          </w:tcPr>
          <w:p w14:paraId="1C36EDEF" w14:textId="77777777" w:rsidR="00F20C48" w:rsidRPr="006A6BC0" w:rsidRDefault="00F20C48" w:rsidP="006A5D1C">
            <w:pPr>
              <w:spacing w:after="0"/>
              <w:jc w:val="center"/>
              <w:rPr>
                <w:rFonts w:ascii="Times New Roman" w:hAnsi="Times New Roman"/>
                <w:sz w:val="28"/>
                <w:szCs w:val="28"/>
              </w:rPr>
            </w:pPr>
            <w:r w:rsidRPr="006A6BC0">
              <w:rPr>
                <w:rFonts w:ascii="Times New Roman" w:hAnsi="Times New Roman"/>
                <w:sz w:val="28"/>
                <w:szCs w:val="28"/>
              </w:rPr>
              <w:t>150Б01</w:t>
            </w:r>
          </w:p>
        </w:tc>
        <w:tc>
          <w:tcPr>
            <w:tcW w:w="4946" w:type="dxa"/>
            <w:shd w:val="clear" w:color="auto" w:fill="auto"/>
            <w:vAlign w:val="center"/>
          </w:tcPr>
          <w:p w14:paraId="0252B56E" w14:textId="77777777" w:rsidR="00F20C48" w:rsidRPr="006A6BC0" w:rsidRDefault="00F20C48" w:rsidP="006A5D1C">
            <w:pPr>
              <w:spacing w:after="0"/>
              <w:jc w:val="center"/>
              <w:rPr>
                <w:rFonts w:ascii="Times New Roman" w:hAnsi="Times New Roman"/>
                <w:sz w:val="28"/>
                <w:szCs w:val="28"/>
              </w:rPr>
            </w:pPr>
            <w:r w:rsidRPr="006A6BC0">
              <w:rPr>
                <w:rFonts w:ascii="Times New Roman" w:hAnsi="Times New Roman"/>
                <w:sz w:val="28"/>
                <w:szCs w:val="28"/>
              </w:rPr>
              <w:t xml:space="preserve">Сю </w:t>
            </w:r>
            <w:proofErr w:type="spellStart"/>
            <w:r w:rsidRPr="006A6BC0">
              <w:rPr>
                <w:rFonts w:ascii="Times New Roman" w:hAnsi="Times New Roman"/>
                <w:sz w:val="28"/>
                <w:szCs w:val="28"/>
              </w:rPr>
              <w:t>Шуайкай</w:t>
            </w:r>
            <w:proofErr w:type="spellEnd"/>
          </w:p>
        </w:tc>
        <w:tc>
          <w:tcPr>
            <w:tcW w:w="1275" w:type="dxa"/>
            <w:shd w:val="clear" w:color="auto" w:fill="auto"/>
            <w:vAlign w:val="center"/>
          </w:tcPr>
          <w:p w14:paraId="3A06FB01" w14:textId="77777777" w:rsidR="00F20C48" w:rsidRPr="006A6BC0" w:rsidRDefault="00F20C48" w:rsidP="006A5D1C">
            <w:pPr>
              <w:spacing w:after="0"/>
              <w:jc w:val="center"/>
              <w:rPr>
                <w:rFonts w:ascii="Times New Roman" w:hAnsi="Times New Roman"/>
                <w:sz w:val="28"/>
                <w:szCs w:val="28"/>
              </w:rPr>
            </w:pPr>
          </w:p>
        </w:tc>
        <w:tc>
          <w:tcPr>
            <w:tcW w:w="958" w:type="dxa"/>
            <w:shd w:val="clear" w:color="auto" w:fill="auto"/>
            <w:vAlign w:val="center"/>
          </w:tcPr>
          <w:p w14:paraId="38D81821" w14:textId="77777777" w:rsidR="00F20C48" w:rsidRPr="006A6BC0" w:rsidRDefault="00F20C48" w:rsidP="006A5D1C">
            <w:pPr>
              <w:spacing w:after="0"/>
              <w:jc w:val="center"/>
              <w:rPr>
                <w:rFonts w:ascii="Times New Roman" w:hAnsi="Times New Roman"/>
                <w:sz w:val="28"/>
                <w:szCs w:val="28"/>
              </w:rPr>
            </w:pPr>
          </w:p>
        </w:tc>
      </w:tr>
    </w:tbl>
    <w:p w14:paraId="24F212AD" w14:textId="77777777" w:rsidR="00F20C48" w:rsidRPr="006A6BC0" w:rsidRDefault="00F20C48" w:rsidP="00F20C48">
      <w:pPr>
        <w:spacing w:after="0"/>
        <w:jc w:val="both"/>
        <w:rPr>
          <w:rFonts w:ascii="Times New Roman" w:hAnsi="Times New Roman"/>
          <w:sz w:val="28"/>
          <w:szCs w:val="28"/>
        </w:rPr>
      </w:pPr>
      <w:r w:rsidRPr="006A6BC0">
        <w:rPr>
          <w:rFonts w:ascii="Times New Roman" w:hAnsi="Times New Roman"/>
          <w:sz w:val="28"/>
          <w:szCs w:val="28"/>
        </w:rPr>
        <w:t>Руководитель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2268"/>
        <w:gridCol w:w="3402"/>
        <w:gridCol w:w="1275"/>
        <w:gridCol w:w="958"/>
      </w:tblGrid>
      <w:tr w:rsidR="00F20C48" w:rsidRPr="006A6BC0" w14:paraId="0588DA33" w14:textId="77777777" w:rsidTr="00F20C48">
        <w:tc>
          <w:tcPr>
            <w:tcW w:w="1668" w:type="dxa"/>
            <w:shd w:val="clear" w:color="auto" w:fill="auto"/>
            <w:vAlign w:val="center"/>
          </w:tcPr>
          <w:p w14:paraId="75C34598" w14:textId="77777777" w:rsidR="00F20C48" w:rsidRPr="006A6BC0" w:rsidRDefault="00F20C48" w:rsidP="006A5D1C">
            <w:pPr>
              <w:spacing w:after="0"/>
              <w:jc w:val="center"/>
              <w:rPr>
                <w:rFonts w:ascii="Times New Roman" w:hAnsi="Times New Roman"/>
                <w:sz w:val="28"/>
                <w:szCs w:val="28"/>
              </w:rPr>
            </w:pPr>
            <w:r w:rsidRPr="006A6BC0">
              <w:rPr>
                <w:rFonts w:ascii="Times New Roman" w:hAnsi="Times New Roman"/>
                <w:sz w:val="28"/>
                <w:szCs w:val="28"/>
              </w:rPr>
              <w:t>Должность</w:t>
            </w:r>
          </w:p>
        </w:tc>
        <w:tc>
          <w:tcPr>
            <w:tcW w:w="2268" w:type="dxa"/>
            <w:shd w:val="clear" w:color="auto" w:fill="auto"/>
            <w:vAlign w:val="center"/>
          </w:tcPr>
          <w:p w14:paraId="5F51D4BF" w14:textId="77777777" w:rsidR="00F20C48" w:rsidRPr="006A6BC0" w:rsidRDefault="00F20C48" w:rsidP="006A5D1C">
            <w:pPr>
              <w:spacing w:after="0"/>
              <w:jc w:val="center"/>
              <w:rPr>
                <w:rFonts w:ascii="Times New Roman" w:hAnsi="Times New Roman"/>
                <w:sz w:val="28"/>
                <w:szCs w:val="28"/>
              </w:rPr>
            </w:pPr>
            <w:r w:rsidRPr="006A6BC0">
              <w:rPr>
                <w:rFonts w:ascii="Times New Roman" w:hAnsi="Times New Roman"/>
                <w:sz w:val="28"/>
                <w:szCs w:val="28"/>
              </w:rPr>
              <w:t>ФИО</w:t>
            </w:r>
          </w:p>
        </w:tc>
        <w:tc>
          <w:tcPr>
            <w:tcW w:w="3402" w:type="dxa"/>
            <w:shd w:val="clear" w:color="auto" w:fill="auto"/>
            <w:vAlign w:val="center"/>
          </w:tcPr>
          <w:p w14:paraId="615B9F64" w14:textId="77777777" w:rsidR="00F20C48" w:rsidRPr="006A6BC0" w:rsidRDefault="00F20C48" w:rsidP="006A5D1C">
            <w:pPr>
              <w:spacing w:after="0"/>
              <w:jc w:val="center"/>
              <w:rPr>
                <w:rFonts w:ascii="Times New Roman" w:hAnsi="Times New Roman"/>
                <w:sz w:val="28"/>
                <w:szCs w:val="28"/>
              </w:rPr>
            </w:pPr>
            <w:r w:rsidRPr="006A6BC0">
              <w:rPr>
                <w:rFonts w:ascii="Times New Roman" w:hAnsi="Times New Roman"/>
                <w:sz w:val="28"/>
                <w:szCs w:val="28"/>
              </w:rPr>
              <w:t>Ученая степень, звание</w:t>
            </w:r>
          </w:p>
        </w:tc>
        <w:tc>
          <w:tcPr>
            <w:tcW w:w="1275" w:type="dxa"/>
            <w:shd w:val="clear" w:color="auto" w:fill="auto"/>
            <w:vAlign w:val="center"/>
          </w:tcPr>
          <w:p w14:paraId="12FEB0C6" w14:textId="77777777" w:rsidR="00F20C48" w:rsidRPr="006A6BC0" w:rsidRDefault="00F20C48" w:rsidP="006A5D1C">
            <w:pPr>
              <w:spacing w:after="0"/>
              <w:jc w:val="center"/>
              <w:rPr>
                <w:rFonts w:ascii="Times New Roman" w:hAnsi="Times New Roman"/>
                <w:sz w:val="28"/>
                <w:szCs w:val="28"/>
              </w:rPr>
            </w:pPr>
            <w:r w:rsidRPr="006A6BC0">
              <w:rPr>
                <w:rFonts w:ascii="Times New Roman" w:hAnsi="Times New Roman"/>
                <w:sz w:val="28"/>
                <w:szCs w:val="28"/>
              </w:rPr>
              <w:t>Подпись</w:t>
            </w:r>
          </w:p>
        </w:tc>
        <w:tc>
          <w:tcPr>
            <w:tcW w:w="958" w:type="dxa"/>
            <w:shd w:val="clear" w:color="auto" w:fill="auto"/>
            <w:vAlign w:val="center"/>
          </w:tcPr>
          <w:p w14:paraId="4FD04F8E" w14:textId="77777777" w:rsidR="00F20C48" w:rsidRPr="006A6BC0" w:rsidRDefault="00F20C48" w:rsidP="006A5D1C">
            <w:pPr>
              <w:spacing w:after="0"/>
              <w:jc w:val="center"/>
              <w:rPr>
                <w:rFonts w:ascii="Times New Roman" w:hAnsi="Times New Roman"/>
                <w:sz w:val="28"/>
                <w:szCs w:val="28"/>
              </w:rPr>
            </w:pPr>
            <w:r w:rsidRPr="006A6BC0">
              <w:rPr>
                <w:rFonts w:ascii="Times New Roman" w:hAnsi="Times New Roman"/>
                <w:sz w:val="28"/>
                <w:szCs w:val="28"/>
              </w:rPr>
              <w:t>Дата</w:t>
            </w:r>
          </w:p>
        </w:tc>
      </w:tr>
      <w:tr w:rsidR="00F20C48" w:rsidRPr="006A6BC0" w14:paraId="15862D15" w14:textId="77777777" w:rsidTr="00F20C48">
        <w:tc>
          <w:tcPr>
            <w:tcW w:w="1668" w:type="dxa"/>
            <w:shd w:val="clear" w:color="auto" w:fill="auto"/>
            <w:vAlign w:val="center"/>
          </w:tcPr>
          <w:p w14:paraId="6E27814F" w14:textId="77777777" w:rsidR="00F20C48" w:rsidRPr="006A6BC0" w:rsidRDefault="00F20C48" w:rsidP="006A5D1C">
            <w:pPr>
              <w:spacing w:after="0"/>
              <w:jc w:val="center"/>
              <w:rPr>
                <w:rFonts w:ascii="Times New Roman" w:hAnsi="Times New Roman"/>
                <w:sz w:val="28"/>
                <w:szCs w:val="28"/>
              </w:rPr>
            </w:pPr>
            <w:r w:rsidRPr="006A6BC0">
              <w:rPr>
                <w:rFonts w:ascii="Times New Roman" w:hAnsi="Times New Roman"/>
                <w:sz w:val="28"/>
                <w:szCs w:val="28"/>
              </w:rPr>
              <w:t>Ассистент</w:t>
            </w:r>
          </w:p>
        </w:tc>
        <w:tc>
          <w:tcPr>
            <w:tcW w:w="2268" w:type="dxa"/>
            <w:shd w:val="clear" w:color="auto" w:fill="auto"/>
            <w:vAlign w:val="center"/>
          </w:tcPr>
          <w:p w14:paraId="7C98A909" w14:textId="77777777" w:rsidR="00F20C48" w:rsidRPr="006A6BC0" w:rsidRDefault="00F20C48" w:rsidP="006A5D1C">
            <w:pPr>
              <w:spacing w:after="0"/>
              <w:jc w:val="center"/>
              <w:rPr>
                <w:rFonts w:ascii="Times New Roman" w:hAnsi="Times New Roman"/>
                <w:sz w:val="28"/>
                <w:szCs w:val="28"/>
              </w:rPr>
            </w:pPr>
            <w:proofErr w:type="spellStart"/>
            <w:r w:rsidRPr="006A6BC0">
              <w:rPr>
                <w:rFonts w:ascii="Times New Roman" w:hAnsi="Times New Roman"/>
                <w:sz w:val="28"/>
                <w:szCs w:val="28"/>
              </w:rPr>
              <w:t>Бордулев</w:t>
            </w:r>
            <w:proofErr w:type="spellEnd"/>
            <w:r w:rsidRPr="006A6BC0">
              <w:rPr>
                <w:rFonts w:ascii="Times New Roman" w:hAnsi="Times New Roman"/>
                <w:sz w:val="28"/>
                <w:szCs w:val="28"/>
              </w:rPr>
              <w:t xml:space="preserve"> Ю.С.</w:t>
            </w:r>
          </w:p>
        </w:tc>
        <w:tc>
          <w:tcPr>
            <w:tcW w:w="3402" w:type="dxa"/>
            <w:shd w:val="clear" w:color="auto" w:fill="auto"/>
            <w:vAlign w:val="center"/>
          </w:tcPr>
          <w:p w14:paraId="0799A97F" w14:textId="77777777" w:rsidR="00F20C48" w:rsidRPr="006A6BC0" w:rsidRDefault="00F20C48" w:rsidP="006A5D1C">
            <w:pPr>
              <w:spacing w:after="0"/>
              <w:jc w:val="center"/>
              <w:rPr>
                <w:rFonts w:ascii="Times New Roman" w:hAnsi="Times New Roman"/>
                <w:sz w:val="28"/>
                <w:szCs w:val="28"/>
              </w:rPr>
            </w:pPr>
          </w:p>
        </w:tc>
        <w:tc>
          <w:tcPr>
            <w:tcW w:w="1275" w:type="dxa"/>
            <w:shd w:val="clear" w:color="auto" w:fill="auto"/>
            <w:vAlign w:val="center"/>
          </w:tcPr>
          <w:p w14:paraId="2D081DEB" w14:textId="77777777" w:rsidR="00F20C48" w:rsidRPr="006A6BC0" w:rsidRDefault="00F20C48" w:rsidP="006A5D1C">
            <w:pPr>
              <w:spacing w:after="0"/>
              <w:jc w:val="center"/>
              <w:rPr>
                <w:rFonts w:ascii="Times New Roman" w:hAnsi="Times New Roman"/>
                <w:sz w:val="28"/>
                <w:szCs w:val="28"/>
                <w:highlight w:val="yellow"/>
              </w:rPr>
            </w:pPr>
          </w:p>
        </w:tc>
        <w:tc>
          <w:tcPr>
            <w:tcW w:w="958" w:type="dxa"/>
            <w:shd w:val="clear" w:color="auto" w:fill="auto"/>
            <w:vAlign w:val="center"/>
          </w:tcPr>
          <w:p w14:paraId="2B707D5D" w14:textId="77777777" w:rsidR="00F20C48" w:rsidRPr="006A6BC0" w:rsidRDefault="00F20C48" w:rsidP="006A5D1C">
            <w:pPr>
              <w:spacing w:after="0"/>
              <w:jc w:val="center"/>
              <w:rPr>
                <w:rFonts w:ascii="Times New Roman" w:hAnsi="Times New Roman"/>
                <w:sz w:val="28"/>
                <w:szCs w:val="28"/>
                <w:highlight w:val="yellow"/>
              </w:rPr>
            </w:pPr>
          </w:p>
        </w:tc>
      </w:tr>
    </w:tbl>
    <w:p w14:paraId="577C3F5E" w14:textId="77777777" w:rsidR="00F20C48" w:rsidRPr="006A6BC0" w:rsidRDefault="00F20C48" w:rsidP="00F20C48">
      <w:pPr>
        <w:spacing w:after="0"/>
        <w:jc w:val="center"/>
        <w:rPr>
          <w:rFonts w:ascii="Times New Roman" w:hAnsi="Times New Roman"/>
          <w:b/>
          <w:sz w:val="28"/>
          <w:szCs w:val="28"/>
        </w:rPr>
      </w:pPr>
      <w:r w:rsidRPr="006A6BC0">
        <w:rPr>
          <w:rFonts w:ascii="Times New Roman" w:hAnsi="Times New Roman"/>
          <w:b/>
          <w:sz w:val="28"/>
          <w:szCs w:val="28"/>
        </w:rPr>
        <w:t>Консультанты:</w:t>
      </w:r>
    </w:p>
    <w:p w14:paraId="5497D097" w14:textId="77777777" w:rsidR="00F20C48" w:rsidRPr="006A6BC0" w:rsidRDefault="00F20C48" w:rsidP="00F20C48">
      <w:pPr>
        <w:spacing w:after="0"/>
        <w:jc w:val="both"/>
        <w:rPr>
          <w:rFonts w:ascii="Times New Roman" w:hAnsi="Times New Roman"/>
          <w:sz w:val="28"/>
          <w:szCs w:val="28"/>
        </w:rPr>
      </w:pPr>
      <w:r w:rsidRPr="006A6BC0">
        <w:rPr>
          <w:rFonts w:ascii="Times New Roman" w:hAnsi="Times New Roman"/>
          <w:sz w:val="28"/>
          <w:szCs w:val="28"/>
        </w:rPr>
        <w:t xml:space="preserve">По разделу «Финансовый менеджмент, </w:t>
      </w:r>
      <w:proofErr w:type="spellStart"/>
      <w:r w:rsidRPr="006A6BC0">
        <w:rPr>
          <w:rFonts w:ascii="Times New Roman" w:hAnsi="Times New Roman"/>
          <w:sz w:val="28"/>
          <w:szCs w:val="28"/>
        </w:rPr>
        <w:t>ресурсоэффективность</w:t>
      </w:r>
      <w:proofErr w:type="spellEnd"/>
      <w:r w:rsidRPr="006A6BC0">
        <w:rPr>
          <w:rFonts w:ascii="Times New Roman" w:hAnsi="Times New Roman"/>
          <w:sz w:val="28"/>
          <w:szCs w:val="28"/>
        </w:rPr>
        <w:t xml:space="preserve"> и </w:t>
      </w:r>
      <w:proofErr w:type="spellStart"/>
      <w:r w:rsidRPr="006A6BC0">
        <w:rPr>
          <w:rFonts w:ascii="Times New Roman" w:hAnsi="Times New Roman"/>
          <w:sz w:val="28"/>
          <w:szCs w:val="28"/>
        </w:rPr>
        <w:t>ресурсоснабжение</w:t>
      </w:r>
      <w:proofErr w:type="spellEnd"/>
      <w:r w:rsidRPr="006A6BC0">
        <w:rPr>
          <w:rFonts w:ascii="Times New Roman" w:hAnsi="Times New Roman"/>
          <w:sz w:val="28"/>
          <w:szCs w:val="28"/>
        </w:rPr>
        <w:t>»</w:t>
      </w:r>
    </w:p>
    <w:tbl>
      <w:tblPr>
        <w:tblW w:w="9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5"/>
        <w:gridCol w:w="2391"/>
        <w:gridCol w:w="3402"/>
        <w:gridCol w:w="1417"/>
        <w:gridCol w:w="872"/>
      </w:tblGrid>
      <w:tr w:rsidR="00F20C48" w:rsidRPr="006A6BC0" w14:paraId="20F00DE2" w14:textId="77777777" w:rsidTr="00F20C48">
        <w:tc>
          <w:tcPr>
            <w:tcW w:w="1545" w:type="dxa"/>
            <w:shd w:val="clear" w:color="auto" w:fill="auto"/>
            <w:vAlign w:val="center"/>
          </w:tcPr>
          <w:p w14:paraId="5F2A09B8" w14:textId="77777777" w:rsidR="00F20C48" w:rsidRPr="006A6BC0" w:rsidRDefault="00F20C48" w:rsidP="006A5D1C">
            <w:pPr>
              <w:spacing w:after="0"/>
              <w:jc w:val="center"/>
              <w:rPr>
                <w:rFonts w:ascii="Times New Roman" w:hAnsi="Times New Roman"/>
                <w:sz w:val="28"/>
                <w:szCs w:val="28"/>
              </w:rPr>
            </w:pPr>
            <w:r w:rsidRPr="006A6BC0">
              <w:rPr>
                <w:rFonts w:ascii="Times New Roman" w:hAnsi="Times New Roman"/>
                <w:sz w:val="28"/>
                <w:szCs w:val="28"/>
              </w:rPr>
              <w:t>Должность</w:t>
            </w:r>
          </w:p>
        </w:tc>
        <w:tc>
          <w:tcPr>
            <w:tcW w:w="2391" w:type="dxa"/>
            <w:shd w:val="clear" w:color="auto" w:fill="auto"/>
            <w:vAlign w:val="center"/>
          </w:tcPr>
          <w:p w14:paraId="6AC3C204" w14:textId="77777777" w:rsidR="00F20C48" w:rsidRPr="006A6BC0" w:rsidRDefault="00F20C48" w:rsidP="006A5D1C">
            <w:pPr>
              <w:spacing w:after="0"/>
              <w:jc w:val="center"/>
              <w:rPr>
                <w:rFonts w:ascii="Times New Roman" w:hAnsi="Times New Roman"/>
                <w:sz w:val="28"/>
                <w:szCs w:val="28"/>
              </w:rPr>
            </w:pPr>
            <w:r w:rsidRPr="006A6BC0">
              <w:rPr>
                <w:rFonts w:ascii="Times New Roman" w:hAnsi="Times New Roman"/>
                <w:sz w:val="28"/>
                <w:szCs w:val="28"/>
              </w:rPr>
              <w:t>ФИО</w:t>
            </w:r>
          </w:p>
        </w:tc>
        <w:tc>
          <w:tcPr>
            <w:tcW w:w="3402" w:type="dxa"/>
            <w:shd w:val="clear" w:color="auto" w:fill="auto"/>
            <w:vAlign w:val="center"/>
          </w:tcPr>
          <w:p w14:paraId="72F6FC0D" w14:textId="77777777" w:rsidR="00F20C48" w:rsidRPr="006A6BC0" w:rsidRDefault="00F20C48" w:rsidP="006A5D1C">
            <w:pPr>
              <w:spacing w:after="0"/>
              <w:jc w:val="center"/>
              <w:rPr>
                <w:rFonts w:ascii="Times New Roman" w:hAnsi="Times New Roman"/>
                <w:sz w:val="28"/>
                <w:szCs w:val="28"/>
              </w:rPr>
            </w:pPr>
            <w:r w:rsidRPr="006A6BC0">
              <w:rPr>
                <w:rFonts w:ascii="Times New Roman" w:hAnsi="Times New Roman"/>
                <w:sz w:val="28"/>
                <w:szCs w:val="28"/>
              </w:rPr>
              <w:t>Ученая степень, звание</w:t>
            </w:r>
          </w:p>
        </w:tc>
        <w:tc>
          <w:tcPr>
            <w:tcW w:w="1417" w:type="dxa"/>
            <w:shd w:val="clear" w:color="auto" w:fill="auto"/>
            <w:vAlign w:val="center"/>
          </w:tcPr>
          <w:p w14:paraId="08306E72" w14:textId="77777777" w:rsidR="00F20C48" w:rsidRPr="006A6BC0" w:rsidRDefault="00F20C48" w:rsidP="006A5D1C">
            <w:pPr>
              <w:spacing w:after="0"/>
              <w:jc w:val="center"/>
              <w:rPr>
                <w:rFonts w:ascii="Times New Roman" w:hAnsi="Times New Roman"/>
                <w:sz w:val="28"/>
                <w:szCs w:val="28"/>
              </w:rPr>
            </w:pPr>
            <w:r w:rsidRPr="006A6BC0">
              <w:rPr>
                <w:rFonts w:ascii="Times New Roman" w:hAnsi="Times New Roman"/>
                <w:sz w:val="28"/>
                <w:szCs w:val="28"/>
              </w:rPr>
              <w:t>Подпись</w:t>
            </w:r>
          </w:p>
        </w:tc>
        <w:tc>
          <w:tcPr>
            <w:tcW w:w="872" w:type="dxa"/>
            <w:shd w:val="clear" w:color="auto" w:fill="auto"/>
            <w:vAlign w:val="center"/>
          </w:tcPr>
          <w:p w14:paraId="4509B84C" w14:textId="77777777" w:rsidR="00F20C48" w:rsidRPr="006A6BC0" w:rsidRDefault="00F20C48" w:rsidP="006A5D1C">
            <w:pPr>
              <w:spacing w:after="0"/>
              <w:jc w:val="center"/>
              <w:rPr>
                <w:rFonts w:ascii="Times New Roman" w:hAnsi="Times New Roman"/>
                <w:sz w:val="28"/>
                <w:szCs w:val="28"/>
              </w:rPr>
            </w:pPr>
            <w:r w:rsidRPr="006A6BC0">
              <w:rPr>
                <w:rFonts w:ascii="Times New Roman" w:hAnsi="Times New Roman"/>
                <w:sz w:val="28"/>
                <w:szCs w:val="28"/>
              </w:rPr>
              <w:t>Дата</w:t>
            </w:r>
          </w:p>
        </w:tc>
      </w:tr>
      <w:tr w:rsidR="00F20C48" w:rsidRPr="006A6BC0" w14:paraId="2E41C0E1" w14:textId="77777777" w:rsidTr="00F20C48">
        <w:tc>
          <w:tcPr>
            <w:tcW w:w="1545" w:type="dxa"/>
            <w:shd w:val="clear" w:color="auto" w:fill="auto"/>
            <w:vAlign w:val="center"/>
          </w:tcPr>
          <w:p w14:paraId="34515B83" w14:textId="77777777" w:rsidR="00F20C48" w:rsidRPr="006A6BC0" w:rsidRDefault="00F20C48" w:rsidP="006A5D1C">
            <w:pPr>
              <w:spacing w:after="0"/>
              <w:jc w:val="center"/>
              <w:rPr>
                <w:rFonts w:ascii="Times New Roman" w:hAnsi="Times New Roman"/>
                <w:sz w:val="28"/>
                <w:szCs w:val="28"/>
              </w:rPr>
            </w:pPr>
            <w:r w:rsidRPr="006A6BC0">
              <w:rPr>
                <w:rFonts w:ascii="Times New Roman" w:hAnsi="Times New Roman"/>
                <w:sz w:val="28"/>
                <w:szCs w:val="28"/>
              </w:rPr>
              <w:t>доцент</w:t>
            </w:r>
          </w:p>
        </w:tc>
        <w:tc>
          <w:tcPr>
            <w:tcW w:w="2391" w:type="dxa"/>
            <w:shd w:val="clear" w:color="auto" w:fill="auto"/>
            <w:vAlign w:val="center"/>
          </w:tcPr>
          <w:p w14:paraId="30308436" w14:textId="77777777" w:rsidR="00F20C48" w:rsidRPr="006A6BC0" w:rsidRDefault="00F20C48" w:rsidP="006A5D1C">
            <w:pPr>
              <w:spacing w:after="0"/>
              <w:jc w:val="center"/>
              <w:rPr>
                <w:rFonts w:ascii="Times New Roman" w:hAnsi="Times New Roman"/>
                <w:sz w:val="28"/>
                <w:szCs w:val="28"/>
              </w:rPr>
            </w:pPr>
            <w:proofErr w:type="spellStart"/>
            <w:r w:rsidRPr="006A6BC0">
              <w:rPr>
                <w:rFonts w:ascii="Times New Roman" w:hAnsi="Times New Roman"/>
                <w:sz w:val="28"/>
                <w:szCs w:val="28"/>
              </w:rPr>
              <w:t>Тухватулина</w:t>
            </w:r>
            <w:proofErr w:type="spellEnd"/>
            <w:r w:rsidRPr="006A6BC0">
              <w:rPr>
                <w:rFonts w:ascii="Times New Roman" w:hAnsi="Times New Roman"/>
                <w:sz w:val="28"/>
                <w:szCs w:val="28"/>
              </w:rPr>
              <w:t xml:space="preserve"> Л.Р.</w:t>
            </w:r>
          </w:p>
        </w:tc>
        <w:tc>
          <w:tcPr>
            <w:tcW w:w="3402" w:type="dxa"/>
            <w:shd w:val="clear" w:color="auto" w:fill="auto"/>
            <w:vAlign w:val="center"/>
          </w:tcPr>
          <w:p w14:paraId="504CDA5E" w14:textId="77777777" w:rsidR="00F20C48" w:rsidRPr="006A6BC0" w:rsidRDefault="00F20C48" w:rsidP="006A5D1C">
            <w:pPr>
              <w:spacing w:after="0"/>
              <w:jc w:val="center"/>
              <w:rPr>
                <w:rFonts w:ascii="Times New Roman" w:hAnsi="Times New Roman"/>
                <w:sz w:val="28"/>
                <w:szCs w:val="28"/>
              </w:rPr>
            </w:pPr>
            <w:r w:rsidRPr="006A6BC0">
              <w:rPr>
                <w:rFonts w:ascii="Times New Roman" w:hAnsi="Times New Roman"/>
                <w:sz w:val="28"/>
                <w:szCs w:val="28"/>
              </w:rPr>
              <w:t>к.ф.</w:t>
            </w:r>
            <w:proofErr w:type="gramStart"/>
            <w:r w:rsidRPr="006A6BC0">
              <w:rPr>
                <w:rFonts w:ascii="Times New Roman" w:hAnsi="Times New Roman"/>
                <w:sz w:val="28"/>
                <w:szCs w:val="28"/>
              </w:rPr>
              <w:t>н</w:t>
            </w:r>
            <w:proofErr w:type="gramEnd"/>
            <w:r w:rsidRPr="006A6BC0">
              <w:rPr>
                <w:rFonts w:ascii="Times New Roman" w:hAnsi="Times New Roman"/>
                <w:sz w:val="28"/>
                <w:szCs w:val="28"/>
              </w:rPr>
              <w:t>.</w:t>
            </w:r>
          </w:p>
        </w:tc>
        <w:tc>
          <w:tcPr>
            <w:tcW w:w="1417" w:type="dxa"/>
            <w:shd w:val="clear" w:color="auto" w:fill="auto"/>
            <w:vAlign w:val="center"/>
          </w:tcPr>
          <w:p w14:paraId="2F621E51" w14:textId="77777777" w:rsidR="00F20C48" w:rsidRPr="006A6BC0" w:rsidRDefault="00F20C48" w:rsidP="006A5D1C">
            <w:pPr>
              <w:spacing w:after="0"/>
              <w:jc w:val="center"/>
              <w:rPr>
                <w:rFonts w:ascii="Times New Roman" w:hAnsi="Times New Roman"/>
                <w:sz w:val="28"/>
                <w:szCs w:val="28"/>
              </w:rPr>
            </w:pPr>
          </w:p>
        </w:tc>
        <w:tc>
          <w:tcPr>
            <w:tcW w:w="872" w:type="dxa"/>
            <w:shd w:val="clear" w:color="auto" w:fill="auto"/>
            <w:vAlign w:val="center"/>
          </w:tcPr>
          <w:p w14:paraId="6231DEEB" w14:textId="77777777" w:rsidR="00F20C48" w:rsidRPr="006A6BC0" w:rsidRDefault="00F20C48" w:rsidP="006A5D1C">
            <w:pPr>
              <w:spacing w:after="0"/>
              <w:jc w:val="center"/>
              <w:rPr>
                <w:rFonts w:ascii="Times New Roman" w:hAnsi="Times New Roman"/>
                <w:sz w:val="28"/>
                <w:szCs w:val="28"/>
              </w:rPr>
            </w:pPr>
          </w:p>
        </w:tc>
      </w:tr>
    </w:tbl>
    <w:p w14:paraId="2B91339C" w14:textId="77777777" w:rsidR="00F20C48" w:rsidRPr="006A6BC0" w:rsidRDefault="00F20C48" w:rsidP="00F20C48">
      <w:pPr>
        <w:spacing w:after="0"/>
        <w:jc w:val="both"/>
        <w:rPr>
          <w:rFonts w:ascii="Times New Roman" w:hAnsi="Times New Roman"/>
          <w:sz w:val="28"/>
          <w:szCs w:val="28"/>
        </w:rPr>
      </w:pPr>
      <w:r w:rsidRPr="006A6BC0">
        <w:rPr>
          <w:rFonts w:ascii="Times New Roman" w:hAnsi="Times New Roman"/>
          <w:sz w:val="28"/>
          <w:szCs w:val="28"/>
        </w:rPr>
        <w:t>По разделу «Социальная ответственность»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5"/>
        <w:gridCol w:w="2391"/>
        <w:gridCol w:w="3402"/>
        <w:gridCol w:w="1417"/>
        <w:gridCol w:w="851"/>
      </w:tblGrid>
      <w:tr w:rsidR="00F20C48" w:rsidRPr="006A6BC0" w14:paraId="0410521F" w14:textId="77777777" w:rsidTr="00F20C48">
        <w:tc>
          <w:tcPr>
            <w:tcW w:w="1545" w:type="dxa"/>
            <w:shd w:val="clear" w:color="auto" w:fill="auto"/>
            <w:vAlign w:val="center"/>
          </w:tcPr>
          <w:p w14:paraId="7C75A02A" w14:textId="77777777" w:rsidR="00F20C48" w:rsidRPr="006A6BC0" w:rsidRDefault="00F20C48" w:rsidP="006A5D1C">
            <w:pPr>
              <w:spacing w:after="0"/>
              <w:jc w:val="center"/>
              <w:rPr>
                <w:rFonts w:ascii="Times New Roman" w:hAnsi="Times New Roman"/>
                <w:sz w:val="28"/>
                <w:szCs w:val="28"/>
              </w:rPr>
            </w:pPr>
            <w:r w:rsidRPr="006A6BC0">
              <w:rPr>
                <w:rFonts w:ascii="Times New Roman" w:hAnsi="Times New Roman"/>
                <w:sz w:val="28"/>
                <w:szCs w:val="28"/>
              </w:rPr>
              <w:t>Должность</w:t>
            </w:r>
          </w:p>
        </w:tc>
        <w:tc>
          <w:tcPr>
            <w:tcW w:w="2391" w:type="dxa"/>
            <w:shd w:val="clear" w:color="auto" w:fill="auto"/>
            <w:vAlign w:val="center"/>
          </w:tcPr>
          <w:p w14:paraId="478E69D0" w14:textId="77777777" w:rsidR="00F20C48" w:rsidRPr="006A6BC0" w:rsidRDefault="00F20C48" w:rsidP="006A5D1C">
            <w:pPr>
              <w:spacing w:after="0"/>
              <w:jc w:val="center"/>
              <w:rPr>
                <w:rFonts w:ascii="Times New Roman" w:hAnsi="Times New Roman"/>
                <w:sz w:val="28"/>
                <w:szCs w:val="28"/>
              </w:rPr>
            </w:pPr>
            <w:r w:rsidRPr="006A6BC0">
              <w:rPr>
                <w:rFonts w:ascii="Times New Roman" w:hAnsi="Times New Roman"/>
                <w:sz w:val="28"/>
                <w:szCs w:val="28"/>
              </w:rPr>
              <w:t>ФИО</w:t>
            </w:r>
          </w:p>
        </w:tc>
        <w:tc>
          <w:tcPr>
            <w:tcW w:w="3402" w:type="dxa"/>
            <w:shd w:val="clear" w:color="auto" w:fill="auto"/>
            <w:vAlign w:val="center"/>
          </w:tcPr>
          <w:p w14:paraId="3D7E2276" w14:textId="77777777" w:rsidR="00F20C48" w:rsidRPr="006A6BC0" w:rsidRDefault="00F20C48" w:rsidP="006A5D1C">
            <w:pPr>
              <w:spacing w:after="0"/>
              <w:jc w:val="center"/>
              <w:rPr>
                <w:rFonts w:ascii="Times New Roman" w:hAnsi="Times New Roman"/>
                <w:sz w:val="28"/>
                <w:szCs w:val="28"/>
              </w:rPr>
            </w:pPr>
            <w:r w:rsidRPr="006A6BC0">
              <w:rPr>
                <w:rFonts w:ascii="Times New Roman" w:hAnsi="Times New Roman"/>
                <w:sz w:val="28"/>
                <w:szCs w:val="28"/>
              </w:rPr>
              <w:t>Ученая степень, звание</w:t>
            </w:r>
          </w:p>
        </w:tc>
        <w:tc>
          <w:tcPr>
            <w:tcW w:w="1417" w:type="dxa"/>
            <w:shd w:val="clear" w:color="auto" w:fill="auto"/>
            <w:vAlign w:val="center"/>
          </w:tcPr>
          <w:p w14:paraId="2AFCD0CD" w14:textId="77777777" w:rsidR="00F20C48" w:rsidRPr="006A6BC0" w:rsidRDefault="00F20C48" w:rsidP="006A5D1C">
            <w:pPr>
              <w:spacing w:after="0"/>
              <w:jc w:val="center"/>
              <w:rPr>
                <w:rFonts w:ascii="Times New Roman" w:hAnsi="Times New Roman"/>
                <w:sz w:val="28"/>
                <w:szCs w:val="28"/>
              </w:rPr>
            </w:pPr>
            <w:r w:rsidRPr="006A6BC0">
              <w:rPr>
                <w:rFonts w:ascii="Times New Roman" w:hAnsi="Times New Roman"/>
                <w:sz w:val="28"/>
                <w:szCs w:val="28"/>
              </w:rPr>
              <w:t>Подпись</w:t>
            </w:r>
          </w:p>
        </w:tc>
        <w:tc>
          <w:tcPr>
            <w:tcW w:w="851" w:type="dxa"/>
            <w:shd w:val="clear" w:color="auto" w:fill="auto"/>
            <w:vAlign w:val="center"/>
          </w:tcPr>
          <w:p w14:paraId="3FE30A56" w14:textId="77777777" w:rsidR="00F20C48" w:rsidRPr="006A6BC0" w:rsidRDefault="00F20C48" w:rsidP="00F20C48">
            <w:pPr>
              <w:spacing w:after="0"/>
              <w:jc w:val="both"/>
              <w:rPr>
                <w:rFonts w:ascii="Times New Roman" w:hAnsi="Times New Roman"/>
                <w:sz w:val="28"/>
                <w:szCs w:val="28"/>
              </w:rPr>
            </w:pPr>
            <w:r w:rsidRPr="006A6BC0">
              <w:rPr>
                <w:rFonts w:ascii="Times New Roman" w:hAnsi="Times New Roman"/>
                <w:sz w:val="28"/>
                <w:szCs w:val="28"/>
              </w:rPr>
              <w:t>Дата</w:t>
            </w:r>
          </w:p>
        </w:tc>
      </w:tr>
      <w:tr w:rsidR="00F20C48" w:rsidRPr="006A6BC0" w14:paraId="1832A3A1" w14:textId="77777777" w:rsidTr="00F20C48">
        <w:tc>
          <w:tcPr>
            <w:tcW w:w="1545" w:type="dxa"/>
            <w:shd w:val="clear" w:color="auto" w:fill="auto"/>
            <w:vAlign w:val="center"/>
          </w:tcPr>
          <w:p w14:paraId="012B30AE" w14:textId="77777777" w:rsidR="00F20C48" w:rsidRPr="006A6BC0" w:rsidRDefault="00F20C48" w:rsidP="006A5D1C">
            <w:pPr>
              <w:spacing w:after="0"/>
              <w:jc w:val="center"/>
              <w:rPr>
                <w:rFonts w:ascii="Times New Roman" w:hAnsi="Times New Roman"/>
                <w:sz w:val="28"/>
                <w:szCs w:val="28"/>
                <w:highlight w:val="yellow"/>
              </w:rPr>
            </w:pPr>
            <w:r w:rsidRPr="006A6BC0">
              <w:rPr>
                <w:rFonts w:ascii="Times New Roman" w:hAnsi="Times New Roman"/>
                <w:sz w:val="28"/>
                <w:szCs w:val="28"/>
              </w:rPr>
              <w:t>Ассистент</w:t>
            </w:r>
          </w:p>
        </w:tc>
        <w:tc>
          <w:tcPr>
            <w:tcW w:w="2391" w:type="dxa"/>
            <w:shd w:val="clear" w:color="auto" w:fill="auto"/>
            <w:vAlign w:val="center"/>
          </w:tcPr>
          <w:p w14:paraId="70F72646" w14:textId="77777777" w:rsidR="00F20C48" w:rsidRPr="006A6BC0" w:rsidRDefault="00F20C48" w:rsidP="006A5D1C">
            <w:pPr>
              <w:spacing w:after="0"/>
              <w:jc w:val="center"/>
              <w:rPr>
                <w:rFonts w:ascii="Times New Roman" w:hAnsi="Times New Roman"/>
                <w:sz w:val="28"/>
                <w:szCs w:val="28"/>
                <w:highlight w:val="yellow"/>
              </w:rPr>
            </w:pPr>
            <w:r w:rsidRPr="006A6BC0">
              <w:rPr>
                <w:rFonts w:ascii="Times New Roman" w:hAnsi="Times New Roman"/>
                <w:bCs/>
                <w:sz w:val="28"/>
                <w:szCs w:val="28"/>
              </w:rPr>
              <w:t xml:space="preserve">Мезенцева И.Л. </w:t>
            </w:r>
          </w:p>
        </w:tc>
        <w:tc>
          <w:tcPr>
            <w:tcW w:w="3402" w:type="dxa"/>
            <w:shd w:val="clear" w:color="auto" w:fill="auto"/>
            <w:vAlign w:val="center"/>
          </w:tcPr>
          <w:p w14:paraId="54844BEF" w14:textId="77777777" w:rsidR="00F20C48" w:rsidRPr="006A6BC0" w:rsidRDefault="00F20C48" w:rsidP="006A5D1C">
            <w:pPr>
              <w:spacing w:after="0"/>
              <w:jc w:val="center"/>
              <w:rPr>
                <w:rFonts w:ascii="Times New Roman" w:hAnsi="Times New Roman"/>
                <w:sz w:val="28"/>
                <w:szCs w:val="28"/>
                <w:highlight w:val="yellow"/>
              </w:rPr>
            </w:pPr>
          </w:p>
        </w:tc>
        <w:tc>
          <w:tcPr>
            <w:tcW w:w="1417" w:type="dxa"/>
            <w:shd w:val="clear" w:color="auto" w:fill="auto"/>
            <w:vAlign w:val="center"/>
          </w:tcPr>
          <w:p w14:paraId="7261E29E" w14:textId="77777777" w:rsidR="00F20C48" w:rsidRPr="006A6BC0" w:rsidRDefault="00F20C48" w:rsidP="006A5D1C">
            <w:pPr>
              <w:spacing w:after="0"/>
              <w:jc w:val="center"/>
              <w:rPr>
                <w:rFonts w:ascii="Times New Roman" w:hAnsi="Times New Roman"/>
                <w:sz w:val="28"/>
                <w:szCs w:val="28"/>
              </w:rPr>
            </w:pPr>
          </w:p>
        </w:tc>
        <w:tc>
          <w:tcPr>
            <w:tcW w:w="851" w:type="dxa"/>
            <w:shd w:val="clear" w:color="auto" w:fill="auto"/>
            <w:vAlign w:val="center"/>
          </w:tcPr>
          <w:p w14:paraId="303FBC96" w14:textId="77777777" w:rsidR="00F20C48" w:rsidRPr="006A6BC0" w:rsidRDefault="00F20C48" w:rsidP="006A5D1C">
            <w:pPr>
              <w:spacing w:after="0"/>
              <w:jc w:val="center"/>
              <w:rPr>
                <w:rFonts w:ascii="Times New Roman" w:hAnsi="Times New Roman"/>
                <w:sz w:val="28"/>
                <w:szCs w:val="28"/>
              </w:rPr>
            </w:pPr>
          </w:p>
        </w:tc>
      </w:tr>
    </w:tbl>
    <w:p w14:paraId="69BC28DC" w14:textId="77777777" w:rsidR="00F20C48" w:rsidRPr="006A6BC0" w:rsidRDefault="00F20C48" w:rsidP="00F20C48">
      <w:pPr>
        <w:spacing w:after="0"/>
        <w:jc w:val="center"/>
        <w:rPr>
          <w:rFonts w:ascii="Times New Roman" w:hAnsi="Times New Roman"/>
          <w:sz w:val="28"/>
          <w:szCs w:val="28"/>
        </w:rPr>
      </w:pPr>
      <w:r w:rsidRPr="006A6BC0">
        <w:rPr>
          <w:rFonts w:ascii="Times New Roman" w:hAnsi="Times New Roman"/>
          <w:b/>
          <w:sz w:val="28"/>
          <w:szCs w:val="28"/>
        </w:rPr>
        <w:t>Допустить к защите</w:t>
      </w:r>
      <w:r w:rsidRPr="006A6BC0">
        <w:rPr>
          <w:rFonts w:ascii="Times New Roman" w:hAnsi="Times New Roman"/>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6"/>
        <w:gridCol w:w="2390"/>
        <w:gridCol w:w="3402"/>
        <w:gridCol w:w="1417"/>
        <w:gridCol w:w="816"/>
      </w:tblGrid>
      <w:tr w:rsidR="00F20C48" w:rsidRPr="006A6BC0" w14:paraId="23C34812" w14:textId="77777777" w:rsidTr="00F20C48">
        <w:tc>
          <w:tcPr>
            <w:tcW w:w="1546" w:type="dxa"/>
            <w:shd w:val="clear" w:color="auto" w:fill="auto"/>
            <w:vAlign w:val="center"/>
          </w:tcPr>
          <w:p w14:paraId="727863CC" w14:textId="77777777" w:rsidR="00F20C48" w:rsidRPr="006A6BC0" w:rsidRDefault="00F20C48" w:rsidP="006A5D1C">
            <w:pPr>
              <w:spacing w:after="0"/>
              <w:jc w:val="center"/>
              <w:rPr>
                <w:rFonts w:ascii="Times New Roman" w:hAnsi="Times New Roman"/>
                <w:sz w:val="28"/>
                <w:szCs w:val="28"/>
              </w:rPr>
            </w:pPr>
            <w:r w:rsidRPr="006A6BC0">
              <w:rPr>
                <w:rFonts w:ascii="Times New Roman" w:hAnsi="Times New Roman"/>
                <w:sz w:val="28"/>
                <w:szCs w:val="28"/>
              </w:rPr>
              <w:t>Должность</w:t>
            </w:r>
          </w:p>
        </w:tc>
        <w:tc>
          <w:tcPr>
            <w:tcW w:w="2390" w:type="dxa"/>
            <w:shd w:val="clear" w:color="auto" w:fill="auto"/>
            <w:vAlign w:val="center"/>
          </w:tcPr>
          <w:p w14:paraId="0F998E2F" w14:textId="77777777" w:rsidR="00F20C48" w:rsidRPr="006A6BC0" w:rsidRDefault="00F20C48" w:rsidP="006A5D1C">
            <w:pPr>
              <w:spacing w:after="0"/>
              <w:jc w:val="center"/>
              <w:rPr>
                <w:rFonts w:ascii="Times New Roman" w:hAnsi="Times New Roman"/>
                <w:sz w:val="28"/>
                <w:szCs w:val="28"/>
              </w:rPr>
            </w:pPr>
            <w:r w:rsidRPr="006A6BC0">
              <w:rPr>
                <w:rFonts w:ascii="Times New Roman" w:hAnsi="Times New Roman"/>
                <w:sz w:val="28"/>
                <w:szCs w:val="28"/>
              </w:rPr>
              <w:t>ФИО</w:t>
            </w:r>
          </w:p>
        </w:tc>
        <w:tc>
          <w:tcPr>
            <w:tcW w:w="3402" w:type="dxa"/>
            <w:shd w:val="clear" w:color="auto" w:fill="auto"/>
            <w:vAlign w:val="center"/>
          </w:tcPr>
          <w:p w14:paraId="10F06B55" w14:textId="77777777" w:rsidR="00F20C48" w:rsidRPr="006A6BC0" w:rsidRDefault="00F20C48" w:rsidP="006A5D1C">
            <w:pPr>
              <w:spacing w:after="0"/>
              <w:jc w:val="center"/>
              <w:rPr>
                <w:rFonts w:ascii="Times New Roman" w:hAnsi="Times New Roman"/>
                <w:sz w:val="28"/>
                <w:szCs w:val="28"/>
              </w:rPr>
            </w:pPr>
            <w:r w:rsidRPr="006A6BC0">
              <w:rPr>
                <w:rFonts w:ascii="Times New Roman" w:hAnsi="Times New Roman"/>
                <w:sz w:val="28"/>
                <w:szCs w:val="28"/>
              </w:rPr>
              <w:t>Ученая степень, звание</w:t>
            </w:r>
          </w:p>
        </w:tc>
        <w:tc>
          <w:tcPr>
            <w:tcW w:w="1417" w:type="dxa"/>
            <w:shd w:val="clear" w:color="auto" w:fill="auto"/>
            <w:vAlign w:val="center"/>
          </w:tcPr>
          <w:p w14:paraId="72524F94" w14:textId="77777777" w:rsidR="00F20C48" w:rsidRPr="006A6BC0" w:rsidRDefault="00F20C48" w:rsidP="006A5D1C">
            <w:pPr>
              <w:spacing w:after="0"/>
              <w:jc w:val="center"/>
              <w:rPr>
                <w:rFonts w:ascii="Times New Roman" w:hAnsi="Times New Roman"/>
                <w:sz w:val="28"/>
                <w:szCs w:val="28"/>
              </w:rPr>
            </w:pPr>
            <w:r w:rsidRPr="006A6BC0">
              <w:rPr>
                <w:rFonts w:ascii="Times New Roman" w:hAnsi="Times New Roman"/>
                <w:sz w:val="28"/>
                <w:szCs w:val="28"/>
              </w:rPr>
              <w:t>Подпись</w:t>
            </w:r>
          </w:p>
        </w:tc>
        <w:tc>
          <w:tcPr>
            <w:tcW w:w="816" w:type="dxa"/>
            <w:shd w:val="clear" w:color="auto" w:fill="auto"/>
            <w:vAlign w:val="center"/>
          </w:tcPr>
          <w:p w14:paraId="5AC3C757" w14:textId="77777777" w:rsidR="00F20C48" w:rsidRPr="006A6BC0" w:rsidRDefault="00F20C48" w:rsidP="006A5D1C">
            <w:pPr>
              <w:spacing w:after="0"/>
              <w:jc w:val="center"/>
              <w:rPr>
                <w:rFonts w:ascii="Times New Roman" w:hAnsi="Times New Roman"/>
                <w:sz w:val="28"/>
                <w:szCs w:val="28"/>
              </w:rPr>
            </w:pPr>
            <w:r w:rsidRPr="006A6BC0">
              <w:rPr>
                <w:rFonts w:ascii="Times New Roman" w:hAnsi="Times New Roman"/>
                <w:sz w:val="28"/>
                <w:szCs w:val="28"/>
              </w:rPr>
              <w:t>Дата</w:t>
            </w:r>
          </w:p>
        </w:tc>
      </w:tr>
      <w:tr w:rsidR="00F20C48" w:rsidRPr="006A6BC0" w14:paraId="2691E634" w14:textId="77777777" w:rsidTr="00F20C48">
        <w:tc>
          <w:tcPr>
            <w:tcW w:w="1546" w:type="dxa"/>
            <w:shd w:val="clear" w:color="auto" w:fill="auto"/>
            <w:vAlign w:val="center"/>
          </w:tcPr>
          <w:p w14:paraId="15B0B0DC" w14:textId="77777777" w:rsidR="00F20C48" w:rsidRPr="006A6BC0" w:rsidRDefault="00F20C48" w:rsidP="006A5D1C">
            <w:pPr>
              <w:spacing w:after="0"/>
              <w:jc w:val="center"/>
              <w:rPr>
                <w:rFonts w:ascii="Times New Roman" w:hAnsi="Times New Roman"/>
                <w:sz w:val="28"/>
                <w:szCs w:val="28"/>
              </w:rPr>
            </w:pPr>
            <w:r w:rsidRPr="006A6BC0">
              <w:rPr>
                <w:rFonts w:ascii="Times New Roman" w:hAnsi="Times New Roman"/>
                <w:sz w:val="28"/>
                <w:szCs w:val="28"/>
              </w:rPr>
              <w:t>зав. каф.</w:t>
            </w:r>
          </w:p>
        </w:tc>
        <w:tc>
          <w:tcPr>
            <w:tcW w:w="2390" w:type="dxa"/>
            <w:shd w:val="clear" w:color="auto" w:fill="auto"/>
            <w:vAlign w:val="center"/>
          </w:tcPr>
          <w:p w14:paraId="367DA4FD" w14:textId="77777777" w:rsidR="00F20C48" w:rsidRPr="006A6BC0" w:rsidRDefault="00F20C48" w:rsidP="006A5D1C">
            <w:pPr>
              <w:spacing w:after="0"/>
              <w:jc w:val="center"/>
              <w:rPr>
                <w:rFonts w:ascii="Times New Roman" w:hAnsi="Times New Roman"/>
                <w:sz w:val="28"/>
                <w:szCs w:val="28"/>
              </w:rPr>
            </w:pPr>
            <w:r w:rsidRPr="006A6BC0">
              <w:rPr>
                <w:rFonts w:ascii="Times New Roman" w:hAnsi="Times New Roman"/>
                <w:sz w:val="28"/>
                <w:szCs w:val="28"/>
              </w:rPr>
              <w:t>Лидер А.М.</w:t>
            </w:r>
          </w:p>
        </w:tc>
        <w:tc>
          <w:tcPr>
            <w:tcW w:w="3402" w:type="dxa"/>
            <w:shd w:val="clear" w:color="auto" w:fill="auto"/>
            <w:vAlign w:val="center"/>
          </w:tcPr>
          <w:p w14:paraId="0D2F592D" w14:textId="77777777" w:rsidR="00F20C48" w:rsidRPr="006A6BC0" w:rsidRDefault="00F20C48" w:rsidP="006A5D1C">
            <w:pPr>
              <w:spacing w:after="0"/>
              <w:jc w:val="center"/>
              <w:rPr>
                <w:rFonts w:ascii="Times New Roman" w:hAnsi="Times New Roman"/>
                <w:sz w:val="28"/>
                <w:szCs w:val="28"/>
              </w:rPr>
            </w:pPr>
            <w:r w:rsidRPr="006A6BC0">
              <w:rPr>
                <w:rFonts w:ascii="Times New Roman" w:hAnsi="Times New Roman"/>
                <w:sz w:val="28"/>
                <w:szCs w:val="28"/>
              </w:rPr>
              <w:t>к.ф.-м.н.</w:t>
            </w:r>
          </w:p>
        </w:tc>
        <w:tc>
          <w:tcPr>
            <w:tcW w:w="1417" w:type="dxa"/>
            <w:shd w:val="clear" w:color="auto" w:fill="auto"/>
            <w:vAlign w:val="center"/>
          </w:tcPr>
          <w:p w14:paraId="6C7CCFF6" w14:textId="77777777" w:rsidR="00F20C48" w:rsidRPr="006A6BC0" w:rsidRDefault="00F20C48" w:rsidP="006A5D1C">
            <w:pPr>
              <w:spacing w:after="0"/>
              <w:jc w:val="center"/>
              <w:rPr>
                <w:rFonts w:ascii="Times New Roman" w:hAnsi="Times New Roman"/>
                <w:sz w:val="28"/>
                <w:szCs w:val="28"/>
              </w:rPr>
            </w:pPr>
          </w:p>
        </w:tc>
        <w:tc>
          <w:tcPr>
            <w:tcW w:w="816" w:type="dxa"/>
            <w:shd w:val="clear" w:color="auto" w:fill="auto"/>
            <w:vAlign w:val="center"/>
          </w:tcPr>
          <w:p w14:paraId="0B430E8D" w14:textId="77777777" w:rsidR="00F20C48" w:rsidRPr="006A6BC0" w:rsidRDefault="00F20C48" w:rsidP="006A5D1C">
            <w:pPr>
              <w:spacing w:after="0"/>
              <w:jc w:val="center"/>
              <w:rPr>
                <w:rFonts w:ascii="Times New Roman" w:hAnsi="Times New Roman"/>
                <w:sz w:val="28"/>
                <w:szCs w:val="28"/>
              </w:rPr>
            </w:pPr>
          </w:p>
        </w:tc>
      </w:tr>
    </w:tbl>
    <w:p w14:paraId="46392E75" w14:textId="77777777" w:rsidR="00F20C48" w:rsidRDefault="00F20C48" w:rsidP="00F20C48">
      <w:pPr>
        <w:jc w:val="center"/>
        <w:rPr>
          <w:rFonts w:ascii="Times New Roman" w:hAnsi="Times New Roman"/>
          <w:sz w:val="28"/>
          <w:szCs w:val="28"/>
        </w:rPr>
      </w:pPr>
    </w:p>
    <w:p w14:paraId="1AB828FB" w14:textId="77777777" w:rsidR="00F20C48" w:rsidRDefault="00F20C48" w:rsidP="00F20C48">
      <w:pPr>
        <w:jc w:val="center"/>
        <w:rPr>
          <w:rFonts w:ascii="Times New Roman" w:hAnsi="Times New Roman"/>
          <w:sz w:val="28"/>
          <w:szCs w:val="28"/>
        </w:rPr>
      </w:pPr>
    </w:p>
    <w:p w14:paraId="2608DCEF" w14:textId="77777777" w:rsidR="00F20C48" w:rsidRDefault="00F20C48" w:rsidP="00F20C48">
      <w:pPr>
        <w:jc w:val="center"/>
        <w:rPr>
          <w:rFonts w:ascii="Times New Roman" w:hAnsi="Times New Roman"/>
          <w:sz w:val="28"/>
          <w:szCs w:val="28"/>
        </w:rPr>
      </w:pPr>
      <w:r w:rsidRPr="006A6BC0">
        <w:rPr>
          <w:rFonts w:ascii="Times New Roman" w:hAnsi="Times New Roman"/>
          <w:sz w:val="28"/>
          <w:szCs w:val="28"/>
        </w:rPr>
        <w:t>Томск 2014 г.</w:t>
      </w:r>
    </w:p>
    <w:p w14:paraId="3D1075B2" w14:textId="77777777" w:rsidR="001240FE" w:rsidRPr="00B04963" w:rsidRDefault="001240FE" w:rsidP="001240FE">
      <w:pPr>
        <w:pStyle w:val="af9"/>
        <w:spacing w:after="0"/>
        <w:ind w:left="1320"/>
        <w:jc w:val="center"/>
        <w:rPr>
          <w:rFonts w:ascii="Times New Roman" w:hAnsi="Times New Roman" w:cs="Times New Roman"/>
          <w:b/>
          <w:sz w:val="28"/>
        </w:rPr>
      </w:pPr>
      <w:r w:rsidRPr="00B04963">
        <w:rPr>
          <w:rFonts w:ascii="Times New Roman" w:hAnsi="Times New Roman" w:cs="Times New Roman"/>
          <w:b/>
          <w:sz w:val="28"/>
        </w:rPr>
        <w:lastRenderedPageBreak/>
        <w:t xml:space="preserve">ПЛАНИРУЕМЫЕ РЕЗУЛЬТАТЫ ОБУЧЕНИЯ </w:t>
      </w:r>
    </w:p>
    <w:p w14:paraId="3B800255" w14:textId="77777777" w:rsidR="001240FE" w:rsidRPr="00B04963" w:rsidRDefault="001240FE" w:rsidP="001240FE">
      <w:pPr>
        <w:pStyle w:val="af9"/>
        <w:spacing w:after="0"/>
        <w:jc w:val="center"/>
        <w:rPr>
          <w:rFonts w:ascii="Times New Roman" w:hAnsi="Times New Roman" w:cs="Times New Roman"/>
          <w:b/>
          <w:sz w:val="28"/>
        </w:rPr>
      </w:pPr>
      <w:r w:rsidRPr="00B04963">
        <w:rPr>
          <w:rFonts w:ascii="Times New Roman" w:hAnsi="Times New Roman" w:cs="Times New Roman"/>
          <w:b/>
          <w:sz w:val="28"/>
        </w:rPr>
        <w:t xml:space="preserve">ПО ОСНОВНОЙ ОБРАЗОВАТЕЛЬНОЙ ПРОГРАММЕ ВЫСШЕГО ПРОФЕССИОНАЛЬНОГО ОБРАЗОВАНИЯ, НАПРАВЛЕНИЕ ПОДГОТОВКИ 011200 ФИЗИКА, </w:t>
      </w:r>
    </w:p>
    <w:p w14:paraId="38E65A76" w14:textId="77777777" w:rsidR="001240FE" w:rsidRPr="00B04963" w:rsidRDefault="001240FE" w:rsidP="001240FE">
      <w:pPr>
        <w:pStyle w:val="af9"/>
        <w:spacing w:after="0"/>
        <w:ind w:left="1320"/>
        <w:jc w:val="center"/>
        <w:rPr>
          <w:rFonts w:ascii="Times New Roman" w:hAnsi="Times New Roman" w:cs="Times New Roman"/>
          <w:b/>
          <w:sz w:val="28"/>
        </w:rPr>
      </w:pPr>
      <w:r w:rsidRPr="00B04963">
        <w:rPr>
          <w:rFonts w:ascii="Times New Roman" w:hAnsi="Times New Roman" w:cs="Times New Roman"/>
          <w:b/>
          <w:sz w:val="28"/>
        </w:rPr>
        <w:t>КВАЛИФИКАЦИЯ</w:t>
      </w:r>
      <w:r>
        <w:rPr>
          <w:rFonts w:ascii="Times New Roman" w:hAnsi="Times New Roman" w:cs="Times New Roman"/>
          <w:b/>
          <w:sz w:val="28"/>
        </w:rPr>
        <w:t xml:space="preserve"> – </w:t>
      </w:r>
      <w:r w:rsidRPr="00B04963">
        <w:rPr>
          <w:rFonts w:ascii="Times New Roman" w:hAnsi="Times New Roman" w:cs="Times New Roman"/>
          <w:b/>
          <w:sz w:val="28"/>
        </w:rPr>
        <w:t>БАКАЛАВР</w:t>
      </w:r>
    </w:p>
    <w:p w14:paraId="782923B3" w14:textId="77777777" w:rsidR="001240FE" w:rsidRPr="00B04963" w:rsidRDefault="001240FE" w:rsidP="001240FE">
      <w:pPr>
        <w:spacing w:after="80"/>
        <w:jc w:val="center"/>
        <w:rPr>
          <w:b/>
          <w:sz w:val="28"/>
          <w:szCs w:val="28"/>
        </w:rPr>
      </w:pPr>
    </w:p>
    <w:tbl>
      <w:tblPr>
        <w:tblW w:w="9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50"/>
        <w:gridCol w:w="4746"/>
        <w:gridCol w:w="2855"/>
      </w:tblGrid>
      <w:tr w:rsidR="001240FE" w:rsidRPr="00795B1C" w14:paraId="10543BE0" w14:textId="77777777" w:rsidTr="0053045E">
        <w:trPr>
          <w:jc w:val="center"/>
        </w:trPr>
        <w:tc>
          <w:tcPr>
            <w:tcW w:w="1650" w:type="dxa"/>
            <w:vAlign w:val="center"/>
          </w:tcPr>
          <w:p w14:paraId="5D4B8B21" w14:textId="77777777" w:rsidR="001240FE" w:rsidRPr="001240FE" w:rsidRDefault="001240FE" w:rsidP="001240FE">
            <w:pPr>
              <w:spacing w:line="240" w:lineRule="auto"/>
              <w:jc w:val="center"/>
              <w:rPr>
                <w:rFonts w:ascii="Times New Roman" w:hAnsi="Times New Roman"/>
                <w:sz w:val="28"/>
                <w:szCs w:val="28"/>
              </w:rPr>
            </w:pPr>
            <w:r w:rsidRPr="001240FE">
              <w:rPr>
                <w:rFonts w:ascii="Times New Roman" w:hAnsi="Times New Roman"/>
                <w:sz w:val="28"/>
                <w:szCs w:val="28"/>
              </w:rPr>
              <w:t>Код</w:t>
            </w:r>
          </w:p>
          <w:p w14:paraId="362549A1" w14:textId="77777777" w:rsidR="001240FE" w:rsidRPr="001240FE" w:rsidRDefault="001240FE" w:rsidP="001240FE">
            <w:pPr>
              <w:spacing w:line="240" w:lineRule="auto"/>
              <w:jc w:val="center"/>
              <w:rPr>
                <w:rFonts w:ascii="Times New Roman" w:hAnsi="Times New Roman"/>
                <w:sz w:val="28"/>
                <w:szCs w:val="28"/>
              </w:rPr>
            </w:pPr>
            <w:r w:rsidRPr="001240FE">
              <w:rPr>
                <w:rFonts w:ascii="Times New Roman" w:hAnsi="Times New Roman"/>
                <w:spacing w:val="-2"/>
                <w:sz w:val="28"/>
                <w:szCs w:val="28"/>
              </w:rPr>
              <w:t>резуль</w:t>
            </w:r>
            <w:r w:rsidRPr="001240FE">
              <w:rPr>
                <w:rFonts w:ascii="Times New Roman" w:hAnsi="Times New Roman"/>
                <w:sz w:val="28"/>
                <w:szCs w:val="28"/>
              </w:rPr>
              <w:t>тата</w:t>
            </w:r>
          </w:p>
        </w:tc>
        <w:tc>
          <w:tcPr>
            <w:tcW w:w="4746" w:type="dxa"/>
            <w:vAlign w:val="center"/>
          </w:tcPr>
          <w:p w14:paraId="4F867AC2" w14:textId="77777777" w:rsidR="001240FE" w:rsidRPr="001240FE" w:rsidRDefault="001240FE" w:rsidP="001240FE">
            <w:pPr>
              <w:spacing w:line="240" w:lineRule="auto"/>
              <w:jc w:val="center"/>
              <w:rPr>
                <w:rFonts w:ascii="Times New Roman" w:hAnsi="Times New Roman"/>
                <w:sz w:val="28"/>
                <w:szCs w:val="28"/>
              </w:rPr>
            </w:pPr>
            <w:r w:rsidRPr="001240FE">
              <w:rPr>
                <w:rFonts w:ascii="Times New Roman" w:hAnsi="Times New Roman"/>
                <w:sz w:val="28"/>
                <w:szCs w:val="28"/>
              </w:rPr>
              <w:t>Результат обучения</w:t>
            </w:r>
          </w:p>
          <w:p w14:paraId="75203313" w14:textId="77777777" w:rsidR="001240FE" w:rsidRPr="001240FE" w:rsidRDefault="001240FE" w:rsidP="001240FE">
            <w:pPr>
              <w:spacing w:line="240" w:lineRule="auto"/>
              <w:jc w:val="center"/>
              <w:rPr>
                <w:rFonts w:ascii="Times New Roman" w:hAnsi="Times New Roman"/>
                <w:sz w:val="28"/>
                <w:szCs w:val="28"/>
              </w:rPr>
            </w:pPr>
            <w:r w:rsidRPr="001240FE">
              <w:rPr>
                <w:rFonts w:ascii="Times New Roman" w:hAnsi="Times New Roman"/>
                <w:sz w:val="28"/>
                <w:szCs w:val="28"/>
              </w:rPr>
              <w:t>(компетенции выпускника)</w:t>
            </w:r>
          </w:p>
        </w:tc>
        <w:tc>
          <w:tcPr>
            <w:tcW w:w="2855" w:type="dxa"/>
            <w:vAlign w:val="center"/>
          </w:tcPr>
          <w:p w14:paraId="6F544E7E" w14:textId="77777777" w:rsidR="001240FE" w:rsidRPr="001240FE" w:rsidRDefault="001240FE" w:rsidP="001240FE">
            <w:pPr>
              <w:spacing w:line="240" w:lineRule="auto"/>
              <w:jc w:val="center"/>
              <w:rPr>
                <w:rFonts w:ascii="Times New Roman" w:hAnsi="Times New Roman"/>
                <w:sz w:val="28"/>
                <w:szCs w:val="28"/>
              </w:rPr>
            </w:pPr>
            <w:r w:rsidRPr="001240FE">
              <w:rPr>
                <w:rFonts w:ascii="Times New Roman" w:hAnsi="Times New Roman"/>
                <w:sz w:val="28"/>
                <w:szCs w:val="28"/>
              </w:rPr>
              <w:t xml:space="preserve">Требования ФГОС, </w:t>
            </w:r>
            <w:r w:rsidRPr="001240FE">
              <w:rPr>
                <w:rFonts w:ascii="Times New Roman" w:hAnsi="Times New Roman"/>
                <w:sz w:val="28"/>
                <w:szCs w:val="28"/>
              </w:rPr>
              <w:br/>
              <w:t xml:space="preserve">критериев и/или </w:t>
            </w:r>
            <w:r w:rsidRPr="001240FE">
              <w:rPr>
                <w:rFonts w:ascii="Times New Roman" w:hAnsi="Times New Roman"/>
                <w:sz w:val="28"/>
                <w:szCs w:val="28"/>
              </w:rPr>
              <w:br/>
              <w:t>заинтересованных сторон</w:t>
            </w:r>
          </w:p>
        </w:tc>
      </w:tr>
      <w:tr w:rsidR="001240FE" w:rsidRPr="00795B1C" w14:paraId="611E7459" w14:textId="77777777" w:rsidTr="006A5D1C">
        <w:trPr>
          <w:jc w:val="center"/>
        </w:trPr>
        <w:tc>
          <w:tcPr>
            <w:tcW w:w="9251" w:type="dxa"/>
            <w:gridSpan w:val="3"/>
            <w:vAlign w:val="center"/>
          </w:tcPr>
          <w:p w14:paraId="0A89BCD9" w14:textId="77777777" w:rsidR="001240FE" w:rsidRPr="001240FE" w:rsidRDefault="001240FE" w:rsidP="001240FE">
            <w:pPr>
              <w:spacing w:line="240" w:lineRule="auto"/>
              <w:jc w:val="center"/>
              <w:rPr>
                <w:rFonts w:ascii="Times New Roman" w:hAnsi="Times New Roman"/>
                <w:i/>
                <w:sz w:val="28"/>
                <w:szCs w:val="28"/>
                <w:lang w:val="en-US"/>
              </w:rPr>
            </w:pPr>
            <w:r w:rsidRPr="001240FE">
              <w:rPr>
                <w:rFonts w:ascii="Times New Roman" w:hAnsi="Times New Roman"/>
                <w:i/>
                <w:sz w:val="28"/>
                <w:szCs w:val="28"/>
              </w:rPr>
              <w:t xml:space="preserve">Общекультурные (универсальные) компетенции </w:t>
            </w:r>
          </w:p>
        </w:tc>
      </w:tr>
      <w:tr w:rsidR="001240FE" w:rsidRPr="00795B1C" w14:paraId="6F62CB11" w14:textId="77777777" w:rsidTr="0053045E">
        <w:trPr>
          <w:jc w:val="center"/>
        </w:trPr>
        <w:tc>
          <w:tcPr>
            <w:tcW w:w="1650" w:type="dxa"/>
          </w:tcPr>
          <w:p w14:paraId="686257EA" w14:textId="77777777" w:rsidR="001240FE" w:rsidRPr="001240FE" w:rsidRDefault="001240FE" w:rsidP="001240FE">
            <w:pPr>
              <w:spacing w:line="240" w:lineRule="auto"/>
              <w:jc w:val="center"/>
              <w:rPr>
                <w:rFonts w:ascii="Times New Roman" w:hAnsi="Times New Roman"/>
                <w:sz w:val="28"/>
                <w:szCs w:val="28"/>
              </w:rPr>
            </w:pPr>
            <w:r w:rsidRPr="001240FE">
              <w:rPr>
                <w:rFonts w:ascii="Times New Roman" w:hAnsi="Times New Roman"/>
                <w:sz w:val="28"/>
                <w:szCs w:val="28"/>
              </w:rPr>
              <w:t>Р</w:t>
            </w:r>
            <w:proofErr w:type="gramStart"/>
            <w:r w:rsidRPr="001240FE">
              <w:rPr>
                <w:rFonts w:ascii="Times New Roman" w:hAnsi="Times New Roman"/>
                <w:sz w:val="28"/>
                <w:szCs w:val="28"/>
              </w:rPr>
              <w:t>1</w:t>
            </w:r>
            <w:proofErr w:type="gramEnd"/>
            <w:r w:rsidRPr="001240FE">
              <w:rPr>
                <w:rFonts w:ascii="Times New Roman" w:hAnsi="Times New Roman"/>
                <w:sz w:val="28"/>
                <w:szCs w:val="28"/>
              </w:rPr>
              <w:t xml:space="preserve"> </w:t>
            </w:r>
          </w:p>
        </w:tc>
        <w:tc>
          <w:tcPr>
            <w:tcW w:w="4746" w:type="dxa"/>
          </w:tcPr>
          <w:p w14:paraId="1FD3A731" w14:textId="77777777" w:rsidR="001240FE" w:rsidRPr="001240FE" w:rsidRDefault="001240FE" w:rsidP="001240FE">
            <w:pPr>
              <w:spacing w:line="240" w:lineRule="auto"/>
              <w:jc w:val="both"/>
              <w:rPr>
                <w:rFonts w:ascii="Times New Roman" w:hAnsi="Times New Roman"/>
                <w:sz w:val="28"/>
                <w:szCs w:val="28"/>
              </w:rPr>
            </w:pPr>
            <w:r w:rsidRPr="001240FE">
              <w:rPr>
                <w:rFonts w:ascii="Times New Roman" w:hAnsi="Times New Roman"/>
                <w:sz w:val="28"/>
                <w:szCs w:val="28"/>
              </w:rPr>
              <w:t>Способен самостоятельно приобретать новые знания, использовать современные образовательные и информационные технологии, совершенствовать и развивать свой профессиональный уровень, поддерживать здоровый образ жизни</w:t>
            </w:r>
          </w:p>
        </w:tc>
        <w:tc>
          <w:tcPr>
            <w:tcW w:w="2855" w:type="dxa"/>
          </w:tcPr>
          <w:p w14:paraId="15C1CDF5" w14:textId="77777777" w:rsidR="001240FE" w:rsidRPr="001240FE" w:rsidRDefault="001240FE" w:rsidP="001240FE">
            <w:pPr>
              <w:spacing w:line="240" w:lineRule="auto"/>
              <w:jc w:val="both"/>
              <w:rPr>
                <w:rFonts w:ascii="Times New Roman" w:hAnsi="Times New Roman"/>
                <w:sz w:val="28"/>
                <w:szCs w:val="28"/>
              </w:rPr>
            </w:pPr>
            <w:r w:rsidRPr="001240FE">
              <w:rPr>
                <w:rFonts w:ascii="Times New Roman" w:hAnsi="Times New Roman"/>
                <w:sz w:val="28"/>
                <w:szCs w:val="28"/>
              </w:rPr>
              <w:t>Требования ФГОС (</w:t>
            </w:r>
            <w:r w:rsidRPr="001240FE">
              <w:rPr>
                <w:rFonts w:ascii="Times New Roman" w:hAnsi="Times New Roman"/>
                <w:i/>
                <w:color w:val="000000"/>
                <w:sz w:val="28"/>
                <w:szCs w:val="28"/>
              </w:rPr>
              <w:t xml:space="preserve">ОК-1, ОК-2, </w:t>
            </w:r>
            <w:r w:rsidRPr="001240FE">
              <w:rPr>
                <w:rFonts w:ascii="Times New Roman" w:hAnsi="Times New Roman"/>
                <w:i/>
                <w:sz w:val="28"/>
                <w:szCs w:val="28"/>
              </w:rPr>
              <w:t>ОК-7, ОК-8, ОК-11, ОК-19</w:t>
            </w:r>
            <w:r w:rsidRPr="001240FE">
              <w:rPr>
                <w:rFonts w:ascii="Times New Roman" w:hAnsi="Times New Roman"/>
                <w:sz w:val="28"/>
                <w:szCs w:val="28"/>
              </w:rPr>
              <w:t xml:space="preserve">) [2], </w:t>
            </w:r>
          </w:p>
          <w:p w14:paraId="4706EA99" w14:textId="77777777" w:rsidR="001240FE" w:rsidRPr="001240FE" w:rsidRDefault="0070262D" w:rsidP="001240FE">
            <w:pPr>
              <w:spacing w:line="240" w:lineRule="auto"/>
              <w:jc w:val="both"/>
              <w:rPr>
                <w:rFonts w:ascii="Times New Roman" w:hAnsi="Times New Roman"/>
                <w:i/>
                <w:color w:val="000000"/>
                <w:sz w:val="28"/>
                <w:szCs w:val="28"/>
              </w:rPr>
            </w:pPr>
            <w:r>
              <w:rPr>
                <w:rFonts w:ascii="Times New Roman" w:hAnsi="Times New Roman"/>
                <w:sz w:val="28"/>
                <w:szCs w:val="28"/>
              </w:rPr>
              <w:t>Критерий 5 АИОР (п.</w:t>
            </w:r>
            <w:r w:rsidR="001240FE" w:rsidRPr="001240FE">
              <w:rPr>
                <w:rFonts w:ascii="Times New Roman" w:hAnsi="Times New Roman"/>
                <w:sz w:val="28"/>
                <w:szCs w:val="28"/>
              </w:rPr>
              <w:t xml:space="preserve">1.1, 2.6), согласованный с требованиями </w:t>
            </w:r>
            <w:r w:rsidR="001240FE" w:rsidRPr="001240FE">
              <w:rPr>
                <w:rFonts w:ascii="Times New Roman" w:hAnsi="Times New Roman"/>
                <w:color w:val="000000"/>
                <w:sz w:val="28"/>
                <w:szCs w:val="28"/>
              </w:rPr>
              <w:t xml:space="preserve">международных стандартов </w:t>
            </w:r>
            <w:r w:rsidR="001240FE" w:rsidRPr="001240FE">
              <w:rPr>
                <w:rFonts w:ascii="Times New Roman" w:hAnsi="Times New Roman"/>
                <w:i/>
                <w:color w:val="000000"/>
                <w:sz w:val="28"/>
                <w:szCs w:val="28"/>
              </w:rPr>
              <w:t xml:space="preserve">EUR-ACE </w:t>
            </w:r>
            <w:r w:rsidR="001240FE" w:rsidRPr="001240FE">
              <w:rPr>
                <w:rFonts w:ascii="Times New Roman" w:hAnsi="Times New Roman"/>
                <w:color w:val="000000"/>
                <w:sz w:val="28"/>
                <w:szCs w:val="28"/>
              </w:rPr>
              <w:t>и</w:t>
            </w:r>
            <w:r w:rsidR="001240FE" w:rsidRPr="001240FE">
              <w:rPr>
                <w:rFonts w:ascii="Times New Roman" w:hAnsi="Times New Roman"/>
                <w:i/>
                <w:color w:val="000000"/>
                <w:sz w:val="28"/>
                <w:szCs w:val="28"/>
              </w:rPr>
              <w:t xml:space="preserve"> FEANI</w:t>
            </w:r>
          </w:p>
        </w:tc>
      </w:tr>
      <w:tr w:rsidR="001240FE" w:rsidRPr="00795B1C" w14:paraId="13ED7DEF" w14:textId="77777777" w:rsidTr="0053045E">
        <w:trPr>
          <w:jc w:val="center"/>
        </w:trPr>
        <w:tc>
          <w:tcPr>
            <w:tcW w:w="1650" w:type="dxa"/>
          </w:tcPr>
          <w:p w14:paraId="3C154310" w14:textId="77777777" w:rsidR="001240FE" w:rsidRPr="001240FE" w:rsidRDefault="001240FE" w:rsidP="001240FE">
            <w:pPr>
              <w:spacing w:line="240" w:lineRule="auto"/>
              <w:jc w:val="center"/>
              <w:rPr>
                <w:rFonts w:ascii="Times New Roman" w:hAnsi="Times New Roman"/>
                <w:sz w:val="28"/>
                <w:szCs w:val="28"/>
              </w:rPr>
            </w:pPr>
            <w:r w:rsidRPr="001240FE">
              <w:rPr>
                <w:rFonts w:ascii="Times New Roman" w:hAnsi="Times New Roman"/>
                <w:sz w:val="28"/>
                <w:szCs w:val="28"/>
              </w:rPr>
              <w:t>Р</w:t>
            </w:r>
            <w:proofErr w:type="gramStart"/>
            <w:r w:rsidRPr="001240FE">
              <w:rPr>
                <w:rFonts w:ascii="Times New Roman" w:hAnsi="Times New Roman"/>
                <w:sz w:val="28"/>
                <w:szCs w:val="28"/>
              </w:rPr>
              <w:t>2</w:t>
            </w:r>
            <w:proofErr w:type="gramEnd"/>
            <w:r w:rsidRPr="001240FE">
              <w:rPr>
                <w:rFonts w:ascii="Times New Roman" w:hAnsi="Times New Roman"/>
                <w:sz w:val="28"/>
                <w:szCs w:val="28"/>
              </w:rPr>
              <w:t xml:space="preserve"> </w:t>
            </w:r>
          </w:p>
        </w:tc>
        <w:tc>
          <w:tcPr>
            <w:tcW w:w="4746" w:type="dxa"/>
          </w:tcPr>
          <w:p w14:paraId="16BA8845" w14:textId="77777777" w:rsidR="001240FE" w:rsidRPr="001240FE" w:rsidRDefault="001240FE" w:rsidP="001240FE">
            <w:pPr>
              <w:spacing w:line="240" w:lineRule="auto"/>
              <w:jc w:val="both"/>
              <w:rPr>
                <w:rFonts w:ascii="Times New Roman" w:hAnsi="Times New Roman"/>
                <w:sz w:val="28"/>
                <w:szCs w:val="28"/>
              </w:rPr>
            </w:pPr>
            <w:r w:rsidRPr="001240FE">
              <w:rPr>
                <w:rFonts w:ascii="Times New Roman" w:hAnsi="Times New Roman"/>
                <w:sz w:val="28"/>
                <w:szCs w:val="28"/>
              </w:rPr>
              <w:t xml:space="preserve">Способен к поиску, обработке и </w:t>
            </w:r>
            <w:r w:rsidR="005D25F7" w:rsidRPr="001240FE">
              <w:rPr>
                <w:rFonts w:ascii="Times New Roman" w:hAnsi="Times New Roman"/>
                <w:sz w:val="28"/>
                <w:szCs w:val="28"/>
              </w:rPr>
              <w:t>интерпретации с</w:t>
            </w:r>
            <w:r w:rsidRPr="001240FE">
              <w:rPr>
                <w:rFonts w:ascii="Times New Roman" w:hAnsi="Times New Roman"/>
                <w:sz w:val="28"/>
                <w:szCs w:val="28"/>
              </w:rPr>
              <w:t xml:space="preserve"> использованием современных информационных технологий данных, необходимых для формирования суждений по соответствующим социальным, научным и этическим </w:t>
            </w:r>
            <w:proofErr w:type="gramStart"/>
            <w:r w:rsidRPr="001240FE">
              <w:rPr>
                <w:rFonts w:ascii="Times New Roman" w:hAnsi="Times New Roman"/>
                <w:sz w:val="28"/>
                <w:szCs w:val="28"/>
              </w:rPr>
              <w:t>проблемам</w:t>
            </w:r>
            <w:proofErr w:type="gramEnd"/>
            <w:r w:rsidRPr="001240FE">
              <w:rPr>
                <w:rFonts w:ascii="Times New Roman" w:hAnsi="Times New Roman"/>
                <w:sz w:val="28"/>
                <w:szCs w:val="28"/>
              </w:rPr>
              <w:t xml:space="preserve"> как в коллективе, так и индивидуально (на родном и иностранном языке)</w:t>
            </w:r>
          </w:p>
        </w:tc>
        <w:tc>
          <w:tcPr>
            <w:tcW w:w="2855" w:type="dxa"/>
          </w:tcPr>
          <w:p w14:paraId="0D0A6F2C" w14:textId="77777777" w:rsidR="001240FE" w:rsidRPr="001240FE" w:rsidRDefault="001240FE" w:rsidP="001240FE">
            <w:pPr>
              <w:spacing w:line="240" w:lineRule="auto"/>
              <w:jc w:val="both"/>
              <w:rPr>
                <w:rFonts w:ascii="Times New Roman" w:hAnsi="Times New Roman"/>
                <w:sz w:val="28"/>
                <w:szCs w:val="28"/>
              </w:rPr>
            </w:pPr>
            <w:r w:rsidRPr="001240FE">
              <w:rPr>
                <w:rFonts w:ascii="Times New Roman" w:hAnsi="Times New Roman"/>
                <w:sz w:val="28"/>
                <w:szCs w:val="28"/>
              </w:rPr>
              <w:t>Требования ФГОС (</w:t>
            </w:r>
            <w:r w:rsidRPr="001240FE">
              <w:rPr>
                <w:rFonts w:ascii="Times New Roman" w:hAnsi="Times New Roman"/>
                <w:i/>
                <w:sz w:val="28"/>
                <w:szCs w:val="28"/>
              </w:rPr>
              <w:t>ОК-3</w:t>
            </w:r>
            <w:r w:rsidRPr="001240FE">
              <w:rPr>
                <w:rFonts w:ascii="Times New Roman" w:hAnsi="Times New Roman"/>
                <w:sz w:val="28"/>
                <w:szCs w:val="28"/>
              </w:rPr>
              <w:t xml:space="preserve">, </w:t>
            </w:r>
            <w:r w:rsidRPr="001240FE">
              <w:rPr>
                <w:rFonts w:ascii="Times New Roman" w:hAnsi="Times New Roman"/>
                <w:i/>
                <w:sz w:val="28"/>
                <w:szCs w:val="28"/>
              </w:rPr>
              <w:t xml:space="preserve">ОК-4, </w:t>
            </w:r>
            <w:proofErr w:type="gramStart"/>
            <w:r w:rsidRPr="001240FE">
              <w:rPr>
                <w:rFonts w:ascii="Times New Roman" w:hAnsi="Times New Roman"/>
                <w:i/>
                <w:sz w:val="28"/>
                <w:szCs w:val="28"/>
              </w:rPr>
              <w:t>ОК</w:t>
            </w:r>
            <w:proofErr w:type="gramEnd"/>
            <w:r w:rsidRPr="001240FE">
              <w:rPr>
                <w:rFonts w:ascii="Times New Roman" w:hAnsi="Times New Roman"/>
                <w:i/>
                <w:sz w:val="28"/>
                <w:szCs w:val="28"/>
              </w:rPr>
              <w:t>_8, ОК-14, ОК-15, ПК-10, ПК-12, ПК-13,</w:t>
            </w:r>
            <w:r w:rsidRPr="001240FE">
              <w:rPr>
                <w:rFonts w:ascii="Times New Roman" w:hAnsi="Times New Roman"/>
                <w:sz w:val="28"/>
                <w:szCs w:val="28"/>
              </w:rPr>
              <w:t xml:space="preserve">), </w:t>
            </w:r>
          </w:p>
          <w:p w14:paraId="6457B5FC" w14:textId="77777777" w:rsidR="001240FE" w:rsidRPr="001240FE" w:rsidRDefault="0070262D" w:rsidP="001240FE">
            <w:pPr>
              <w:spacing w:line="240" w:lineRule="auto"/>
              <w:jc w:val="both"/>
              <w:rPr>
                <w:rFonts w:ascii="Times New Roman" w:hAnsi="Times New Roman"/>
                <w:sz w:val="28"/>
                <w:szCs w:val="28"/>
              </w:rPr>
            </w:pPr>
            <w:r>
              <w:rPr>
                <w:rFonts w:ascii="Times New Roman" w:hAnsi="Times New Roman"/>
                <w:sz w:val="28"/>
                <w:szCs w:val="28"/>
              </w:rPr>
              <w:t>Критерий 5 АИОР (пп.</w:t>
            </w:r>
            <w:r w:rsidR="001240FE" w:rsidRPr="001240FE">
              <w:rPr>
                <w:rFonts w:ascii="Times New Roman" w:hAnsi="Times New Roman"/>
                <w:sz w:val="28"/>
                <w:szCs w:val="28"/>
              </w:rPr>
              <w:t xml:space="preserve">2.1, 2.2, 2.3), согласованный с требованиями международных стандартов </w:t>
            </w:r>
            <w:r w:rsidR="001240FE" w:rsidRPr="001240FE">
              <w:rPr>
                <w:rFonts w:ascii="Times New Roman" w:hAnsi="Times New Roman"/>
                <w:i/>
                <w:sz w:val="28"/>
                <w:szCs w:val="28"/>
              </w:rPr>
              <w:t xml:space="preserve">EUR-ACE </w:t>
            </w:r>
            <w:r w:rsidR="001240FE" w:rsidRPr="001240FE">
              <w:rPr>
                <w:rFonts w:ascii="Times New Roman" w:hAnsi="Times New Roman"/>
                <w:sz w:val="28"/>
                <w:szCs w:val="28"/>
              </w:rPr>
              <w:t>и</w:t>
            </w:r>
            <w:r w:rsidR="001240FE" w:rsidRPr="001240FE">
              <w:rPr>
                <w:rFonts w:ascii="Times New Roman" w:hAnsi="Times New Roman"/>
                <w:i/>
                <w:sz w:val="28"/>
                <w:szCs w:val="28"/>
              </w:rPr>
              <w:t xml:space="preserve"> FEANI</w:t>
            </w:r>
          </w:p>
        </w:tc>
      </w:tr>
      <w:tr w:rsidR="001240FE" w:rsidRPr="00795B1C" w14:paraId="127A60F2" w14:textId="77777777" w:rsidTr="0053045E">
        <w:trPr>
          <w:jc w:val="center"/>
        </w:trPr>
        <w:tc>
          <w:tcPr>
            <w:tcW w:w="1650" w:type="dxa"/>
          </w:tcPr>
          <w:p w14:paraId="1904F731" w14:textId="77777777" w:rsidR="001240FE" w:rsidRPr="001240FE" w:rsidRDefault="001240FE" w:rsidP="001240FE">
            <w:pPr>
              <w:spacing w:line="240" w:lineRule="auto"/>
              <w:jc w:val="center"/>
              <w:rPr>
                <w:rFonts w:ascii="Times New Roman" w:hAnsi="Times New Roman"/>
                <w:sz w:val="28"/>
                <w:szCs w:val="28"/>
                <w:lang w:val="en-US"/>
              </w:rPr>
            </w:pPr>
            <w:r w:rsidRPr="001240FE">
              <w:rPr>
                <w:rFonts w:ascii="Times New Roman" w:hAnsi="Times New Roman"/>
                <w:sz w:val="28"/>
                <w:szCs w:val="28"/>
              </w:rPr>
              <w:t xml:space="preserve">Р3 </w:t>
            </w:r>
          </w:p>
        </w:tc>
        <w:tc>
          <w:tcPr>
            <w:tcW w:w="4746" w:type="dxa"/>
          </w:tcPr>
          <w:p w14:paraId="6E8BE392" w14:textId="77777777" w:rsidR="001240FE" w:rsidRPr="001240FE" w:rsidRDefault="001240FE" w:rsidP="001240FE">
            <w:pPr>
              <w:spacing w:line="240" w:lineRule="auto"/>
              <w:jc w:val="both"/>
              <w:rPr>
                <w:rFonts w:ascii="Times New Roman" w:hAnsi="Times New Roman"/>
                <w:sz w:val="28"/>
                <w:szCs w:val="28"/>
              </w:rPr>
            </w:pPr>
            <w:r w:rsidRPr="001240FE">
              <w:rPr>
                <w:rFonts w:ascii="Times New Roman" w:hAnsi="Times New Roman"/>
                <w:sz w:val="28"/>
                <w:szCs w:val="28"/>
              </w:rPr>
              <w:t xml:space="preserve">Способен критически переосмысливать свой накопленный социальный и профессиональный опыт, изменять при необходимости профиль своей профессиональной деятельности, следовать этическим и правовым нормам и нести </w:t>
            </w:r>
            <w:r w:rsidRPr="001240FE">
              <w:rPr>
                <w:rFonts w:ascii="Times New Roman" w:hAnsi="Times New Roman"/>
                <w:sz w:val="28"/>
                <w:szCs w:val="28"/>
              </w:rPr>
              <w:lastRenderedPageBreak/>
              <w:t>ответственность за последствия своей инженерной деятельности</w:t>
            </w:r>
          </w:p>
        </w:tc>
        <w:tc>
          <w:tcPr>
            <w:tcW w:w="2855" w:type="dxa"/>
          </w:tcPr>
          <w:p w14:paraId="07A650E7" w14:textId="77777777" w:rsidR="001240FE" w:rsidRPr="001240FE" w:rsidRDefault="001240FE" w:rsidP="001240FE">
            <w:pPr>
              <w:spacing w:line="240" w:lineRule="auto"/>
              <w:jc w:val="both"/>
              <w:rPr>
                <w:rFonts w:ascii="Times New Roman" w:hAnsi="Times New Roman"/>
                <w:i/>
                <w:sz w:val="28"/>
                <w:szCs w:val="28"/>
              </w:rPr>
            </w:pPr>
            <w:r w:rsidRPr="001240FE">
              <w:rPr>
                <w:rFonts w:ascii="Times New Roman" w:hAnsi="Times New Roman"/>
                <w:sz w:val="28"/>
                <w:szCs w:val="28"/>
              </w:rPr>
              <w:lastRenderedPageBreak/>
              <w:t>Требования ФГОС (</w:t>
            </w:r>
            <w:r w:rsidRPr="001240FE">
              <w:rPr>
                <w:rFonts w:ascii="Times New Roman" w:hAnsi="Times New Roman"/>
                <w:i/>
                <w:sz w:val="28"/>
                <w:szCs w:val="28"/>
              </w:rPr>
              <w:t>ОК-5, ОК-6, ОК-7, ОК-9, ОК-10, ПК-5, ПК-18</w:t>
            </w:r>
            <w:r w:rsidRPr="001240FE">
              <w:rPr>
                <w:rFonts w:ascii="Times New Roman" w:hAnsi="Times New Roman"/>
                <w:sz w:val="28"/>
                <w:szCs w:val="28"/>
              </w:rPr>
              <w:t>), Критерий 5 АИОР (пп</w:t>
            </w:r>
            <w:r w:rsidR="00665A15">
              <w:rPr>
                <w:rFonts w:ascii="Times New Roman" w:hAnsi="Times New Roman"/>
                <w:sz w:val="28"/>
                <w:szCs w:val="28"/>
              </w:rPr>
              <w:t>.</w:t>
            </w:r>
            <w:r w:rsidRPr="001240FE">
              <w:rPr>
                <w:rFonts w:ascii="Times New Roman" w:hAnsi="Times New Roman"/>
                <w:sz w:val="28"/>
                <w:szCs w:val="28"/>
              </w:rPr>
              <w:t xml:space="preserve">2.4, 2.5), согласованный с требованиями </w:t>
            </w:r>
            <w:r w:rsidRPr="001240FE">
              <w:rPr>
                <w:rFonts w:ascii="Times New Roman" w:hAnsi="Times New Roman"/>
                <w:sz w:val="28"/>
                <w:szCs w:val="28"/>
              </w:rPr>
              <w:lastRenderedPageBreak/>
              <w:t xml:space="preserve">международных стандартов </w:t>
            </w:r>
            <w:r w:rsidRPr="001240FE">
              <w:rPr>
                <w:rFonts w:ascii="Times New Roman" w:hAnsi="Times New Roman"/>
                <w:i/>
                <w:sz w:val="28"/>
                <w:szCs w:val="28"/>
              </w:rPr>
              <w:t xml:space="preserve">EUR-ACE </w:t>
            </w:r>
            <w:r w:rsidRPr="001240FE">
              <w:rPr>
                <w:rFonts w:ascii="Times New Roman" w:hAnsi="Times New Roman"/>
                <w:sz w:val="28"/>
                <w:szCs w:val="28"/>
              </w:rPr>
              <w:t>и</w:t>
            </w:r>
            <w:r w:rsidRPr="001240FE">
              <w:rPr>
                <w:rFonts w:ascii="Times New Roman" w:hAnsi="Times New Roman"/>
                <w:i/>
                <w:sz w:val="28"/>
                <w:szCs w:val="28"/>
              </w:rPr>
              <w:t xml:space="preserve"> FEANI</w:t>
            </w:r>
          </w:p>
        </w:tc>
      </w:tr>
      <w:tr w:rsidR="001240FE" w:rsidRPr="00795B1C" w14:paraId="3F871AD5" w14:textId="77777777" w:rsidTr="006A5D1C">
        <w:trPr>
          <w:jc w:val="center"/>
        </w:trPr>
        <w:tc>
          <w:tcPr>
            <w:tcW w:w="9251" w:type="dxa"/>
            <w:gridSpan w:val="3"/>
          </w:tcPr>
          <w:p w14:paraId="7BE5F223" w14:textId="77777777" w:rsidR="001240FE" w:rsidRPr="001240FE" w:rsidRDefault="001240FE" w:rsidP="001240FE">
            <w:pPr>
              <w:spacing w:line="240" w:lineRule="auto"/>
              <w:jc w:val="center"/>
              <w:rPr>
                <w:rFonts w:ascii="Times New Roman" w:hAnsi="Times New Roman"/>
                <w:i/>
                <w:sz w:val="28"/>
                <w:szCs w:val="28"/>
                <w:lang w:val="en-US"/>
              </w:rPr>
            </w:pPr>
            <w:r w:rsidRPr="001240FE">
              <w:rPr>
                <w:rFonts w:ascii="Times New Roman" w:hAnsi="Times New Roman"/>
                <w:i/>
                <w:sz w:val="28"/>
                <w:szCs w:val="28"/>
              </w:rPr>
              <w:lastRenderedPageBreak/>
              <w:t>Профессиональные компетенции</w:t>
            </w:r>
          </w:p>
        </w:tc>
      </w:tr>
      <w:tr w:rsidR="001240FE" w:rsidRPr="00795B1C" w14:paraId="45CB1F85" w14:textId="77777777" w:rsidTr="0053045E">
        <w:trPr>
          <w:jc w:val="center"/>
        </w:trPr>
        <w:tc>
          <w:tcPr>
            <w:tcW w:w="1650" w:type="dxa"/>
          </w:tcPr>
          <w:p w14:paraId="3D1D296E" w14:textId="77777777" w:rsidR="001240FE" w:rsidRPr="001240FE" w:rsidRDefault="001240FE" w:rsidP="001240FE">
            <w:pPr>
              <w:spacing w:line="240" w:lineRule="auto"/>
              <w:jc w:val="center"/>
              <w:rPr>
                <w:rFonts w:ascii="Times New Roman" w:hAnsi="Times New Roman"/>
                <w:sz w:val="28"/>
                <w:szCs w:val="28"/>
              </w:rPr>
            </w:pPr>
            <w:r w:rsidRPr="001240FE">
              <w:rPr>
                <w:rFonts w:ascii="Times New Roman" w:hAnsi="Times New Roman"/>
                <w:sz w:val="28"/>
                <w:szCs w:val="28"/>
              </w:rPr>
              <w:t>Р</w:t>
            </w:r>
            <w:proofErr w:type="gramStart"/>
            <w:r w:rsidRPr="001240FE">
              <w:rPr>
                <w:rFonts w:ascii="Times New Roman" w:hAnsi="Times New Roman"/>
                <w:sz w:val="28"/>
                <w:szCs w:val="28"/>
              </w:rPr>
              <w:t>4</w:t>
            </w:r>
            <w:proofErr w:type="gramEnd"/>
            <w:r w:rsidRPr="001240FE">
              <w:rPr>
                <w:rFonts w:ascii="Times New Roman" w:hAnsi="Times New Roman"/>
                <w:sz w:val="28"/>
                <w:szCs w:val="28"/>
              </w:rPr>
              <w:t xml:space="preserve"> </w:t>
            </w:r>
          </w:p>
        </w:tc>
        <w:tc>
          <w:tcPr>
            <w:tcW w:w="4746" w:type="dxa"/>
          </w:tcPr>
          <w:p w14:paraId="22CB48D0" w14:textId="77777777" w:rsidR="001240FE" w:rsidRPr="001240FE" w:rsidRDefault="001240FE" w:rsidP="001240FE">
            <w:pPr>
              <w:spacing w:line="240" w:lineRule="auto"/>
              <w:jc w:val="both"/>
              <w:rPr>
                <w:rFonts w:ascii="Times New Roman" w:hAnsi="Times New Roman"/>
                <w:sz w:val="28"/>
                <w:szCs w:val="28"/>
              </w:rPr>
            </w:pPr>
            <w:proofErr w:type="gramStart"/>
            <w:r w:rsidRPr="001240FE">
              <w:rPr>
                <w:rFonts w:ascii="Times New Roman" w:hAnsi="Times New Roman"/>
                <w:sz w:val="28"/>
                <w:szCs w:val="28"/>
              </w:rPr>
              <w:t>Способен</w:t>
            </w:r>
            <w:proofErr w:type="gramEnd"/>
            <w:r w:rsidRPr="001240FE">
              <w:rPr>
                <w:rFonts w:ascii="Times New Roman" w:hAnsi="Times New Roman"/>
                <w:sz w:val="28"/>
                <w:szCs w:val="28"/>
              </w:rPr>
              <w:t xml:space="preserve"> к </w:t>
            </w:r>
            <w:r w:rsidR="005D25F7" w:rsidRPr="001240FE">
              <w:rPr>
                <w:rFonts w:ascii="Times New Roman" w:hAnsi="Times New Roman"/>
                <w:sz w:val="28"/>
                <w:szCs w:val="28"/>
              </w:rPr>
              <w:t>овладению и</w:t>
            </w:r>
            <w:r w:rsidRPr="001240FE">
              <w:rPr>
                <w:rFonts w:ascii="Times New Roman" w:hAnsi="Times New Roman"/>
                <w:sz w:val="28"/>
                <w:szCs w:val="28"/>
              </w:rPr>
              <w:t xml:space="preserve"> применению базовых знаний в области естественных наук и математики для решения профессиональных задач, к усвоению основных педагогических моделей, форм </w:t>
            </w:r>
            <w:r w:rsidR="005D25F7" w:rsidRPr="001240FE">
              <w:rPr>
                <w:rFonts w:ascii="Times New Roman" w:hAnsi="Times New Roman"/>
                <w:sz w:val="28"/>
                <w:szCs w:val="28"/>
              </w:rPr>
              <w:t>и приемов</w:t>
            </w:r>
            <w:r w:rsidRPr="001240FE">
              <w:rPr>
                <w:rFonts w:ascii="Times New Roman" w:hAnsi="Times New Roman"/>
                <w:sz w:val="28"/>
                <w:szCs w:val="28"/>
              </w:rPr>
              <w:t xml:space="preserve"> педагогического воздействия на </w:t>
            </w:r>
            <w:r w:rsidR="005D25F7" w:rsidRPr="001240FE">
              <w:rPr>
                <w:rFonts w:ascii="Times New Roman" w:hAnsi="Times New Roman"/>
                <w:sz w:val="28"/>
                <w:szCs w:val="28"/>
              </w:rPr>
              <w:t>личность; закономерностей</w:t>
            </w:r>
            <w:r w:rsidRPr="001240FE">
              <w:rPr>
                <w:rFonts w:ascii="Times New Roman" w:hAnsi="Times New Roman"/>
                <w:sz w:val="28"/>
                <w:szCs w:val="28"/>
              </w:rPr>
              <w:t xml:space="preserve"> педагогического </w:t>
            </w:r>
          </w:p>
        </w:tc>
        <w:tc>
          <w:tcPr>
            <w:tcW w:w="2855" w:type="dxa"/>
          </w:tcPr>
          <w:p w14:paraId="6BB523F5" w14:textId="77777777" w:rsidR="001240FE" w:rsidRPr="001240FE" w:rsidRDefault="001240FE" w:rsidP="001240FE">
            <w:pPr>
              <w:spacing w:line="240" w:lineRule="auto"/>
              <w:jc w:val="both"/>
              <w:rPr>
                <w:rFonts w:ascii="Times New Roman" w:hAnsi="Times New Roman"/>
                <w:sz w:val="28"/>
                <w:szCs w:val="28"/>
              </w:rPr>
            </w:pPr>
            <w:r w:rsidRPr="001240FE">
              <w:rPr>
                <w:rFonts w:ascii="Times New Roman" w:hAnsi="Times New Roman"/>
                <w:sz w:val="28"/>
                <w:szCs w:val="28"/>
              </w:rPr>
              <w:t>Требования ФГОС</w:t>
            </w:r>
          </w:p>
          <w:p w14:paraId="1F316A63" w14:textId="77777777" w:rsidR="001240FE" w:rsidRPr="001240FE" w:rsidRDefault="001240FE" w:rsidP="001240FE">
            <w:pPr>
              <w:spacing w:line="240" w:lineRule="auto"/>
              <w:jc w:val="both"/>
              <w:rPr>
                <w:rFonts w:ascii="Times New Roman" w:hAnsi="Times New Roman"/>
                <w:i/>
                <w:color w:val="000000"/>
                <w:sz w:val="28"/>
                <w:szCs w:val="28"/>
              </w:rPr>
            </w:pPr>
            <w:r w:rsidRPr="001240FE">
              <w:rPr>
                <w:rFonts w:ascii="Times New Roman" w:hAnsi="Times New Roman"/>
                <w:sz w:val="28"/>
                <w:szCs w:val="28"/>
              </w:rPr>
              <w:t>(</w:t>
            </w:r>
            <w:r w:rsidRPr="001240FE">
              <w:rPr>
                <w:rFonts w:ascii="Times New Roman" w:hAnsi="Times New Roman"/>
                <w:i/>
                <w:sz w:val="28"/>
                <w:szCs w:val="28"/>
              </w:rPr>
              <w:t>ОК-1</w:t>
            </w:r>
            <w:r w:rsidRPr="001240FE">
              <w:rPr>
                <w:rFonts w:ascii="Times New Roman" w:hAnsi="Times New Roman"/>
                <w:sz w:val="28"/>
                <w:szCs w:val="28"/>
              </w:rPr>
              <w:t xml:space="preserve">, </w:t>
            </w:r>
            <w:r w:rsidRPr="001240FE">
              <w:rPr>
                <w:rFonts w:ascii="Times New Roman" w:hAnsi="Times New Roman"/>
                <w:i/>
                <w:sz w:val="28"/>
                <w:szCs w:val="28"/>
              </w:rPr>
              <w:t>ОК-9</w:t>
            </w:r>
            <w:r w:rsidRPr="001240FE">
              <w:rPr>
                <w:rFonts w:ascii="Times New Roman" w:hAnsi="Times New Roman"/>
                <w:sz w:val="28"/>
                <w:szCs w:val="28"/>
              </w:rPr>
              <w:t xml:space="preserve">, </w:t>
            </w:r>
            <w:r w:rsidRPr="001240FE">
              <w:rPr>
                <w:rFonts w:ascii="Times New Roman" w:hAnsi="Times New Roman"/>
                <w:i/>
                <w:color w:val="000000"/>
                <w:sz w:val="28"/>
                <w:szCs w:val="28"/>
              </w:rPr>
              <w:t>ОК-10, ОК-11, ПК-1, ПК-2, ПК-10</w:t>
            </w:r>
            <w:r w:rsidRPr="001240FE">
              <w:rPr>
                <w:rFonts w:ascii="Times New Roman" w:hAnsi="Times New Roman"/>
                <w:sz w:val="28"/>
                <w:szCs w:val="28"/>
              </w:rPr>
              <w:t xml:space="preserve">), </w:t>
            </w:r>
            <w:r w:rsidRPr="001240FE">
              <w:rPr>
                <w:rFonts w:ascii="Times New Roman" w:hAnsi="Times New Roman"/>
                <w:spacing w:val="-2"/>
                <w:sz w:val="28"/>
                <w:szCs w:val="28"/>
              </w:rPr>
              <w:t xml:space="preserve">Критерий 5 АИОР (п. 1.1), согласованный с требованиями </w:t>
            </w:r>
            <w:r w:rsidRPr="001240FE">
              <w:rPr>
                <w:rFonts w:ascii="Times New Roman" w:hAnsi="Times New Roman"/>
                <w:color w:val="000000"/>
                <w:spacing w:val="-2"/>
                <w:sz w:val="28"/>
                <w:szCs w:val="28"/>
              </w:rPr>
              <w:t xml:space="preserve">международных стандартов </w:t>
            </w:r>
            <w:r w:rsidRPr="001240FE">
              <w:rPr>
                <w:rFonts w:ascii="Times New Roman" w:hAnsi="Times New Roman"/>
                <w:i/>
                <w:color w:val="000000"/>
                <w:sz w:val="28"/>
                <w:szCs w:val="28"/>
              </w:rPr>
              <w:t xml:space="preserve">EUR-ACE </w:t>
            </w:r>
            <w:r w:rsidRPr="001240FE">
              <w:rPr>
                <w:rFonts w:ascii="Times New Roman" w:hAnsi="Times New Roman"/>
                <w:color w:val="000000"/>
                <w:sz w:val="28"/>
                <w:szCs w:val="28"/>
              </w:rPr>
              <w:t>и</w:t>
            </w:r>
            <w:r w:rsidRPr="001240FE">
              <w:rPr>
                <w:rFonts w:ascii="Times New Roman" w:hAnsi="Times New Roman"/>
                <w:i/>
                <w:color w:val="000000"/>
                <w:sz w:val="28"/>
                <w:szCs w:val="28"/>
              </w:rPr>
              <w:t xml:space="preserve"> FEANI</w:t>
            </w:r>
          </w:p>
        </w:tc>
      </w:tr>
      <w:tr w:rsidR="001240FE" w:rsidRPr="00795B1C" w14:paraId="5998938C" w14:textId="77777777" w:rsidTr="0053045E">
        <w:trPr>
          <w:jc w:val="center"/>
        </w:trPr>
        <w:tc>
          <w:tcPr>
            <w:tcW w:w="1650" w:type="dxa"/>
          </w:tcPr>
          <w:p w14:paraId="1C851D11" w14:textId="77777777" w:rsidR="001240FE" w:rsidRPr="001240FE" w:rsidRDefault="001240FE" w:rsidP="001240FE">
            <w:pPr>
              <w:spacing w:line="240" w:lineRule="auto"/>
              <w:jc w:val="center"/>
              <w:rPr>
                <w:rFonts w:ascii="Times New Roman" w:hAnsi="Times New Roman"/>
                <w:sz w:val="28"/>
                <w:szCs w:val="28"/>
              </w:rPr>
            </w:pPr>
            <w:r w:rsidRPr="001240FE">
              <w:rPr>
                <w:rFonts w:ascii="Times New Roman" w:hAnsi="Times New Roman"/>
                <w:sz w:val="28"/>
                <w:szCs w:val="28"/>
              </w:rPr>
              <w:t xml:space="preserve">Р5 </w:t>
            </w:r>
          </w:p>
        </w:tc>
        <w:tc>
          <w:tcPr>
            <w:tcW w:w="4746" w:type="dxa"/>
          </w:tcPr>
          <w:p w14:paraId="39B8D04B" w14:textId="77777777" w:rsidR="001240FE" w:rsidRPr="001240FE" w:rsidRDefault="001240FE" w:rsidP="001240FE">
            <w:pPr>
              <w:tabs>
                <w:tab w:val="left" w:pos="540"/>
              </w:tabs>
              <w:spacing w:line="240" w:lineRule="auto"/>
              <w:jc w:val="both"/>
              <w:rPr>
                <w:rFonts w:ascii="Times New Roman" w:hAnsi="Times New Roman"/>
                <w:sz w:val="28"/>
                <w:szCs w:val="28"/>
              </w:rPr>
            </w:pPr>
            <w:proofErr w:type="gramStart"/>
            <w:r w:rsidRPr="001240FE">
              <w:rPr>
                <w:rFonts w:ascii="Times New Roman" w:hAnsi="Times New Roman"/>
                <w:sz w:val="28"/>
                <w:szCs w:val="28"/>
              </w:rPr>
              <w:t>Способен</w:t>
            </w:r>
            <w:proofErr w:type="gramEnd"/>
            <w:r w:rsidRPr="001240FE">
              <w:rPr>
                <w:rFonts w:ascii="Times New Roman" w:hAnsi="Times New Roman"/>
                <w:sz w:val="28"/>
                <w:szCs w:val="28"/>
              </w:rPr>
              <w:t xml:space="preserve"> применить в проектах по тематике, заданной заинтересованными организациями, экспериментальные методы исследования конденсированного состояния вещества, методы анализа поверхности твердых тел и тонких пленок</w:t>
            </w:r>
          </w:p>
        </w:tc>
        <w:tc>
          <w:tcPr>
            <w:tcW w:w="2855" w:type="dxa"/>
          </w:tcPr>
          <w:p w14:paraId="021BB327" w14:textId="77777777" w:rsidR="001240FE" w:rsidRPr="001240FE" w:rsidRDefault="001240FE" w:rsidP="001240FE">
            <w:pPr>
              <w:spacing w:line="240" w:lineRule="auto"/>
              <w:jc w:val="both"/>
              <w:rPr>
                <w:rFonts w:ascii="Times New Roman" w:hAnsi="Times New Roman"/>
                <w:i/>
                <w:sz w:val="28"/>
                <w:szCs w:val="28"/>
              </w:rPr>
            </w:pPr>
            <w:r w:rsidRPr="001240FE">
              <w:rPr>
                <w:rFonts w:ascii="Times New Roman" w:hAnsi="Times New Roman"/>
                <w:sz w:val="28"/>
                <w:szCs w:val="28"/>
              </w:rPr>
              <w:t>Требования ФГОС (</w:t>
            </w:r>
            <w:r w:rsidR="005D25F7">
              <w:rPr>
                <w:rFonts w:ascii="Times New Roman" w:hAnsi="Times New Roman"/>
                <w:sz w:val="28"/>
                <w:szCs w:val="28"/>
              </w:rPr>
              <w:t>ОК-12, ПК-3, ПК-4, ПК-6, ПК-14)</w:t>
            </w:r>
            <w:r w:rsidR="00665A15">
              <w:rPr>
                <w:rFonts w:ascii="Times New Roman" w:hAnsi="Times New Roman"/>
                <w:sz w:val="28"/>
                <w:szCs w:val="28"/>
              </w:rPr>
              <w:t>, Критерий 5 АИОР (п.</w:t>
            </w:r>
            <w:r w:rsidRPr="001240FE">
              <w:rPr>
                <w:rFonts w:ascii="Times New Roman" w:hAnsi="Times New Roman"/>
                <w:sz w:val="28"/>
                <w:szCs w:val="28"/>
              </w:rPr>
              <w:t xml:space="preserve">1.1, 1.4, 2.2, 2.6), согласованный с требованиями международных стандартов </w:t>
            </w:r>
            <w:r w:rsidRPr="001240FE">
              <w:rPr>
                <w:rFonts w:ascii="Times New Roman" w:hAnsi="Times New Roman"/>
                <w:i/>
                <w:sz w:val="28"/>
                <w:szCs w:val="28"/>
              </w:rPr>
              <w:t xml:space="preserve">EUR-ACE </w:t>
            </w:r>
            <w:r w:rsidRPr="001240FE">
              <w:rPr>
                <w:rFonts w:ascii="Times New Roman" w:hAnsi="Times New Roman"/>
                <w:sz w:val="28"/>
                <w:szCs w:val="28"/>
              </w:rPr>
              <w:t>и</w:t>
            </w:r>
            <w:r w:rsidRPr="001240FE">
              <w:rPr>
                <w:rFonts w:ascii="Times New Roman" w:hAnsi="Times New Roman"/>
                <w:i/>
                <w:sz w:val="28"/>
                <w:szCs w:val="28"/>
              </w:rPr>
              <w:t xml:space="preserve"> FEAN</w:t>
            </w:r>
          </w:p>
          <w:p w14:paraId="7BB493D7" w14:textId="77777777" w:rsidR="001240FE" w:rsidRPr="001240FE" w:rsidRDefault="001240FE" w:rsidP="001240FE">
            <w:pPr>
              <w:spacing w:line="240" w:lineRule="auto"/>
              <w:jc w:val="both"/>
              <w:rPr>
                <w:rFonts w:ascii="Times New Roman" w:hAnsi="Times New Roman"/>
                <w:sz w:val="28"/>
                <w:szCs w:val="28"/>
              </w:rPr>
            </w:pPr>
            <w:r w:rsidRPr="001240FE">
              <w:rPr>
                <w:rFonts w:ascii="Times New Roman" w:hAnsi="Times New Roman"/>
                <w:i/>
                <w:sz w:val="28"/>
                <w:szCs w:val="28"/>
              </w:rPr>
              <w:t>I</w:t>
            </w:r>
            <w:r w:rsidRPr="001240FE">
              <w:rPr>
                <w:rFonts w:ascii="Times New Roman" w:hAnsi="Times New Roman"/>
                <w:sz w:val="28"/>
                <w:szCs w:val="28"/>
              </w:rPr>
              <w:t xml:space="preserve"> </w:t>
            </w:r>
          </w:p>
        </w:tc>
      </w:tr>
      <w:tr w:rsidR="001240FE" w:rsidRPr="00795B1C" w14:paraId="4E238AA1" w14:textId="77777777" w:rsidTr="0053045E">
        <w:trPr>
          <w:jc w:val="center"/>
        </w:trPr>
        <w:tc>
          <w:tcPr>
            <w:tcW w:w="1650" w:type="dxa"/>
          </w:tcPr>
          <w:p w14:paraId="4D6136C1" w14:textId="77777777" w:rsidR="001240FE" w:rsidRPr="001240FE" w:rsidRDefault="001240FE" w:rsidP="001240FE">
            <w:pPr>
              <w:spacing w:line="240" w:lineRule="auto"/>
              <w:jc w:val="center"/>
              <w:rPr>
                <w:rFonts w:ascii="Times New Roman" w:hAnsi="Times New Roman"/>
                <w:sz w:val="28"/>
                <w:szCs w:val="28"/>
              </w:rPr>
            </w:pPr>
            <w:r w:rsidRPr="001240FE">
              <w:rPr>
                <w:rFonts w:ascii="Times New Roman" w:hAnsi="Times New Roman"/>
                <w:sz w:val="28"/>
                <w:szCs w:val="28"/>
              </w:rPr>
              <w:t>Р</w:t>
            </w:r>
            <w:proofErr w:type="gramStart"/>
            <w:r w:rsidRPr="001240FE">
              <w:rPr>
                <w:rFonts w:ascii="Times New Roman" w:hAnsi="Times New Roman"/>
                <w:sz w:val="28"/>
                <w:szCs w:val="28"/>
              </w:rPr>
              <w:t>6</w:t>
            </w:r>
            <w:proofErr w:type="gramEnd"/>
            <w:r w:rsidRPr="001240FE">
              <w:rPr>
                <w:rFonts w:ascii="Times New Roman" w:hAnsi="Times New Roman"/>
                <w:sz w:val="28"/>
                <w:szCs w:val="28"/>
              </w:rPr>
              <w:t xml:space="preserve"> </w:t>
            </w:r>
          </w:p>
        </w:tc>
        <w:tc>
          <w:tcPr>
            <w:tcW w:w="4746" w:type="dxa"/>
          </w:tcPr>
          <w:p w14:paraId="257E5C3D" w14:textId="77777777" w:rsidR="001240FE" w:rsidRPr="001240FE" w:rsidRDefault="001240FE" w:rsidP="001240FE">
            <w:pPr>
              <w:tabs>
                <w:tab w:val="left" w:pos="540"/>
              </w:tabs>
              <w:spacing w:line="240" w:lineRule="auto"/>
              <w:jc w:val="both"/>
              <w:rPr>
                <w:rFonts w:ascii="Times New Roman" w:hAnsi="Times New Roman"/>
                <w:sz w:val="28"/>
                <w:szCs w:val="28"/>
              </w:rPr>
            </w:pPr>
            <w:proofErr w:type="gramStart"/>
            <w:r w:rsidRPr="001240FE">
              <w:rPr>
                <w:rFonts w:ascii="Times New Roman" w:hAnsi="Times New Roman"/>
                <w:sz w:val="28"/>
                <w:szCs w:val="28"/>
              </w:rPr>
              <w:t>Способен</w:t>
            </w:r>
            <w:proofErr w:type="gramEnd"/>
            <w:r w:rsidRPr="001240FE">
              <w:rPr>
                <w:rFonts w:ascii="Times New Roman" w:hAnsi="Times New Roman"/>
                <w:sz w:val="28"/>
                <w:szCs w:val="28"/>
              </w:rPr>
              <w:t xml:space="preserve"> применить в проектах по тематике, заданной заинтересованными организациями, современную электронику в электрофизических и плазменных установках, а также учесть взаимодействие излучения и плазмы с веществом, современные достижения водородной энергетики и плазменных технологий</w:t>
            </w:r>
          </w:p>
        </w:tc>
        <w:tc>
          <w:tcPr>
            <w:tcW w:w="2855" w:type="dxa"/>
          </w:tcPr>
          <w:p w14:paraId="7BA546A1" w14:textId="77777777" w:rsidR="001240FE" w:rsidRPr="001240FE" w:rsidRDefault="001240FE" w:rsidP="001240FE">
            <w:pPr>
              <w:spacing w:line="240" w:lineRule="auto"/>
              <w:jc w:val="both"/>
              <w:rPr>
                <w:rFonts w:ascii="Times New Roman" w:hAnsi="Times New Roman"/>
                <w:sz w:val="28"/>
                <w:szCs w:val="28"/>
              </w:rPr>
            </w:pPr>
            <w:r w:rsidRPr="001240FE">
              <w:rPr>
                <w:rFonts w:ascii="Times New Roman" w:hAnsi="Times New Roman"/>
                <w:sz w:val="28"/>
                <w:szCs w:val="28"/>
              </w:rPr>
              <w:t>Требования ФГОС</w:t>
            </w:r>
          </w:p>
          <w:p w14:paraId="0E9390B8" w14:textId="77777777" w:rsidR="001240FE" w:rsidRPr="001240FE" w:rsidRDefault="001240FE" w:rsidP="001240FE">
            <w:pPr>
              <w:spacing w:line="240" w:lineRule="auto"/>
              <w:jc w:val="both"/>
              <w:rPr>
                <w:rFonts w:ascii="Times New Roman" w:hAnsi="Times New Roman"/>
                <w:i/>
                <w:color w:val="000000"/>
                <w:sz w:val="28"/>
                <w:szCs w:val="28"/>
              </w:rPr>
            </w:pPr>
            <w:r w:rsidRPr="001240FE">
              <w:rPr>
                <w:rFonts w:ascii="Times New Roman" w:hAnsi="Times New Roman"/>
                <w:sz w:val="28"/>
                <w:szCs w:val="28"/>
              </w:rPr>
              <w:t>(</w:t>
            </w:r>
            <w:r w:rsidRPr="001240FE">
              <w:rPr>
                <w:rFonts w:ascii="Times New Roman" w:hAnsi="Times New Roman"/>
                <w:i/>
                <w:color w:val="000000"/>
                <w:sz w:val="28"/>
                <w:szCs w:val="28"/>
              </w:rPr>
              <w:t>ОК-10, ОК-11, ПК-1, ПК-2</w:t>
            </w:r>
            <w:r w:rsidRPr="001240FE">
              <w:rPr>
                <w:rFonts w:ascii="Times New Roman" w:hAnsi="Times New Roman"/>
                <w:sz w:val="28"/>
                <w:szCs w:val="28"/>
              </w:rPr>
              <w:t xml:space="preserve">), </w:t>
            </w:r>
            <w:r w:rsidRPr="001240FE">
              <w:rPr>
                <w:rFonts w:ascii="Times New Roman" w:hAnsi="Times New Roman"/>
                <w:spacing w:val="-2"/>
                <w:sz w:val="28"/>
                <w:szCs w:val="28"/>
              </w:rPr>
              <w:t xml:space="preserve">Критерий 5 АИОР (п. 1.1), согласованный с требованиями </w:t>
            </w:r>
            <w:r w:rsidRPr="001240FE">
              <w:rPr>
                <w:rFonts w:ascii="Times New Roman" w:hAnsi="Times New Roman"/>
                <w:color w:val="000000"/>
                <w:spacing w:val="-2"/>
                <w:sz w:val="28"/>
                <w:szCs w:val="28"/>
              </w:rPr>
              <w:t xml:space="preserve">международных стандартов </w:t>
            </w:r>
            <w:r w:rsidRPr="001240FE">
              <w:rPr>
                <w:rFonts w:ascii="Times New Roman" w:hAnsi="Times New Roman"/>
                <w:i/>
                <w:color w:val="000000"/>
                <w:sz w:val="28"/>
                <w:szCs w:val="28"/>
              </w:rPr>
              <w:t xml:space="preserve">EUR-ACE </w:t>
            </w:r>
            <w:r w:rsidRPr="001240FE">
              <w:rPr>
                <w:rFonts w:ascii="Times New Roman" w:hAnsi="Times New Roman"/>
                <w:color w:val="000000"/>
                <w:sz w:val="28"/>
                <w:szCs w:val="28"/>
              </w:rPr>
              <w:t>и</w:t>
            </w:r>
            <w:r w:rsidRPr="001240FE">
              <w:rPr>
                <w:rFonts w:ascii="Times New Roman" w:hAnsi="Times New Roman"/>
                <w:i/>
                <w:color w:val="000000"/>
                <w:sz w:val="28"/>
                <w:szCs w:val="28"/>
              </w:rPr>
              <w:t xml:space="preserve"> FEANI</w:t>
            </w:r>
          </w:p>
        </w:tc>
      </w:tr>
      <w:tr w:rsidR="001240FE" w:rsidRPr="00795B1C" w14:paraId="361D9184" w14:textId="77777777" w:rsidTr="0053045E">
        <w:trPr>
          <w:jc w:val="center"/>
        </w:trPr>
        <w:tc>
          <w:tcPr>
            <w:tcW w:w="1650" w:type="dxa"/>
          </w:tcPr>
          <w:p w14:paraId="448A2DA3" w14:textId="77777777" w:rsidR="001240FE" w:rsidRPr="001240FE" w:rsidRDefault="001240FE" w:rsidP="001240FE">
            <w:pPr>
              <w:spacing w:line="240" w:lineRule="auto"/>
              <w:jc w:val="center"/>
              <w:rPr>
                <w:rFonts w:ascii="Times New Roman" w:hAnsi="Times New Roman"/>
                <w:sz w:val="28"/>
                <w:szCs w:val="28"/>
              </w:rPr>
            </w:pPr>
            <w:r w:rsidRPr="001240FE">
              <w:rPr>
                <w:rFonts w:ascii="Times New Roman" w:hAnsi="Times New Roman"/>
                <w:sz w:val="28"/>
                <w:szCs w:val="28"/>
              </w:rPr>
              <w:t>Р</w:t>
            </w:r>
            <w:proofErr w:type="gramStart"/>
            <w:r w:rsidRPr="001240FE">
              <w:rPr>
                <w:rFonts w:ascii="Times New Roman" w:hAnsi="Times New Roman"/>
                <w:sz w:val="28"/>
                <w:szCs w:val="28"/>
              </w:rPr>
              <w:t>7</w:t>
            </w:r>
            <w:proofErr w:type="gramEnd"/>
            <w:r w:rsidRPr="001240FE">
              <w:rPr>
                <w:rFonts w:ascii="Times New Roman" w:hAnsi="Times New Roman"/>
                <w:sz w:val="28"/>
                <w:szCs w:val="28"/>
              </w:rPr>
              <w:t xml:space="preserve"> </w:t>
            </w:r>
          </w:p>
        </w:tc>
        <w:tc>
          <w:tcPr>
            <w:tcW w:w="4746" w:type="dxa"/>
          </w:tcPr>
          <w:p w14:paraId="04059651" w14:textId="77777777" w:rsidR="001240FE" w:rsidRPr="001240FE" w:rsidRDefault="001240FE" w:rsidP="001240FE">
            <w:pPr>
              <w:tabs>
                <w:tab w:val="left" w:pos="540"/>
              </w:tabs>
              <w:spacing w:line="240" w:lineRule="auto"/>
              <w:jc w:val="both"/>
              <w:rPr>
                <w:rFonts w:ascii="Times New Roman" w:hAnsi="Times New Roman"/>
                <w:sz w:val="28"/>
                <w:szCs w:val="28"/>
              </w:rPr>
            </w:pPr>
            <w:proofErr w:type="gramStart"/>
            <w:r w:rsidRPr="001240FE">
              <w:rPr>
                <w:rFonts w:ascii="Times New Roman" w:hAnsi="Times New Roman"/>
                <w:sz w:val="28"/>
                <w:szCs w:val="28"/>
              </w:rPr>
              <w:t>Способен</w:t>
            </w:r>
            <w:proofErr w:type="gramEnd"/>
            <w:r w:rsidRPr="001240FE">
              <w:rPr>
                <w:rFonts w:ascii="Times New Roman" w:hAnsi="Times New Roman"/>
                <w:sz w:val="28"/>
                <w:szCs w:val="28"/>
              </w:rPr>
              <w:t xml:space="preserve"> применить в проектах по тематике, заданной заинтересованными организациями, базовые естественнонаучные и математические знания при </w:t>
            </w:r>
            <w:r w:rsidRPr="001240FE">
              <w:rPr>
                <w:rFonts w:ascii="Times New Roman" w:hAnsi="Times New Roman"/>
                <w:sz w:val="28"/>
                <w:szCs w:val="28"/>
              </w:rPr>
              <w:lastRenderedPageBreak/>
              <w:t xml:space="preserve">получении и исследовании </w:t>
            </w:r>
            <w:proofErr w:type="spellStart"/>
            <w:r w:rsidRPr="001240FE">
              <w:rPr>
                <w:rFonts w:ascii="Times New Roman" w:hAnsi="Times New Roman"/>
                <w:sz w:val="28"/>
                <w:szCs w:val="28"/>
              </w:rPr>
              <w:t>наноматериалов</w:t>
            </w:r>
            <w:proofErr w:type="spellEnd"/>
          </w:p>
        </w:tc>
        <w:tc>
          <w:tcPr>
            <w:tcW w:w="2855" w:type="dxa"/>
          </w:tcPr>
          <w:p w14:paraId="65645B91" w14:textId="77777777" w:rsidR="001240FE" w:rsidRPr="001240FE" w:rsidRDefault="001240FE" w:rsidP="001240FE">
            <w:pPr>
              <w:spacing w:line="240" w:lineRule="auto"/>
              <w:jc w:val="both"/>
              <w:rPr>
                <w:rFonts w:ascii="Times New Roman" w:hAnsi="Times New Roman"/>
                <w:i/>
                <w:sz w:val="28"/>
                <w:szCs w:val="28"/>
              </w:rPr>
            </w:pPr>
            <w:r w:rsidRPr="001240FE">
              <w:rPr>
                <w:rFonts w:ascii="Times New Roman" w:hAnsi="Times New Roman"/>
                <w:sz w:val="28"/>
                <w:szCs w:val="28"/>
              </w:rPr>
              <w:lastRenderedPageBreak/>
              <w:t>Требования ФГОС (</w:t>
            </w:r>
            <w:r w:rsidR="005D25F7">
              <w:rPr>
                <w:rFonts w:ascii="Times New Roman" w:hAnsi="Times New Roman"/>
                <w:sz w:val="28"/>
                <w:szCs w:val="28"/>
              </w:rPr>
              <w:t>ОК-12, ПК-3, ПК-4, ПК-6, ПК-14)</w:t>
            </w:r>
            <w:r w:rsidRPr="001240FE">
              <w:rPr>
                <w:rFonts w:ascii="Times New Roman" w:hAnsi="Times New Roman"/>
                <w:sz w:val="28"/>
                <w:szCs w:val="28"/>
              </w:rPr>
              <w:t xml:space="preserve">, Критерий 5 АИОР (п. 1.1, 1.4, 2.2, 2.6), </w:t>
            </w:r>
            <w:r w:rsidRPr="001240FE">
              <w:rPr>
                <w:rFonts w:ascii="Times New Roman" w:hAnsi="Times New Roman"/>
                <w:sz w:val="28"/>
                <w:szCs w:val="28"/>
              </w:rPr>
              <w:lastRenderedPageBreak/>
              <w:t xml:space="preserve">согласованный с требованиями международных стандартов </w:t>
            </w:r>
            <w:r w:rsidRPr="001240FE">
              <w:rPr>
                <w:rFonts w:ascii="Times New Roman" w:hAnsi="Times New Roman"/>
                <w:i/>
                <w:sz w:val="28"/>
                <w:szCs w:val="28"/>
              </w:rPr>
              <w:t xml:space="preserve">EUR-ACE </w:t>
            </w:r>
            <w:r w:rsidRPr="001240FE">
              <w:rPr>
                <w:rFonts w:ascii="Times New Roman" w:hAnsi="Times New Roman"/>
                <w:sz w:val="28"/>
                <w:szCs w:val="28"/>
              </w:rPr>
              <w:t>и</w:t>
            </w:r>
            <w:r w:rsidRPr="001240FE">
              <w:rPr>
                <w:rFonts w:ascii="Times New Roman" w:hAnsi="Times New Roman"/>
                <w:i/>
                <w:sz w:val="28"/>
                <w:szCs w:val="28"/>
              </w:rPr>
              <w:t xml:space="preserve"> FEAN</w:t>
            </w:r>
          </w:p>
          <w:p w14:paraId="5619C814" w14:textId="77777777" w:rsidR="001240FE" w:rsidRPr="001240FE" w:rsidRDefault="001240FE" w:rsidP="001240FE">
            <w:pPr>
              <w:spacing w:line="240" w:lineRule="auto"/>
              <w:jc w:val="both"/>
              <w:rPr>
                <w:rFonts w:ascii="Times New Roman" w:hAnsi="Times New Roman"/>
                <w:sz w:val="28"/>
                <w:szCs w:val="28"/>
              </w:rPr>
            </w:pPr>
            <w:r w:rsidRPr="001240FE">
              <w:rPr>
                <w:rFonts w:ascii="Times New Roman" w:hAnsi="Times New Roman"/>
                <w:i/>
                <w:sz w:val="28"/>
                <w:szCs w:val="28"/>
              </w:rPr>
              <w:t>I</w:t>
            </w:r>
            <w:r w:rsidRPr="001240FE">
              <w:rPr>
                <w:rFonts w:ascii="Times New Roman" w:hAnsi="Times New Roman"/>
                <w:sz w:val="28"/>
                <w:szCs w:val="28"/>
              </w:rPr>
              <w:t xml:space="preserve"> </w:t>
            </w:r>
          </w:p>
        </w:tc>
      </w:tr>
      <w:tr w:rsidR="001240FE" w:rsidRPr="00795B1C" w14:paraId="2C518BAA" w14:textId="77777777" w:rsidTr="0053045E">
        <w:trPr>
          <w:jc w:val="center"/>
        </w:trPr>
        <w:tc>
          <w:tcPr>
            <w:tcW w:w="1650" w:type="dxa"/>
          </w:tcPr>
          <w:p w14:paraId="27643E29" w14:textId="77777777" w:rsidR="001240FE" w:rsidRPr="001240FE" w:rsidRDefault="001240FE" w:rsidP="001240FE">
            <w:pPr>
              <w:spacing w:line="240" w:lineRule="auto"/>
              <w:jc w:val="center"/>
              <w:rPr>
                <w:rFonts w:ascii="Times New Roman" w:hAnsi="Times New Roman"/>
                <w:sz w:val="28"/>
                <w:szCs w:val="28"/>
              </w:rPr>
            </w:pPr>
            <w:r w:rsidRPr="001240FE">
              <w:rPr>
                <w:rFonts w:ascii="Times New Roman" w:hAnsi="Times New Roman"/>
                <w:sz w:val="28"/>
                <w:szCs w:val="28"/>
              </w:rPr>
              <w:lastRenderedPageBreak/>
              <w:t xml:space="preserve">Р8 </w:t>
            </w:r>
          </w:p>
        </w:tc>
        <w:tc>
          <w:tcPr>
            <w:tcW w:w="4746" w:type="dxa"/>
          </w:tcPr>
          <w:p w14:paraId="4BB17021" w14:textId="77777777" w:rsidR="001240FE" w:rsidRPr="001240FE" w:rsidRDefault="001240FE" w:rsidP="001240FE">
            <w:pPr>
              <w:tabs>
                <w:tab w:val="left" w:pos="540"/>
              </w:tabs>
              <w:spacing w:line="240" w:lineRule="auto"/>
              <w:jc w:val="both"/>
              <w:rPr>
                <w:rFonts w:ascii="Times New Roman" w:hAnsi="Times New Roman"/>
                <w:sz w:val="28"/>
                <w:szCs w:val="28"/>
              </w:rPr>
            </w:pPr>
            <w:proofErr w:type="gramStart"/>
            <w:r w:rsidRPr="001240FE">
              <w:rPr>
                <w:rFonts w:ascii="Times New Roman" w:hAnsi="Times New Roman"/>
                <w:sz w:val="28"/>
                <w:szCs w:val="28"/>
              </w:rPr>
              <w:t>Способен</w:t>
            </w:r>
            <w:proofErr w:type="gramEnd"/>
            <w:r w:rsidRPr="001240FE">
              <w:rPr>
                <w:rFonts w:ascii="Times New Roman" w:hAnsi="Times New Roman"/>
                <w:sz w:val="28"/>
                <w:szCs w:val="28"/>
              </w:rPr>
              <w:t xml:space="preserve"> понимать сущность и значение информации в развитии современного информационного общества, к применению на практике полученных знаний при </w:t>
            </w:r>
            <w:r w:rsidR="005D25F7" w:rsidRPr="001240FE">
              <w:rPr>
                <w:rFonts w:ascii="Times New Roman" w:hAnsi="Times New Roman"/>
                <w:sz w:val="28"/>
                <w:szCs w:val="28"/>
              </w:rPr>
              <w:t>обработке, анализе</w:t>
            </w:r>
            <w:r w:rsidRPr="001240FE">
              <w:rPr>
                <w:rFonts w:ascii="Times New Roman" w:hAnsi="Times New Roman"/>
                <w:sz w:val="28"/>
                <w:szCs w:val="28"/>
              </w:rPr>
              <w:t xml:space="preserve"> и синтезе полученных физических данных в соответствии с профилем профессиональной деятельности</w:t>
            </w:r>
          </w:p>
        </w:tc>
        <w:tc>
          <w:tcPr>
            <w:tcW w:w="2855" w:type="dxa"/>
          </w:tcPr>
          <w:p w14:paraId="71277588" w14:textId="77777777" w:rsidR="001240FE" w:rsidRPr="001240FE" w:rsidRDefault="001240FE" w:rsidP="001240FE">
            <w:pPr>
              <w:spacing w:line="240" w:lineRule="auto"/>
              <w:jc w:val="both"/>
              <w:rPr>
                <w:rFonts w:ascii="Times New Roman" w:hAnsi="Times New Roman"/>
                <w:sz w:val="28"/>
                <w:szCs w:val="28"/>
              </w:rPr>
            </w:pPr>
            <w:r w:rsidRPr="001240FE">
              <w:rPr>
                <w:rFonts w:ascii="Times New Roman" w:hAnsi="Times New Roman"/>
                <w:sz w:val="28"/>
                <w:szCs w:val="28"/>
              </w:rPr>
              <w:t>Требования ФГОС</w:t>
            </w:r>
          </w:p>
          <w:p w14:paraId="11D4D08E" w14:textId="77777777" w:rsidR="001240FE" w:rsidRPr="001240FE" w:rsidRDefault="001240FE" w:rsidP="001240FE">
            <w:pPr>
              <w:spacing w:line="240" w:lineRule="auto"/>
              <w:jc w:val="both"/>
              <w:rPr>
                <w:rFonts w:ascii="Times New Roman" w:hAnsi="Times New Roman"/>
                <w:i/>
                <w:color w:val="000000"/>
                <w:sz w:val="28"/>
                <w:szCs w:val="28"/>
              </w:rPr>
            </w:pPr>
            <w:proofErr w:type="gramStart"/>
            <w:r w:rsidRPr="001240FE">
              <w:rPr>
                <w:rFonts w:ascii="Times New Roman" w:hAnsi="Times New Roman"/>
                <w:sz w:val="28"/>
                <w:szCs w:val="28"/>
              </w:rPr>
              <w:t>(</w:t>
            </w:r>
            <w:r w:rsidRPr="001240FE">
              <w:rPr>
                <w:rFonts w:ascii="Times New Roman" w:hAnsi="Times New Roman"/>
                <w:i/>
                <w:color w:val="000000"/>
                <w:sz w:val="28"/>
                <w:szCs w:val="28"/>
              </w:rPr>
              <w:t>ОК-12, ОК-16, ОК-21.</w:t>
            </w:r>
            <w:proofErr w:type="gramEnd"/>
            <w:r w:rsidRPr="001240FE">
              <w:rPr>
                <w:rFonts w:ascii="Times New Roman" w:hAnsi="Times New Roman"/>
                <w:i/>
                <w:color w:val="000000"/>
                <w:sz w:val="28"/>
                <w:szCs w:val="28"/>
              </w:rPr>
              <w:t xml:space="preserve"> </w:t>
            </w:r>
            <w:proofErr w:type="gramStart"/>
            <w:r w:rsidRPr="001240FE">
              <w:rPr>
                <w:rFonts w:ascii="Times New Roman" w:hAnsi="Times New Roman"/>
                <w:i/>
                <w:color w:val="000000"/>
                <w:sz w:val="28"/>
                <w:szCs w:val="28"/>
              </w:rPr>
              <w:t>ПК-1, ПК-2</w:t>
            </w:r>
            <w:r w:rsidR="005D25F7" w:rsidRPr="001240FE">
              <w:rPr>
                <w:rFonts w:ascii="Times New Roman" w:hAnsi="Times New Roman"/>
                <w:i/>
                <w:color w:val="000000"/>
                <w:sz w:val="28"/>
                <w:szCs w:val="28"/>
              </w:rPr>
              <w:t>,</w:t>
            </w:r>
            <w:r w:rsidRPr="001240FE">
              <w:rPr>
                <w:rFonts w:ascii="Times New Roman" w:hAnsi="Times New Roman"/>
                <w:i/>
                <w:color w:val="000000"/>
                <w:sz w:val="28"/>
                <w:szCs w:val="28"/>
              </w:rPr>
              <w:t xml:space="preserve"> ПК-5, ПК-6, ПК-7</w:t>
            </w:r>
            <w:r w:rsidRPr="001240FE">
              <w:rPr>
                <w:rFonts w:ascii="Times New Roman" w:hAnsi="Times New Roman"/>
                <w:sz w:val="28"/>
                <w:szCs w:val="28"/>
              </w:rPr>
              <w:t xml:space="preserve">), </w:t>
            </w:r>
            <w:r w:rsidRPr="001240FE">
              <w:rPr>
                <w:rFonts w:ascii="Times New Roman" w:hAnsi="Times New Roman"/>
                <w:spacing w:val="-2"/>
                <w:sz w:val="28"/>
                <w:szCs w:val="28"/>
              </w:rPr>
              <w:t xml:space="preserve">Критерий 5 АИОР (п. 1.1), согласованный с требованиями </w:t>
            </w:r>
            <w:r w:rsidRPr="001240FE">
              <w:rPr>
                <w:rFonts w:ascii="Times New Roman" w:hAnsi="Times New Roman"/>
                <w:color w:val="000000"/>
                <w:spacing w:val="-2"/>
                <w:sz w:val="28"/>
                <w:szCs w:val="28"/>
              </w:rPr>
              <w:t xml:space="preserve">международных стандартов </w:t>
            </w:r>
            <w:r w:rsidRPr="001240FE">
              <w:rPr>
                <w:rFonts w:ascii="Times New Roman" w:hAnsi="Times New Roman"/>
                <w:i/>
                <w:color w:val="000000"/>
                <w:sz w:val="28"/>
                <w:szCs w:val="28"/>
              </w:rPr>
              <w:t xml:space="preserve">EUR-ACE </w:t>
            </w:r>
            <w:r w:rsidRPr="001240FE">
              <w:rPr>
                <w:rFonts w:ascii="Times New Roman" w:hAnsi="Times New Roman"/>
                <w:color w:val="000000"/>
                <w:sz w:val="28"/>
                <w:szCs w:val="28"/>
              </w:rPr>
              <w:t>и</w:t>
            </w:r>
            <w:r w:rsidRPr="001240FE">
              <w:rPr>
                <w:rFonts w:ascii="Times New Roman" w:hAnsi="Times New Roman"/>
                <w:i/>
                <w:color w:val="000000"/>
                <w:sz w:val="28"/>
                <w:szCs w:val="28"/>
              </w:rPr>
              <w:t xml:space="preserve"> FEANI</w:t>
            </w:r>
            <w:proofErr w:type="gramEnd"/>
          </w:p>
        </w:tc>
      </w:tr>
      <w:tr w:rsidR="001240FE" w:rsidRPr="00795B1C" w14:paraId="3CE101B6" w14:textId="77777777" w:rsidTr="0053045E">
        <w:trPr>
          <w:jc w:val="center"/>
        </w:trPr>
        <w:tc>
          <w:tcPr>
            <w:tcW w:w="1650" w:type="dxa"/>
          </w:tcPr>
          <w:p w14:paraId="4F67B573" w14:textId="77777777" w:rsidR="001240FE" w:rsidRPr="001240FE" w:rsidRDefault="001240FE" w:rsidP="001240FE">
            <w:pPr>
              <w:spacing w:line="240" w:lineRule="auto"/>
              <w:jc w:val="center"/>
              <w:rPr>
                <w:rFonts w:ascii="Times New Roman" w:hAnsi="Times New Roman"/>
                <w:sz w:val="28"/>
                <w:szCs w:val="28"/>
              </w:rPr>
            </w:pPr>
            <w:r w:rsidRPr="001240FE">
              <w:rPr>
                <w:rFonts w:ascii="Times New Roman" w:hAnsi="Times New Roman"/>
                <w:sz w:val="28"/>
                <w:szCs w:val="28"/>
              </w:rPr>
              <w:t>Р</w:t>
            </w:r>
            <w:proofErr w:type="gramStart"/>
            <w:r w:rsidRPr="001240FE">
              <w:rPr>
                <w:rFonts w:ascii="Times New Roman" w:hAnsi="Times New Roman"/>
                <w:sz w:val="28"/>
                <w:szCs w:val="28"/>
              </w:rPr>
              <w:t>9</w:t>
            </w:r>
            <w:proofErr w:type="gramEnd"/>
            <w:r w:rsidRPr="001240FE">
              <w:rPr>
                <w:rFonts w:ascii="Times New Roman" w:hAnsi="Times New Roman"/>
                <w:sz w:val="28"/>
                <w:szCs w:val="28"/>
              </w:rPr>
              <w:t xml:space="preserve"> </w:t>
            </w:r>
          </w:p>
        </w:tc>
        <w:tc>
          <w:tcPr>
            <w:tcW w:w="4746" w:type="dxa"/>
          </w:tcPr>
          <w:p w14:paraId="58A8DB8F" w14:textId="77777777" w:rsidR="001240FE" w:rsidRPr="001240FE" w:rsidRDefault="001240FE" w:rsidP="001240FE">
            <w:pPr>
              <w:tabs>
                <w:tab w:val="left" w:pos="540"/>
              </w:tabs>
              <w:spacing w:line="240" w:lineRule="auto"/>
              <w:jc w:val="both"/>
              <w:rPr>
                <w:rFonts w:ascii="Times New Roman" w:hAnsi="Times New Roman"/>
                <w:sz w:val="28"/>
                <w:szCs w:val="28"/>
              </w:rPr>
            </w:pPr>
            <w:proofErr w:type="gramStart"/>
            <w:r w:rsidRPr="001240FE">
              <w:rPr>
                <w:rFonts w:ascii="Times New Roman" w:hAnsi="Times New Roman"/>
                <w:sz w:val="28"/>
                <w:szCs w:val="28"/>
              </w:rPr>
              <w:t>Способен</w:t>
            </w:r>
            <w:proofErr w:type="gramEnd"/>
            <w:r w:rsidRPr="001240FE">
              <w:rPr>
                <w:rFonts w:ascii="Times New Roman" w:hAnsi="Times New Roman"/>
                <w:sz w:val="28"/>
                <w:szCs w:val="28"/>
              </w:rPr>
              <w:t xml:space="preserve"> понимать и использовать на практике теоретические основы планирования и организации физических исследований, представлять результаты и применять на практике методы управления в сфере природопользования</w:t>
            </w:r>
          </w:p>
        </w:tc>
        <w:tc>
          <w:tcPr>
            <w:tcW w:w="2855" w:type="dxa"/>
          </w:tcPr>
          <w:p w14:paraId="60FBF488" w14:textId="77777777" w:rsidR="001240FE" w:rsidRPr="001240FE" w:rsidRDefault="001240FE" w:rsidP="001240FE">
            <w:pPr>
              <w:spacing w:line="240" w:lineRule="auto"/>
              <w:jc w:val="both"/>
              <w:rPr>
                <w:rFonts w:ascii="Times New Roman" w:hAnsi="Times New Roman"/>
                <w:sz w:val="28"/>
                <w:szCs w:val="28"/>
              </w:rPr>
            </w:pPr>
            <w:r w:rsidRPr="001240FE">
              <w:rPr>
                <w:rFonts w:ascii="Times New Roman" w:hAnsi="Times New Roman"/>
                <w:sz w:val="28"/>
                <w:szCs w:val="28"/>
              </w:rPr>
              <w:t>Требования ФГОС (ОК-12, ПК-3, ПК-4, ПК-6, ПК-7, ПК-8, ПК-9, ПК-14</w:t>
            </w:r>
            <w:r w:rsidR="005D25F7" w:rsidRPr="001240FE">
              <w:rPr>
                <w:rFonts w:ascii="Times New Roman" w:hAnsi="Times New Roman"/>
                <w:sz w:val="28"/>
                <w:szCs w:val="28"/>
              </w:rPr>
              <w:t>),</w:t>
            </w:r>
            <w:r w:rsidRPr="001240FE">
              <w:rPr>
                <w:rFonts w:ascii="Times New Roman" w:hAnsi="Times New Roman"/>
                <w:sz w:val="28"/>
                <w:szCs w:val="28"/>
              </w:rPr>
              <w:t xml:space="preserve"> Критерий 5 АИОР (п. 1.1, 1.4, 2.2, 2.6), согласованный с требованиями международных стандартов </w:t>
            </w:r>
            <w:r w:rsidRPr="001240FE">
              <w:rPr>
                <w:rFonts w:ascii="Times New Roman" w:hAnsi="Times New Roman"/>
                <w:i/>
                <w:sz w:val="28"/>
                <w:szCs w:val="28"/>
              </w:rPr>
              <w:t xml:space="preserve">EUR-ACE </w:t>
            </w:r>
            <w:r w:rsidRPr="001240FE">
              <w:rPr>
                <w:rFonts w:ascii="Times New Roman" w:hAnsi="Times New Roman"/>
                <w:sz w:val="28"/>
                <w:szCs w:val="28"/>
              </w:rPr>
              <w:t>и</w:t>
            </w:r>
            <w:r w:rsidRPr="001240FE">
              <w:rPr>
                <w:rFonts w:ascii="Times New Roman" w:hAnsi="Times New Roman"/>
                <w:i/>
                <w:sz w:val="28"/>
                <w:szCs w:val="28"/>
              </w:rPr>
              <w:t xml:space="preserve"> FEANI</w:t>
            </w:r>
            <w:r w:rsidRPr="001240FE">
              <w:rPr>
                <w:rFonts w:ascii="Times New Roman" w:hAnsi="Times New Roman"/>
                <w:sz w:val="28"/>
                <w:szCs w:val="28"/>
              </w:rPr>
              <w:t xml:space="preserve"> </w:t>
            </w:r>
          </w:p>
        </w:tc>
      </w:tr>
      <w:tr w:rsidR="001240FE" w:rsidRPr="00795B1C" w14:paraId="2C304C73" w14:textId="77777777" w:rsidTr="0053045E">
        <w:trPr>
          <w:jc w:val="center"/>
        </w:trPr>
        <w:tc>
          <w:tcPr>
            <w:tcW w:w="1650" w:type="dxa"/>
          </w:tcPr>
          <w:p w14:paraId="1F0B8A12" w14:textId="77777777" w:rsidR="001240FE" w:rsidRPr="001240FE" w:rsidRDefault="001240FE" w:rsidP="001240FE">
            <w:pPr>
              <w:spacing w:line="240" w:lineRule="auto"/>
              <w:jc w:val="center"/>
              <w:rPr>
                <w:rFonts w:ascii="Times New Roman" w:hAnsi="Times New Roman"/>
                <w:sz w:val="28"/>
                <w:szCs w:val="28"/>
              </w:rPr>
            </w:pPr>
            <w:r w:rsidRPr="001240FE">
              <w:rPr>
                <w:rFonts w:ascii="Times New Roman" w:hAnsi="Times New Roman"/>
                <w:sz w:val="28"/>
                <w:szCs w:val="28"/>
              </w:rPr>
              <w:t xml:space="preserve">Р10 </w:t>
            </w:r>
          </w:p>
        </w:tc>
        <w:tc>
          <w:tcPr>
            <w:tcW w:w="4746" w:type="dxa"/>
          </w:tcPr>
          <w:p w14:paraId="18BC9E0C" w14:textId="77777777" w:rsidR="001240FE" w:rsidRPr="001240FE" w:rsidRDefault="001240FE" w:rsidP="001240FE">
            <w:pPr>
              <w:tabs>
                <w:tab w:val="left" w:pos="540"/>
              </w:tabs>
              <w:spacing w:line="240" w:lineRule="auto"/>
              <w:jc w:val="both"/>
              <w:rPr>
                <w:rFonts w:ascii="Times New Roman" w:hAnsi="Times New Roman"/>
                <w:sz w:val="28"/>
                <w:szCs w:val="28"/>
              </w:rPr>
            </w:pPr>
            <w:proofErr w:type="gramStart"/>
            <w:r w:rsidRPr="001240FE">
              <w:rPr>
                <w:rFonts w:ascii="Times New Roman" w:hAnsi="Times New Roman"/>
                <w:sz w:val="28"/>
                <w:szCs w:val="28"/>
              </w:rPr>
              <w:t>Способен</w:t>
            </w:r>
            <w:proofErr w:type="gramEnd"/>
            <w:r w:rsidRPr="001240FE">
              <w:rPr>
                <w:rFonts w:ascii="Times New Roman" w:hAnsi="Times New Roman"/>
                <w:sz w:val="28"/>
                <w:szCs w:val="28"/>
              </w:rPr>
              <w:t xml:space="preserve"> формировать суждения о значении и последствиях своей профессиональной деятельности с учетом социальных, правовых, этических и природоохранных аспектов, при необходимости применить </w:t>
            </w:r>
            <w:proofErr w:type="spellStart"/>
            <w:r w:rsidRPr="001240FE">
              <w:rPr>
                <w:rFonts w:ascii="Times New Roman" w:hAnsi="Times New Roman"/>
                <w:sz w:val="28"/>
                <w:szCs w:val="28"/>
              </w:rPr>
              <w:t>ресурсо</w:t>
            </w:r>
            <w:proofErr w:type="spellEnd"/>
            <w:r w:rsidRPr="001240FE">
              <w:rPr>
                <w:rFonts w:ascii="Times New Roman" w:hAnsi="Times New Roman"/>
                <w:sz w:val="28"/>
                <w:szCs w:val="28"/>
              </w:rPr>
              <w:t>- и энергосберегающие технологии</w:t>
            </w:r>
          </w:p>
        </w:tc>
        <w:tc>
          <w:tcPr>
            <w:tcW w:w="2855" w:type="dxa"/>
          </w:tcPr>
          <w:p w14:paraId="1707ED1B" w14:textId="77777777" w:rsidR="001240FE" w:rsidRPr="001240FE" w:rsidRDefault="001240FE" w:rsidP="001240FE">
            <w:pPr>
              <w:spacing w:line="240" w:lineRule="auto"/>
              <w:jc w:val="both"/>
              <w:rPr>
                <w:rFonts w:ascii="Times New Roman" w:hAnsi="Times New Roman"/>
                <w:sz w:val="28"/>
                <w:szCs w:val="28"/>
              </w:rPr>
            </w:pPr>
            <w:r w:rsidRPr="001240FE">
              <w:rPr>
                <w:rFonts w:ascii="Times New Roman" w:hAnsi="Times New Roman"/>
                <w:sz w:val="28"/>
                <w:szCs w:val="28"/>
              </w:rPr>
              <w:t>Требования ФГОС</w:t>
            </w:r>
          </w:p>
          <w:p w14:paraId="261FE7DF" w14:textId="77777777" w:rsidR="001240FE" w:rsidRPr="001240FE" w:rsidRDefault="001240FE" w:rsidP="001240FE">
            <w:pPr>
              <w:spacing w:line="240" w:lineRule="auto"/>
              <w:jc w:val="both"/>
              <w:rPr>
                <w:rFonts w:ascii="Times New Roman" w:hAnsi="Times New Roman"/>
                <w:sz w:val="28"/>
                <w:szCs w:val="28"/>
              </w:rPr>
            </w:pPr>
            <w:r w:rsidRPr="001240FE">
              <w:rPr>
                <w:rFonts w:ascii="Times New Roman" w:hAnsi="Times New Roman"/>
                <w:sz w:val="28"/>
                <w:szCs w:val="28"/>
              </w:rPr>
              <w:t>(</w:t>
            </w:r>
            <w:r w:rsidRPr="001240FE">
              <w:rPr>
                <w:rFonts w:ascii="Times New Roman" w:hAnsi="Times New Roman"/>
                <w:i/>
                <w:color w:val="000000"/>
                <w:sz w:val="28"/>
                <w:szCs w:val="28"/>
              </w:rPr>
              <w:t>ОК-10, ОК-11, ПК-1, ПК-2, ПК-7, ПК-9</w:t>
            </w:r>
            <w:r w:rsidRPr="001240FE">
              <w:rPr>
                <w:rFonts w:ascii="Times New Roman" w:hAnsi="Times New Roman"/>
                <w:sz w:val="28"/>
                <w:szCs w:val="28"/>
              </w:rPr>
              <w:t xml:space="preserve">), </w:t>
            </w:r>
          </w:p>
          <w:p w14:paraId="310F1F4B" w14:textId="77777777" w:rsidR="001240FE" w:rsidRPr="001240FE" w:rsidRDefault="001240FE" w:rsidP="001240FE">
            <w:pPr>
              <w:spacing w:line="240" w:lineRule="auto"/>
              <w:jc w:val="both"/>
              <w:rPr>
                <w:rFonts w:ascii="Times New Roman" w:hAnsi="Times New Roman"/>
                <w:i/>
                <w:color w:val="000000"/>
                <w:sz w:val="28"/>
                <w:szCs w:val="28"/>
              </w:rPr>
            </w:pPr>
            <w:r w:rsidRPr="001240FE">
              <w:rPr>
                <w:rFonts w:ascii="Times New Roman" w:hAnsi="Times New Roman"/>
                <w:spacing w:val="-2"/>
                <w:sz w:val="28"/>
                <w:szCs w:val="28"/>
              </w:rPr>
              <w:t xml:space="preserve">Критерий 5 АИОР (п. 1.1), согласованный с требованиями </w:t>
            </w:r>
            <w:r w:rsidRPr="001240FE">
              <w:rPr>
                <w:rFonts w:ascii="Times New Roman" w:hAnsi="Times New Roman"/>
                <w:color w:val="000000"/>
                <w:spacing w:val="-2"/>
                <w:sz w:val="28"/>
                <w:szCs w:val="28"/>
              </w:rPr>
              <w:t xml:space="preserve">международных стандартов </w:t>
            </w:r>
            <w:r w:rsidRPr="001240FE">
              <w:rPr>
                <w:rFonts w:ascii="Times New Roman" w:hAnsi="Times New Roman"/>
                <w:i/>
                <w:color w:val="000000"/>
                <w:sz w:val="28"/>
                <w:szCs w:val="28"/>
              </w:rPr>
              <w:t xml:space="preserve">EUR-ACE </w:t>
            </w:r>
            <w:r w:rsidRPr="001240FE">
              <w:rPr>
                <w:rFonts w:ascii="Times New Roman" w:hAnsi="Times New Roman"/>
                <w:color w:val="000000"/>
                <w:sz w:val="28"/>
                <w:szCs w:val="28"/>
              </w:rPr>
              <w:t>и</w:t>
            </w:r>
            <w:r w:rsidRPr="001240FE">
              <w:rPr>
                <w:rFonts w:ascii="Times New Roman" w:hAnsi="Times New Roman"/>
                <w:i/>
                <w:color w:val="000000"/>
                <w:sz w:val="28"/>
                <w:szCs w:val="28"/>
              </w:rPr>
              <w:t xml:space="preserve"> FEANI</w:t>
            </w:r>
          </w:p>
        </w:tc>
      </w:tr>
    </w:tbl>
    <w:p w14:paraId="53F1A733" w14:textId="77777777" w:rsidR="006A5D1C" w:rsidRDefault="006A5D1C" w:rsidP="006A5D1C">
      <w:pPr>
        <w:spacing w:after="0" w:line="240" w:lineRule="auto"/>
        <w:jc w:val="center"/>
        <w:rPr>
          <w:rFonts w:ascii="Times New Roman" w:eastAsia="Times New Roman" w:hAnsi="Times New Roman"/>
          <w:b/>
          <w:sz w:val="24"/>
          <w:szCs w:val="24"/>
        </w:rPr>
      </w:pPr>
    </w:p>
    <w:p w14:paraId="78A83E0B" w14:textId="77777777" w:rsidR="006A5D1C" w:rsidRDefault="006A5D1C" w:rsidP="006A5D1C">
      <w:pPr>
        <w:spacing w:after="0" w:line="240" w:lineRule="auto"/>
        <w:jc w:val="center"/>
        <w:rPr>
          <w:rFonts w:ascii="Times New Roman" w:eastAsia="Times New Roman" w:hAnsi="Times New Roman"/>
          <w:b/>
          <w:sz w:val="24"/>
          <w:szCs w:val="24"/>
        </w:rPr>
      </w:pPr>
    </w:p>
    <w:p w14:paraId="69612920" w14:textId="77777777" w:rsidR="006A5D1C" w:rsidRDefault="006A5D1C" w:rsidP="006A5D1C">
      <w:pPr>
        <w:spacing w:after="0" w:line="240" w:lineRule="auto"/>
        <w:jc w:val="center"/>
        <w:rPr>
          <w:rFonts w:ascii="Times New Roman" w:eastAsia="Times New Roman" w:hAnsi="Times New Roman"/>
          <w:b/>
          <w:sz w:val="24"/>
          <w:szCs w:val="24"/>
        </w:rPr>
      </w:pPr>
    </w:p>
    <w:p w14:paraId="4F7397A7" w14:textId="77777777" w:rsidR="006A5D1C" w:rsidRDefault="006A5D1C" w:rsidP="006A5D1C">
      <w:pPr>
        <w:spacing w:after="0" w:line="240" w:lineRule="auto"/>
        <w:jc w:val="center"/>
        <w:rPr>
          <w:rFonts w:ascii="Times New Roman" w:eastAsia="Times New Roman" w:hAnsi="Times New Roman"/>
          <w:b/>
          <w:sz w:val="24"/>
          <w:szCs w:val="24"/>
        </w:rPr>
      </w:pPr>
    </w:p>
    <w:p w14:paraId="208DB225" w14:textId="77777777" w:rsidR="006A5D1C" w:rsidRPr="00865F2D" w:rsidRDefault="006A5D1C" w:rsidP="006A5D1C">
      <w:pPr>
        <w:spacing w:after="0" w:line="240" w:lineRule="auto"/>
        <w:jc w:val="center"/>
        <w:rPr>
          <w:rFonts w:ascii="Times New Roman" w:eastAsia="Times New Roman" w:hAnsi="Times New Roman"/>
          <w:b/>
          <w:sz w:val="28"/>
          <w:szCs w:val="28"/>
        </w:rPr>
      </w:pPr>
      <w:r w:rsidRPr="00865F2D">
        <w:rPr>
          <w:rFonts w:ascii="Times New Roman" w:eastAsia="Times New Roman" w:hAnsi="Times New Roman"/>
          <w:b/>
          <w:sz w:val="28"/>
          <w:szCs w:val="28"/>
        </w:rPr>
        <w:lastRenderedPageBreak/>
        <w:t>Министерство образования и науки Российской Федерации</w:t>
      </w:r>
    </w:p>
    <w:p w14:paraId="76F7EC10" w14:textId="77777777" w:rsidR="006A5D1C" w:rsidRPr="00865F2D" w:rsidRDefault="006A5D1C" w:rsidP="006A5D1C">
      <w:pPr>
        <w:spacing w:after="0" w:line="240" w:lineRule="auto"/>
        <w:jc w:val="center"/>
        <w:rPr>
          <w:rFonts w:ascii="Times New Roman" w:eastAsia="Times New Roman" w:hAnsi="Times New Roman"/>
          <w:sz w:val="28"/>
          <w:szCs w:val="28"/>
        </w:rPr>
      </w:pPr>
      <w:r w:rsidRPr="00865F2D">
        <w:rPr>
          <w:rFonts w:ascii="Times New Roman" w:eastAsia="Times New Roman" w:hAnsi="Times New Roman"/>
          <w:sz w:val="28"/>
          <w:szCs w:val="28"/>
        </w:rPr>
        <w:t>Федеральное государственное автономное образовательное учреждение</w:t>
      </w:r>
    </w:p>
    <w:p w14:paraId="20280B9D" w14:textId="77777777" w:rsidR="006A5D1C" w:rsidRPr="00865F2D" w:rsidRDefault="006A5D1C" w:rsidP="006A5D1C">
      <w:pPr>
        <w:spacing w:after="0" w:line="240" w:lineRule="auto"/>
        <w:jc w:val="center"/>
        <w:rPr>
          <w:rFonts w:ascii="Times New Roman" w:eastAsia="Times New Roman" w:hAnsi="Times New Roman"/>
          <w:sz w:val="28"/>
          <w:szCs w:val="28"/>
        </w:rPr>
      </w:pPr>
      <w:r w:rsidRPr="00865F2D">
        <w:rPr>
          <w:rFonts w:ascii="Times New Roman" w:eastAsia="Times New Roman" w:hAnsi="Times New Roman"/>
          <w:sz w:val="28"/>
          <w:szCs w:val="28"/>
        </w:rPr>
        <w:t>высшего образования</w:t>
      </w:r>
    </w:p>
    <w:p w14:paraId="3B524BCB" w14:textId="77777777" w:rsidR="006A5D1C" w:rsidRPr="00865F2D" w:rsidRDefault="006A5D1C" w:rsidP="006A5D1C">
      <w:pPr>
        <w:spacing w:after="0" w:line="240" w:lineRule="auto"/>
        <w:jc w:val="center"/>
        <w:rPr>
          <w:rFonts w:ascii="Times New Roman" w:eastAsia="Times New Roman" w:hAnsi="Times New Roman"/>
          <w:b/>
          <w:sz w:val="28"/>
          <w:szCs w:val="28"/>
        </w:rPr>
      </w:pPr>
      <w:r w:rsidRPr="00865F2D">
        <w:rPr>
          <w:rFonts w:ascii="Times New Roman" w:eastAsia="Times New Roman" w:hAnsi="Times New Roman"/>
          <w:b/>
          <w:sz w:val="28"/>
          <w:szCs w:val="28"/>
        </w:rPr>
        <w:t>«НАЦИОНАЛЬНЫЙ ИССЛЕДОВАТЕЛЬСКИЙ</w:t>
      </w:r>
    </w:p>
    <w:p w14:paraId="5F3288B4" w14:textId="77777777" w:rsidR="006A5D1C" w:rsidRPr="00865F2D" w:rsidRDefault="006A5D1C" w:rsidP="006A5D1C">
      <w:pPr>
        <w:pBdr>
          <w:bottom w:val="single" w:sz="12" w:space="1" w:color="auto"/>
        </w:pBdr>
        <w:spacing w:after="0" w:line="240" w:lineRule="auto"/>
        <w:jc w:val="center"/>
        <w:rPr>
          <w:rFonts w:ascii="Times New Roman" w:eastAsia="Times New Roman" w:hAnsi="Times New Roman"/>
          <w:b/>
          <w:sz w:val="28"/>
          <w:szCs w:val="28"/>
        </w:rPr>
      </w:pPr>
      <w:r w:rsidRPr="00865F2D">
        <w:rPr>
          <w:rFonts w:ascii="Times New Roman" w:eastAsia="Times New Roman" w:hAnsi="Times New Roman"/>
          <w:b/>
          <w:sz w:val="28"/>
          <w:szCs w:val="28"/>
        </w:rPr>
        <w:t>ТОМСКИЙ ПОЛИТЕХНИЧЕСКИЙ УНИВЕРСИТЕТ»</w:t>
      </w:r>
    </w:p>
    <w:p w14:paraId="30B3590D" w14:textId="77777777" w:rsidR="006A5D1C" w:rsidRPr="00865F2D" w:rsidRDefault="006A5D1C" w:rsidP="006A5D1C">
      <w:pPr>
        <w:spacing w:after="0" w:line="240" w:lineRule="auto"/>
        <w:jc w:val="center"/>
        <w:rPr>
          <w:rFonts w:ascii="Times New Roman" w:eastAsia="Times New Roman" w:hAnsi="Times New Roman"/>
          <w:b/>
          <w:sz w:val="28"/>
          <w:szCs w:val="28"/>
        </w:rPr>
      </w:pPr>
    </w:p>
    <w:p w14:paraId="6B6C24A2" w14:textId="77777777" w:rsidR="006A5D1C" w:rsidRPr="00865F2D" w:rsidRDefault="006A5D1C" w:rsidP="006A5D1C">
      <w:pPr>
        <w:spacing w:after="0" w:line="240" w:lineRule="auto"/>
        <w:rPr>
          <w:rFonts w:ascii="Times New Roman" w:eastAsia="Times New Roman" w:hAnsi="Times New Roman"/>
          <w:sz w:val="28"/>
          <w:szCs w:val="28"/>
        </w:rPr>
      </w:pPr>
      <w:r w:rsidRPr="00865F2D">
        <w:rPr>
          <w:rFonts w:ascii="Times New Roman" w:eastAsia="Times New Roman" w:hAnsi="Times New Roman"/>
          <w:sz w:val="28"/>
          <w:szCs w:val="28"/>
        </w:rPr>
        <w:t>Институт</w:t>
      </w:r>
      <w:r w:rsidR="00865F2D" w:rsidRPr="00865F2D">
        <w:rPr>
          <w:rFonts w:ascii="Times New Roman" w:eastAsiaTheme="minorEastAsia" w:hAnsi="Times New Roman"/>
          <w:sz w:val="28"/>
          <w:szCs w:val="28"/>
          <w:lang w:eastAsia="zh-CN"/>
        </w:rPr>
        <w:t xml:space="preserve"> </w:t>
      </w:r>
      <w:r w:rsidR="00865F2D" w:rsidRPr="00865F2D">
        <w:rPr>
          <w:rFonts w:ascii="Times New Roman" w:hAnsi="Times New Roman"/>
          <w:sz w:val="28"/>
          <w:szCs w:val="28"/>
          <w:u w:val="single"/>
        </w:rPr>
        <w:t>Международного Образования</w:t>
      </w:r>
      <w:proofErr w:type="gramStart"/>
      <w:r w:rsidR="00865F2D" w:rsidRPr="00865F2D">
        <w:rPr>
          <w:rFonts w:ascii="Times New Roman" w:hAnsi="Times New Roman"/>
          <w:sz w:val="28"/>
          <w:szCs w:val="28"/>
          <w:u w:val="single"/>
        </w:rPr>
        <w:t xml:space="preserve"> И</w:t>
      </w:r>
      <w:proofErr w:type="gramEnd"/>
      <w:r w:rsidR="00865F2D" w:rsidRPr="00865F2D">
        <w:rPr>
          <w:rFonts w:ascii="Times New Roman" w:hAnsi="Times New Roman"/>
          <w:sz w:val="28"/>
          <w:szCs w:val="28"/>
          <w:u w:val="single"/>
        </w:rPr>
        <w:t xml:space="preserve"> Языковой Коммуникации</w:t>
      </w:r>
    </w:p>
    <w:p w14:paraId="2EC63DAF" w14:textId="77777777" w:rsidR="006A5D1C" w:rsidRPr="00865F2D" w:rsidRDefault="006A5D1C" w:rsidP="006A5D1C">
      <w:pPr>
        <w:spacing w:after="0" w:line="240" w:lineRule="auto"/>
        <w:rPr>
          <w:rFonts w:ascii="Times New Roman" w:eastAsia="Times New Roman" w:hAnsi="Times New Roman"/>
          <w:sz w:val="28"/>
          <w:szCs w:val="28"/>
        </w:rPr>
      </w:pPr>
      <w:r w:rsidRPr="00865F2D">
        <w:rPr>
          <w:rFonts w:ascii="Times New Roman" w:eastAsia="Times New Roman" w:hAnsi="Times New Roman"/>
          <w:sz w:val="28"/>
          <w:szCs w:val="28"/>
        </w:rPr>
        <w:t xml:space="preserve">Направление подготовки (специальность) </w:t>
      </w:r>
      <w:r w:rsidR="00865F2D">
        <w:rPr>
          <w:rFonts w:ascii="Times New Roman" w:eastAsia="Times New Roman" w:hAnsi="Times New Roman"/>
          <w:sz w:val="28"/>
          <w:szCs w:val="28"/>
          <w:u w:val="single"/>
        </w:rPr>
        <w:t>Ф</w:t>
      </w:r>
      <w:r w:rsidRPr="00865F2D">
        <w:rPr>
          <w:rFonts w:ascii="Times New Roman" w:eastAsia="Times New Roman" w:hAnsi="Times New Roman"/>
          <w:sz w:val="28"/>
          <w:szCs w:val="28"/>
          <w:u w:val="single"/>
        </w:rPr>
        <w:t>изика</w:t>
      </w:r>
    </w:p>
    <w:p w14:paraId="06392C88" w14:textId="77777777" w:rsidR="006A5D1C" w:rsidRPr="00865F2D" w:rsidRDefault="006A5D1C" w:rsidP="006A5D1C">
      <w:pPr>
        <w:spacing w:after="0" w:line="240" w:lineRule="auto"/>
        <w:rPr>
          <w:rFonts w:ascii="Times New Roman" w:eastAsia="Times New Roman" w:hAnsi="Times New Roman"/>
          <w:sz w:val="28"/>
          <w:szCs w:val="28"/>
        </w:rPr>
      </w:pPr>
      <w:r w:rsidRPr="00865F2D">
        <w:rPr>
          <w:rFonts w:ascii="Times New Roman" w:eastAsia="Times New Roman" w:hAnsi="Times New Roman"/>
          <w:sz w:val="28"/>
          <w:szCs w:val="28"/>
        </w:rPr>
        <w:t>Кафедра</w:t>
      </w:r>
      <w:r w:rsidR="00865F2D" w:rsidRPr="00865F2D">
        <w:rPr>
          <w:rFonts w:ascii="Times New Roman" w:eastAsiaTheme="minorEastAsia" w:hAnsi="Times New Roman"/>
          <w:sz w:val="28"/>
          <w:szCs w:val="28"/>
          <w:lang w:eastAsia="zh-CN"/>
        </w:rPr>
        <w:t xml:space="preserve"> </w:t>
      </w:r>
      <w:r w:rsidR="00865F2D" w:rsidRPr="00865F2D">
        <w:rPr>
          <w:rFonts w:ascii="Times New Roman" w:hAnsi="Times New Roman"/>
          <w:sz w:val="28"/>
          <w:szCs w:val="28"/>
          <w:u w:val="single"/>
        </w:rPr>
        <w:t>Междисциплинарная</w:t>
      </w:r>
    </w:p>
    <w:p w14:paraId="5A6E1B98" w14:textId="77777777" w:rsidR="006A5D1C" w:rsidRPr="00865F2D" w:rsidRDefault="006A5D1C" w:rsidP="006A5D1C">
      <w:pPr>
        <w:spacing w:after="0" w:line="240" w:lineRule="auto"/>
        <w:ind w:left="5670" w:firstLine="4"/>
        <w:jc w:val="both"/>
        <w:rPr>
          <w:rFonts w:ascii="Times New Roman" w:eastAsia="Times New Roman" w:hAnsi="Times New Roman"/>
          <w:sz w:val="28"/>
          <w:szCs w:val="28"/>
        </w:rPr>
      </w:pPr>
    </w:p>
    <w:p w14:paraId="4D258D48" w14:textId="77777777" w:rsidR="006A5D1C" w:rsidRPr="00865F2D" w:rsidRDefault="006A5D1C" w:rsidP="006A5D1C">
      <w:pPr>
        <w:spacing w:after="0" w:line="240" w:lineRule="auto"/>
        <w:ind w:left="5670" w:firstLine="4"/>
        <w:jc w:val="both"/>
        <w:rPr>
          <w:rFonts w:ascii="Times New Roman" w:eastAsia="Times New Roman" w:hAnsi="Times New Roman"/>
          <w:sz w:val="28"/>
          <w:szCs w:val="28"/>
        </w:rPr>
      </w:pPr>
      <w:r w:rsidRPr="00865F2D">
        <w:rPr>
          <w:rFonts w:ascii="Times New Roman" w:eastAsia="Times New Roman" w:hAnsi="Times New Roman"/>
          <w:sz w:val="28"/>
          <w:szCs w:val="28"/>
        </w:rPr>
        <w:t>УТВЕРЖДАЮ:</w:t>
      </w:r>
    </w:p>
    <w:p w14:paraId="34A9CEAF" w14:textId="77777777" w:rsidR="006A5D1C" w:rsidRPr="00865F2D" w:rsidRDefault="006A5D1C" w:rsidP="006A5D1C">
      <w:pPr>
        <w:spacing w:after="0" w:line="240" w:lineRule="auto"/>
        <w:ind w:left="5670" w:firstLine="4"/>
        <w:jc w:val="both"/>
        <w:rPr>
          <w:rFonts w:ascii="Times New Roman" w:eastAsia="Times New Roman" w:hAnsi="Times New Roman"/>
          <w:sz w:val="28"/>
          <w:szCs w:val="28"/>
        </w:rPr>
      </w:pPr>
      <w:r w:rsidRPr="00865F2D">
        <w:rPr>
          <w:rFonts w:ascii="Times New Roman" w:eastAsia="Times New Roman" w:hAnsi="Times New Roman"/>
          <w:sz w:val="28"/>
          <w:szCs w:val="28"/>
        </w:rPr>
        <w:t>Зав. кафедрой ОФ</w:t>
      </w:r>
    </w:p>
    <w:p w14:paraId="716AED02" w14:textId="77777777" w:rsidR="006A5D1C" w:rsidRPr="00865F2D" w:rsidRDefault="006A5D1C" w:rsidP="006A5D1C">
      <w:pPr>
        <w:spacing w:after="0" w:line="240" w:lineRule="auto"/>
        <w:ind w:left="5670" w:firstLine="4"/>
        <w:jc w:val="both"/>
        <w:rPr>
          <w:rFonts w:ascii="Times New Roman" w:eastAsia="Times New Roman" w:hAnsi="Times New Roman"/>
          <w:sz w:val="28"/>
          <w:szCs w:val="28"/>
        </w:rPr>
      </w:pPr>
      <w:r w:rsidRPr="00865F2D">
        <w:rPr>
          <w:rFonts w:ascii="Times New Roman" w:eastAsia="Times New Roman" w:hAnsi="Times New Roman"/>
          <w:sz w:val="28"/>
          <w:szCs w:val="28"/>
        </w:rPr>
        <w:t>_____     ______</w:t>
      </w:r>
      <w:r w:rsidR="005D25F7" w:rsidRPr="00865F2D">
        <w:rPr>
          <w:rFonts w:ascii="Times New Roman" w:eastAsia="Times New Roman" w:hAnsi="Times New Roman"/>
          <w:sz w:val="28"/>
          <w:szCs w:val="28"/>
        </w:rPr>
        <w:t>_ Лидер</w:t>
      </w:r>
      <w:r w:rsidRPr="00865F2D">
        <w:rPr>
          <w:rFonts w:ascii="Times New Roman" w:eastAsia="Times New Roman" w:hAnsi="Times New Roman"/>
          <w:sz w:val="28"/>
          <w:szCs w:val="28"/>
          <w:u w:val="single"/>
        </w:rPr>
        <w:t xml:space="preserve"> А.М.</w:t>
      </w:r>
    </w:p>
    <w:p w14:paraId="2E1352F9" w14:textId="77777777" w:rsidR="006A5D1C" w:rsidRPr="00865F2D" w:rsidRDefault="006A5D1C" w:rsidP="006A5D1C">
      <w:pPr>
        <w:spacing w:after="0" w:line="240" w:lineRule="auto"/>
        <w:ind w:left="5670" w:firstLine="4"/>
        <w:jc w:val="both"/>
        <w:rPr>
          <w:rFonts w:ascii="Times New Roman" w:eastAsia="Times New Roman" w:hAnsi="Times New Roman"/>
          <w:sz w:val="28"/>
          <w:szCs w:val="28"/>
        </w:rPr>
      </w:pPr>
      <w:r w:rsidRPr="00865F2D">
        <w:rPr>
          <w:rFonts w:ascii="Times New Roman" w:eastAsia="Times New Roman" w:hAnsi="Times New Roman"/>
          <w:sz w:val="28"/>
          <w:szCs w:val="28"/>
        </w:rPr>
        <w:t>(</w:t>
      </w:r>
      <w:r w:rsidR="005D25F7" w:rsidRPr="00865F2D">
        <w:rPr>
          <w:rFonts w:ascii="Times New Roman" w:eastAsia="Times New Roman" w:hAnsi="Times New Roman"/>
          <w:sz w:val="28"/>
          <w:szCs w:val="28"/>
        </w:rPr>
        <w:t>Подпись)</w:t>
      </w:r>
      <w:r w:rsidR="005D25F7" w:rsidRPr="00865F2D">
        <w:rPr>
          <w:rFonts w:ascii="Times New Roman" w:eastAsiaTheme="minorEastAsia" w:hAnsi="Times New Roman"/>
          <w:sz w:val="28"/>
          <w:szCs w:val="28"/>
          <w:lang w:eastAsia="zh-CN"/>
        </w:rPr>
        <w:t xml:space="preserve">  </w:t>
      </w:r>
      <w:r w:rsidR="005D25F7" w:rsidRPr="00865F2D">
        <w:rPr>
          <w:rFonts w:ascii="Times New Roman" w:eastAsia="Times New Roman" w:hAnsi="Times New Roman"/>
          <w:sz w:val="28"/>
          <w:szCs w:val="28"/>
        </w:rPr>
        <w:t xml:space="preserve"> (Дата)     </w:t>
      </w:r>
      <w:r w:rsidRPr="00865F2D">
        <w:rPr>
          <w:rFonts w:ascii="Times New Roman" w:eastAsia="Times New Roman" w:hAnsi="Times New Roman"/>
          <w:sz w:val="28"/>
          <w:szCs w:val="28"/>
        </w:rPr>
        <w:t xml:space="preserve">  (Ф.И.О.)</w:t>
      </w:r>
    </w:p>
    <w:p w14:paraId="3662EE01" w14:textId="77777777" w:rsidR="006A5D1C" w:rsidRPr="00865F2D" w:rsidRDefault="006A5D1C" w:rsidP="006A5D1C">
      <w:pPr>
        <w:spacing w:after="0" w:line="240" w:lineRule="auto"/>
        <w:ind w:left="5670"/>
        <w:jc w:val="both"/>
        <w:rPr>
          <w:rFonts w:ascii="Times New Roman" w:eastAsia="Times New Roman" w:hAnsi="Times New Roman"/>
          <w:sz w:val="28"/>
          <w:szCs w:val="28"/>
        </w:rPr>
      </w:pPr>
    </w:p>
    <w:p w14:paraId="0C516426" w14:textId="77777777" w:rsidR="006A5D1C" w:rsidRPr="00865F2D" w:rsidRDefault="006A5D1C" w:rsidP="006A5D1C">
      <w:pPr>
        <w:spacing w:after="0" w:line="240" w:lineRule="auto"/>
        <w:jc w:val="center"/>
        <w:rPr>
          <w:rFonts w:ascii="Times New Roman" w:eastAsia="Times New Roman" w:hAnsi="Times New Roman"/>
          <w:b/>
          <w:sz w:val="28"/>
          <w:szCs w:val="28"/>
        </w:rPr>
      </w:pPr>
      <w:r w:rsidRPr="00865F2D">
        <w:rPr>
          <w:rFonts w:ascii="Times New Roman" w:eastAsia="Times New Roman" w:hAnsi="Times New Roman"/>
          <w:b/>
          <w:sz w:val="28"/>
          <w:szCs w:val="28"/>
        </w:rPr>
        <w:t>ЗАДАНИЕ</w:t>
      </w:r>
    </w:p>
    <w:p w14:paraId="297BB9BB" w14:textId="77777777" w:rsidR="006A5D1C" w:rsidRPr="00865F2D" w:rsidRDefault="006A5D1C" w:rsidP="006A5D1C">
      <w:pPr>
        <w:spacing w:after="0" w:line="240" w:lineRule="auto"/>
        <w:jc w:val="center"/>
        <w:rPr>
          <w:rFonts w:ascii="Times New Roman" w:eastAsia="Times New Roman" w:hAnsi="Times New Roman"/>
          <w:b/>
          <w:sz w:val="28"/>
          <w:szCs w:val="28"/>
        </w:rPr>
      </w:pPr>
      <w:r w:rsidRPr="00865F2D">
        <w:rPr>
          <w:rFonts w:ascii="Times New Roman" w:eastAsia="Times New Roman" w:hAnsi="Times New Roman"/>
          <w:b/>
          <w:sz w:val="28"/>
          <w:szCs w:val="28"/>
        </w:rPr>
        <w:t>на выполнение выпускной квалификационной работы</w:t>
      </w:r>
    </w:p>
    <w:p w14:paraId="0A91100E" w14:textId="77777777" w:rsidR="006A5D1C" w:rsidRPr="00865F2D" w:rsidRDefault="006A5D1C" w:rsidP="006A5D1C">
      <w:pPr>
        <w:spacing w:after="0" w:line="240" w:lineRule="auto"/>
        <w:jc w:val="both"/>
        <w:rPr>
          <w:rFonts w:ascii="Times New Roman" w:eastAsia="Times New Roman" w:hAnsi="Times New Roman"/>
          <w:sz w:val="28"/>
          <w:szCs w:val="28"/>
        </w:rPr>
      </w:pPr>
      <w:r w:rsidRPr="00865F2D">
        <w:rPr>
          <w:rFonts w:ascii="Times New Roman" w:eastAsia="Times New Roman" w:hAnsi="Times New Roman"/>
          <w:sz w:val="28"/>
          <w:szCs w:val="28"/>
        </w:rPr>
        <w:t>В форме:</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9498"/>
      </w:tblGrid>
      <w:tr w:rsidR="006A5D1C" w:rsidRPr="00865F2D" w14:paraId="7879FB38" w14:textId="77777777" w:rsidTr="006A5D1C">
        <w:tc>
          <w:tcPr>
            <w:tcW w:w="9498" w:type="dxa"/>
          </w:tcPr>
          <w:p w14:paraId="7A21A9BF" w14:textId="77777777" w:rsidR="006A5D1C" w:rsidRPr="00865F2D" w:rsidRDefault="006A5D1C" w:rsidP="006A5D1C">
            <w:pPr>
              <w:spacing w:after="0" w:line="240" w:lineRule="auto"/>
              <w:jc w:val="center"/>
              <w:rPr>
                <w:rFonts w:ascii="Times New Roman" w:eastAsia="Times New Roman" w:hAnsi="Times New Roman"/>
                <w:sz w:val="28"/>
                <w:szCs w:val="28"/>
              </w:rPr>
            </w:pPr>
            <w:r w:rsidRPr="00865F2D">
              <w:rPr>
                <w:rFonts w:ascii="Times New Roman" w:eastAsia="Times New Roman" w:hAnsi="Times New Roman"/>
                <w:sz w:val="28"/>
                <w:szCs w:val="28"/>
              </w:rPr>
              <w:t>бакалаврской работы</w:t>
            </w:r>
          </w:p>
        </w:tc>
      </w:tr>
    </w:tbl>
    <w:p w14:paraId="7AA796D7" w14:textId="77777777" w:rsidR="006A5D1C" w:rsidRPr="00865F2D" w:rsidRDefault="006A5D1C" w:rsidP="006A5D1C">
      <w:pPr>
        <w:spacing w:after="0" w:line="240" w:lineRule="auto"/>
        <w:jc w:val="center"/>
        <w:rPr>
          <w:rFonts w:ascii="Times New Roman" w:eastAsia="Times New Roman" w:hAnsi="Times New Roman"/>
          <w:sz w:val="28"/>
          <w:szCs w:val="28"/>
        </w:rPr>
      </w:pPr>
    </w:p>
    <w:p w14:paraId="0A52ADEB" w14:textId="77777777" w:rsidR="006A5D1C" w:rsidRPr="00865F2D" w:rsidRDefault="006A5D1C" w:rsidP="006A5D1C">
      <w:pPr>
        <w:spacing w:after="0" w:line="240" w:lineRule="auto"/>
        <w:jc w:val="both"/>
        <w:rPr>
          <w:rFonts w:ascii="Times New Roman" w:eastAsia="Times New Roman" w:hAnsi="Times New Roman"/>
          <w:sz w:val="28"/>
          <w:szCs w:val="28"/>
        </w:rPr>
      </w:pPr>
      <w:r w:rsidRPr="00865F2D">
        <w:rPr>
          <w:rFonts w:ascii="Times New Roman" w:eastAsia="Times New Roman" w:hAnsi="Times New Roman"/>
          <w:sz w:val="28"/>
          <w:szCs w:val="28"/>
        </w:rPr>
        <w:t>Студенту:</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94"/>
        <w:gridCol w:w="6804"/>
      </w:tblGrid>
      <w:tr w:rsidR="006A5D1C" w:rsidRPr="00865F2D" w14:paraId="1C38D654" w14:textId="77777777" w:rsidTr="006A5D1C">
        <w:tc>
          <w:tcPr>
            <w:tcW w:w="2694" w:type="dxa"/>
          </w:tcPr>
          <w:p w14:paraId="20E6D4EF" w14:textId="77777777" w:rsidR="006A5D1C" w:rsidRPr="00865F2D" w:rsidRDefault="006A5D1C" w:rsidP="006A5D1C">
            <w:pPr>
              <w:spacing w:after="0" w:line="240" w:lineRule="auto"/>
              <w:jc w:val="center"/>
              <w:rPr>
                <w:rFonts w:ascii="Times New Roman" w:eastAsia="Times New Roman" w:hAnsi="Times New Roman"/>
                <w:b/>
                <w:sz w:val="28"/>
                <w:szCs w:val="28"/>
              </w:rPr>
            </w:pPr>
            <w:r w:rsidRPr="00865F2D">
              <w:rPr>
                <w:rFonts w:ascii="Times New Roman" w:eastAsia="Times New Roman" w:hAnsi="Times New Roman"/>
                <w:b/>
                <w:sz w:val="28"/>
                <w:szCs w:val="28"/>
              </w:rPr>
              <w:t>Группа</w:t>
            </w:r>
          </w:p>
        </w:tc>
        <w:tc>
          <w:tcPr>
            <w:tcW w:w="6804" w:type="dxa"/>
          </w:tcPr>
          <w:p w14:paraId="52839004" w14:textId="77777777" w:rsidR="006A5D1C" w:rsidRPr="00865F2D" w:rsidRDefault="006A5D1C" w:rsidP="006A5D1C">
            <w:pPr>
              <w:spacing w:after="0" w:line="240" w:lineRule="auto"/>
              <w:jc w:val="center"/>
              <w:rPr>
                <w:rFonts w:ascii="Times New Roman" w:eastAsia="Times New Roman" w:hAnsi="Times New Roman"/>
                <w:b/>
                <w:sz w:val="28"/>
                <w:szCs w:val="28"/>
              </w:rPr>
            </w:pPr>
            <w:r w:rsidRPr="00865F2D">
              <w:rPr>
                <w:rFonts w:ascii="Times New Roman" w:eastAsia="Times New Roman" w:hAnsi="Times New Roman"/>
                <w:b/>
                <w:sz w:val="28"/>
                <w:szCs w:val="28"/>
              </w:rPr>
              <w:t>ФИО</w:t>
            </w:r>
          </w:p>
        </w:tc>
      </w:tr>
      <w:tr w:rsidR="006A5D1C" w:rsidRPr="00865F2D" w14:paraId="7C643790" w14:textId="77777777" w:rsidTr="006A5D1C">
        <w:tc>
          <w:tcPr>
            <w:tcW w:w="2694" w:type="dxa"/>
          </w:tcPr>
          <w:p w14:paraId="4B830512" w14:textId="77777777" w:rsidR="006A5D1C" w:rsidRPr="00865F2D" w:rsidRDefault="00865F2D" w:rsidP="006A5D1C">
            <w:pPr>
              <w:spacing w:after="0" w:line="240" w:lineRule="auto"/>
              <w:jc w:val="center"/>
              <w:rPr>
                <w:rFonts w:ascii="Times New Roman" w:eastAsia="Times New Roman" w:hAnsi="Times New Roman"/>
                <w:sz w:val="28"/>
                <w:szCs w:val="28"/>
              </w:rPr>
            </w:pPr>
            <w:r>
              <w:rPr>
                <w:rFonts w:ascii="Times New Roman" w:eastAsia="Times New Roman" w:hAnsi="Times New Roman"/>
                <w:sz w:val="28"/>
                <w:szCs w:val="28"/>
              </w:rPr>
              <w:t>15</w:t>
            </w:r>
            <w:r w:rsidR="006A5D1C" w:rsidRPr="00865F2D">
              <w:rPr>
                <w:rFonts w:ascii="Times New Roman" w:eastAsia="Times New Roman" w:hAnsi="Times New Roman"/>
                <w:sz w:val="28"/>
                <w:szCs w:val="28"/>
              </w:rPr>
              <w:t>0Б01</w:t>
            </w:r>
          </w:p>
        </w:tc>
        <w:tc>
          <w:tcPr>
            <w:tcW w:w="6804" w:type="dxa"/>
          </w:tcPr>
          <w:p w14:paraId="7C6651FC" w14:textId="77777777" w:rsidR="006A5D1C" w:rsidRPr="00865F2D" w:rsidRDefault="00865F2D" w:rsidP="006A5D1C">
            <w:pPr>
              <w:spacing w:after="0" w:line="240" w:lineRule="auto"/>
              <w:jc w:val="center"/>
              <w:rPr>
                <w:rFonts w:ascii="Times New Roman" w:eastAsia="Times New Roman" w:hAnsi="Times New Roman"/>
                <w:sz w:val="28"/>
                <w:szCs w:val="28"/>
              </w:rPr>
            </w:pPr>
            <w:r>
              <w:rPr>
                <w:rFonts w:ascii="Times New Roman" w:eastAsia="Times New Roman" w:hAnsi="Times New Roman"/>
                <w:sz w:val="28"/>
                <w:szCs w:val="28"/>
              </w:rPr>
              <w:t xml:space="preserve">Сю </w:t>
            </w:r>
            <w:proofErr w:type="spellStart"/>
            <w:r>
              <w:rPr>
                <w:rFonts w:ascii="Times New Roman" w:eastAsia="Times New Roman" w:hAnsi="Times New Roman"/>
                <w:sz w:val="28"/>
                <w:szCs w:val="28"/>
              </w:rPr>
              <w:t>Шуайкай</w:t>
            </w:r>
            <w:proofErr w:type="spellEnd"/>
          </w:p>
        </w:tc>
      </w:tr>
    </w:tbl>
    <w:p w14:paraId="2BB49BCE" w14:textId="77777777" w:rsidR="006A5D1C" w:rsidRPr="00865F2D" w:rsidRDefault="006A5D1C" w:rsidP="006A5D1C">
      <w:pPr>
        <w:spacing w:after="0" w:line="240" w:lineRule="auto"/>
        <w:jc w:val="both"/>
        <w:rPr>
          <w:rFonts w:ascii="Times New Roman" w:eastAsia="Times New Roman" w:hAnsi="Times New Roman"/>
          <w:sz w:val="28"/>
          <w:szCs w:val="28"/>
        </w:rPr>
      </w:pPr>
      <w:r w:rsidRPr="00865F2D">
        <w:rPr>
          <w:rFonts w:ascii="Times New Roman" w:eastAsia="Times New Roman" w:hAnsi="Times New Roman"/>
          <w:sz w:val="28"/>
          <w:szCs w:val="28"/>
        </w:rPr>
        <w:t xml:space="preserve">Тема работы: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954"/>
        <w:gridCol w:w="3544"/>
      </w:tblGrid>
      <w:tr w:rsidR="006A5D1C" w:rsidRPr="00865F2D" w14:paraId="41286574" w14:textId="77777777" w:rsidTr="006A5D1C">
        <w:tc>
          <w:tcPr>
            <w:tcW w:w="9498" w:type="dxa"/>
            <w:gridSpan w:val="2"/>
          </w:tcPr>
          <w:p w14:paraId="4AC9F77D" w14:textId="77777777" w:rsidR="006A5D1C" w:rsidRPr="00865F2D" w:rsidRDefault="001A5658" w:rsidP="006A5D1C">
            <w:pPr>
              <w:spacing w:after="0" w:line="360" w:lineRule="auto"/>
              <w:jc w:val="center"/>
              <w:rPr>
                <w:rFonts w:ascii="Times New Roman" w:eastAsia="Times New Roman" w:hAnsi="Times New Roman"/>
                <w:sz w:val="28"/>
                <w:szCs w:val="28"/>
              </w:rPr>
            </w:pPr>
            <w:r w:rsidRPr="006A6BC0">
              <w:rPr>
                <w:rFonts w:ascii="Times New Roman" w:hAnsi="Times New Roman"/>
                <w:sz w:val="28"/>
                <w:szCs w:val="28"/>
              </w:rPr>
              <w:t>Разработка системы термостатирования образцов для стенда по измерениям электрического сопротивления металлов</w:t>
            </w:r>
          </w:p>
        </w:tc>
      </w:tr>
      <w:tr w:rsidR="006A5D1C" w:rsidRPr="00865F2D" w14:paraId="64C5763B" w14:textId="77777777" w:rsidTr="006A5D1C">
        <w:tc>
          <w:tcPr>
            <w:tcW w:w="5954" w:type="dxa"/>
            <w:tcBorders>
              <w:right w:val="single" w:sz="4" w:space="0" w:color="auto"/>
            </w:tcBorders>
          </w:tcPr>
          <w:p w14:paraId="45C8F453" w14:textId="77777777" w:rsidR="006A5D1C" w:rsidRPr="00865F2D" w:rsidRDefault="006A5D1C" w:rsidP="006A5D1C">
            <w:pPr>
              <w:spacing w:after="0" w:line="240" w:lineRule="auto"/>
              <w:rPr>
                <w:rFonts w:ascii="Times New Roman" w:eastAsia="Times New Roman" w:hAnsi="Times New Roman"/>
                <w:sz w:val="28"/>
                <w:szCs w:val="28"/>
              </w:rPr>
            </w:pPr>
            <w:r w:rsidRPr="00865F2D">
              <w:rPr>
                <w:rFonts w:ascii="Times New Roman" w:eastAsia="Times New Roman" w:hAnsi="Times New Roman"/>
                <w:sz w:val="28"/>
                <w:szCs w:val="28"/>
              </w:rPr>
              <w:t>Утверждена приказом директора (дата, номер)</w:t>
            </w:r>
          </w:p>
        </w:tc>
        <w:tc>
          <w:tcPr>
            <w:tcW w:w="3544" w:type="dxa"/>
            <w:tcBorders>
              <w:left w:val="single" w:sz="4" w:space="0" w:color="auto"/>
            </w:tcBorders>
          </w:tcPr>
          <w:p w14:paraId="4951DE2E" w14:textId="77777777" w:rsidR="006A5D1C" w:rsidRPr="00865F2D" w:rsidRDefault="006A5D1C" w:rsidP="006A5D1C">
            <w:pPr>
              <w:spacing w:after="0" w:line="240" w:lineRule="auto"/>
              <w:jc w:val="both"/>
              <w:rPr>
                <w:rFonts w:ascii="Times New Roman" w:eastAsia="Times New Roman" w:hAnsi="Times New Roman"/>
                <w:sz w:val="28"/>
                <w:szCs w:val="28"/>
              </w:rPr>
            </w:pPr>
          </w:p>
        </w:tc>
      </w:tr>
    </w:tbl>
    <w:p w14:paraId="0655A861" w14:textId="77777777" w:rsidR="006A5D1C" w:rsidRPr="00865F2D" w:rsidRDefault="006A5D1C" w:rsidP="006A5D1C">
      <w:pPr>
        <w:spacing w:after="0" w:line="240" w:lineRule="auto"/>
        <w:jc w:val="both"/>
        <w:rPr>
          <w:rFonts w:ascii="Times New Roman" w:eastAsia="Times New Roman" w:hAnsi="Times New Roman"/>
          <w:sz w:val="28"/>
          <w:szCs w:val="28"/>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954"/>
        <w:gridCol w:w="3544"/>
      </w:tblGrid>
      <w:tr w:rsidR="006A5D1C" w:rsidRPr="00865F2D" w14:paraId="7D56ABE4" w14:textId="77777777" w:rsidTr="006A5D1C">
        <w:tc>
          <w:tcPr>
            <w:tcW w:w="5954" w:type="dxa"/>
          </w:tcPr>
          <w:p w14:paraId="1F2936C8" w14:textId="77777777" w:rsidR="006A5D1C" w:rsidRPr="00865F2D" w:rsidRDefault="006A5D1C" w:rsidP="006A5D1C">
            <w:pPr>
              <w:spacing w:after="0" w:line="240" w:lineRule="auto"/>
              <w:jc w:val="both"/>
              <w:rPr>
                <w:rFonts w:ascii="Times New Roman" w:eastAsia="Times New Roman" w:hAnsi="Times New Roman"/>
                <w:sz w:val="28"/>
                <w:szCs w:val="28"/>
              </w:rPr>
            </w:pPr>
            <w:r w:rsidRPr="00865F2D">
              <w:rPr>
                <w:rFonts w:ascii="Times New Roman" w:eastAsia="Times New Roman" w:hAnsi="Times New Roman"/>
                <w:sz w:val="28"/>
                <w:szCs w:val="28"/>
              </w:rPr>
              <w:t>Срок сдачи студентом выполненной работы:</w:t>
            </w:r>
          </w:p>
        </w:tc>
        <w:tc>
          <w:tcPr>
            <w:tcW w:w="3544" w:type="dxa"/>
          </w:tcPr>
          <w:p w14:paraId="0B274A36" w14:textId="77777777" w:rsidR="006A5D1C" w:rsidRPr="00865F2D" w:rsidRDefault="006A5D1C" w:rsidP="006A5D1C">
            <w:pPr>
              <w:spacing w:after="0" w:line="240" w:lineRule="auto"/>
              <w:jc w:val="center"/>
              <w:rPr>
                <w:rFonts w:ascii="Times New Roman" w:eastAsia="Times New Roman" w:hAnsi="Times New Roman"/>
                <w:sz w:val="28"/>
                <w:szCs w:val="28"/>
              </w:rPr>
            </w:pPr>
            <w:r w:rsidRPr="00865F2D">
              <w:rPr>
                <w:rFonts w:ascii="Times New Roman" w:eastAsia="Times New Roman" w:hAnsi="Times New Roman"/>
                <w:sz w:val="28"/>
                <w:szCs w:val="28"/>
              </w:rPr>
              <w:t>11.06.14 г.</w:t>
            </w:r>
          </w:p>
        </w:tc>
      </w:tr>
    </w:tbl>
    <w:p w14:paraId="010D4577" w14:textId="77777777" w:rsidR="006A5D1C" w:rsidRPr="00865F2D" w:rsidRDefault="006A5D1C" w:rsidP="006A5D1C">
      <w:pPr>
        <w:spacing w:after="0" w:line="240" w:lineRule="auto"/>
        <w:jc w:val="both"/>
        <w:rPr>
          <w:rFonts w:ascii="Times New Roman" w:eastAsia="Times New Roman" w:hAnsi="Times New Roman"/>
          <w:sz w:val="28"/>
          <w:szCs w:val="28"/>
        </w:rPr>
      </w:pPr>
    </w:p>
    <w:p w14:paraId="752E8E9D" w14:textId="77777777" w:rsidR="006A5D1C" w:rsidRPr="00865F2D" w:rsidRDefault="006A5D1C" w:rsidP="006A5D1C">
      <w:pPr>
        <w:spacing w:after="0" w:line="240" w:lineRule="auto"/>
        <w:jc w:val="both"/>
        <w:rPr>
          <w:rFonts w:ascii="Times New Roman" w:eastAsia="Times New Roman" w:hAnsi="Times New Roman"/>
          <w:b/>
          <w:sz w:val="28"/>
          <w:szCs w:val="28"/>
        </w:rPr>
      </w:pPr>
      <w:r w:rsidRPr="00865F2D">
        <w:rPr>
          <w:rFonts w:ascii="Times New Roman" w:eastAsia="Times New Roman" w:hAnsi="Times New Roman"/>
          <w:b/>
          <w:sz w:val="28"/>
          <w:szCs w:val="28"/>
        </w:rPr>
        <w:t>ТЕХНИЧЕСКОЕ ЗАДАНИЕ:</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119"/>
        <w:gridCol w:w="992"/>
        <w:gridCol w:w="5387"/>
      </w:tblGrid>
      <w:tr w:rsidR="006A5D1C" w:rsidRPr="00865F2D" w14:paraId="660E92E3" w14:textId="77777777" w:rsidTr="001A5658">
        <w:trPr>
          <w:trHeight w:val="2041"/>
        </w:trPr>
        <w:tc>
          <w:tcPr>
            <w:tcW w:w="4111" w:type="dxa"/>
            <w:gridSpan w:val="2"/>
          </w:tcPr>
          <w:p w14:paraId="16221992" w14:textId="77777777" w:rsidR="006A5D1C" w:rsidRPr="00865F2D" w:rsidRDefault="006A5D1C" w:rsidP="006A5D1C">
            <w:pPr>
              <w:spacing w:after="0" w:line="240" w:lineRule="auto"/>
              <w:rPr>
                <w:rFonts w:ascii="Times New Roman" w:eastAsia="Times New Roman" w:hAnsi="Times New Roman"/>
                <w:b/>
                <w:sz w:val="28"/>
                <w:szCs w:val="28"/>
              </w:rPr>
            </w:pPr>
            <w:r w:rsidRPr="00865F2D">
              <w:rPr>
                <w:rFonts w:ascii="Times New Roman" w:eastAsia="Times New Roman" w:hAnsi="Times New Roman"/>
                <w:b/>
                <w:sz w:val="28"/>
                <w:szCs w:val="28"/>
              </w:rPr>
              <w:t xml:space="preserve">Исходные данные к </w:t>
            </w:r>
            <w:r w:rsidR="00865F2D" w:rsidRPr="00865F2D">
              <w:rPr>
                <w:rFonts w:ascii="Times New Roman" w:eastAsia="Times New Roman" w:hAnsi="Times New Roman"/>
                <w:b/>
                <w:sz w:val="28"/>
                <w:szCs w:val="28"/>
              </w:rPr>
              <w:t>работе.</w:t>
            </w:r>
          </w:p>
        </w:tc>
        <w:tc>
          <w:tcPr>
            <w:tcW w:w="5387" w:type="dxa"/>
          </w:tcPr>
          <w:p w14:paraId="353BB0B5" w14:textId="77777777" w:rsidR="006A5D1C" w:rsidRPr="00865F2D" w:rsidRDefault="006A5D1C" w:rsidP="006A5D1C">
            <w:pPr>
              <w:spacing w:after="0" w:line="240" w:lineRule="auto"/>
              <w:jc w:val="both"/>
              <w:rPr>
                <w:rFonts w:ascii="Times New Roman" w:eastAsia="Times New Roman" w:hAnsi="Times New Roman"/>
                <w:sz w:val="28"/>
                <w:szCs w:val="28"/>
              </w:rPr>
            </w:pPr>
          </w:p>
          <w:p w14:paraId="4DF6F236" w14:textId="77777777" w:rsidR="006A5D1C" w:rsidRPr="00865F2D" w:rsidRDefault="00762C8F" w:rsidP="001A5658">
            <w:pPr>
              <w:numPr>
                <w:ilvl w:val="0"/>
                <w:numId w:val="11"/>
              </w:numPr>
              <w:tabs>
                <w:tab w:val="left" w:pos="317"/>
              </w:tabs>
              <w:spacing w:after="0" w:line="240" w:lineRule="auto"/>
              <w:ind w:left="34" w:firstLine="0"/>
              <w:jc w:val="both"/>
              <w:rPr>
                <w:rFonts w:ascii="Times New Roman" w:eastAsia="Times New Roman" w:hAnsi="Times New Roman"/>
                <w:sz w:val="28"/>
                <w:szCs w:val="28"/>
              </w:rPr>
            </w:pPr>
            <w:r>
              <w:rPr>
                <w:rFonts w:ascii="Times New Roman" w:hAnsi="Times New Roman"/>
                <w:bCs/>
                <w:color w:val="000000"/>
                <w:sz w:val="28"/>
                <w:szCs w:val="28"/>
                <w:lang w:eastAsia="zh-CN"/>
              </w:rPr>
              <w:t>источник</w:t>
            </w:r>
            <w:r w:rsidR="001A5658">
              <w:rPr>
                <w:rFonts w:ascii="Times New Roman" w:hAnsi="Times New Roman"/>
                <w:bCs/>
                <w:color w:val="000000"/>
                <w:sz w:val="28"/>
                <w:szCs w:val="28"/>
                <w:lang w:eastAsia="zh-CN"/>
              </w:rPr>
              <w:t xml:space="preserve"> питания </w:t>
            </w:r>
            <w:r w:rsidR="001A5658">
              <w:rPr>
                <w:rFonts w:ascii="Times New Roman" w:hAnsi="Times New Roman"/>
                <w:bCs/>
                <w:color w:val="000000"/>
                <w:sz w:val="28"/>
                <w:szCs w:val="28"/>
                <w:lang w:val="en-US" w:eastAsia="zh-CN"/>
              </w:rPr>
              <w:t>PSM</w:t>
            </w:r>
            <w:r w:rsidR="001A5658">
              <w:rPr>
                <w:rFonts w:ascii="Times New Roman" w:hAnsi="Times New Roman"/>
                <w:bCs/>
                <w:color w:val="000000"/>
                <w:sz w:val="28"/>
                <w:szCs w:val="28"/>
                <w:lang w:eastAsia="zh-CN"/>
              </w:rPr>
              <w:t xml:space="preserve"> – 2010</w:t>
            </w:r>
            <w:r w:rsidR="006A5D1C" w:rsidRPr="00865F2D">
              <w:rPr>
                <w:rFonts w:ascii="Times New Roman" w:eastAsia="Times New Roman" w:hAnsi="Times New Roman"/>
                <w:sz w:val="28"/>
                <w:szCs w:val="28"/>
              </w:rPr>
              <w:t>;</w:t>
            </w:r>
          </w:p>
          <w:p w14:paraId="15B6CF05" w14:textId="77777777" w:rsidR="006A5D1C" w:rsidRPr="001A5658" w:rsidRDefault="001A5658" w:rsidP="001A5658">
            <w:pPr>
              <w:numPr>
                <w:ilvl w:val="0"/>
                <w:numId w:val="11"/>
              </w:numPr>
              <w:tabs>
                <w:tab w:val="left" w:pos="317"/>
              </w:tabs>
              <w:spacing w:after="0" w:line="240" w:lineRule="auto"/>
              <w:ind w:left="34" w:firstLine="0"/>
              <w:jc w:val="both"/>
              <w:rPr>
                <w:rFonts w:ascii="Times New Roman" w:eastAsia="Times New Roman" w:hAnsi="Times New Roman"/>
                <w:sz w:val="28"/>
                <w:szCs w:val="28"/>
              </w:rPr>
            </w:pPr>
            <w:r>
              <w:rPr>
                <w:rFonts w:ascii="Times New Roman" w:hAnsi="Times New Roman"/>
                <w:bCs/>
                <w:color w:val="000000"/>
                <w:sz w:val="28"/>
                <w:szCs w:val="28"/>
                <w:lang w:eastAsia="zh-CN"/>
              </w:rPr>
              <w:t>вольтметр универсальн</w:t>
            </w:r>
            <w:r w:rsidR="00762C8F">
              <w:rPr>
                <w:rFonts w:ascii="Times New Roman" w:hAnsi="Times New Roman"/>
                <w:bCs/>
                <w:color w:val="000000"/>
                <w:sz w:val="28"/>
                <w:szCs w:val="28"/>
                <w:lang w:eastAsia="zh-CN"/>
              </w:rPr>
              <w:t>ый</w:t>
            </w:r>
            <w:r>
              <w:rPr>
                <w:rFonts w:ascii="Times New Roman" w:hAnsi="Times New Roman"/>
                <w:bCs/>
                <w:color w:val="000000"/>
                <w:sz w:val="28"/>
                <w:szCs w:val="28"/>
                <w:lang w:eastAsia="zh-CN"/>
              </w:rPr>
              <w:t xml:space="preserve"> </w:t>
            </w:r>
            <w:r>
              <w:rPr>
                <w:rFonts w:ascii="Times New Roman" w:hAnsi="Times New Roman" w:hint="eastAsia"/>
                <w:bCs/>
                <w:color w:val="000000"/>
                <w:sz w:val="28"/>
                <w:szCs w:val="28"/>
                <w:lang w:eastAsia="zh-CN"/>
              </w:rPr>
              <w:t>B7-78/1;</w:t>
            </w:r>
          </w:p>
          <w:p w14:paraId="2130BEA5" w14:textId="77777777" w:rsidR="001A5658" w:rsidRPr="00865F2D" w:rsidRDefault="00762C8F" w:rsidP="001A5658">
            <w:pPr>
              <w:numPr>
                <w:ilvl w:val="0"/>
                <w:numId w:val="11"/>
              </w:numPr>
              <w:tabs>
                <w:tab w:val="left" w:pos="317"/>
              </w:tabs>
              <w:spacing w:after="0" w:line="240" w:lineRule="auto"/>
              <w:ind w:left="34" w:firstLine="0"/>
              <w:jc w:val="both"/>
              <w:rPr>
                <w:rFonts w:ascii="Times New Roman" w:eastAsia="Times New Roman" w:hAnsi="Times New Roman"/>
                <w:sz w:val="28"/>
                <w:szCs w:val="28"/>
              </w:rPr>
            </w:pPr>
            <w:r>
              <w:rPr>
                <w:rFonts w:ascii="Times New Roman" w:hAnsi="Times New Roman"/>
                <w:sz w:val="28"/>
                <w:szCs w:val="28"/>
                <w:lang w:eastAsia="zh-CN"/>
              </w:rPr>
              <w:t xml:space="preserve">Программное обеспечение </w:t>
            </w:r>
            <w:r w:rsidR="001A5658">
              <w:rPr>
                <w:rFonts w:ascii="Times New Roman" w:hAnsi="Times New Roman" w:hint="eastAsia"/>
                <w:sz w:val="28"/>
                <w:szCs w:val="28"/>
                <w:lang w:eastAsia="zh-CN"/>
              </w:rPr>
              <w:t>LabVIEW8.2.</w:t>
            </w:r>
          </w:p>
        </w:tc>
      </w:tr>
      <w:tr w:rsidR="006A5D1C" w:rsidRPr="00865F2D" w14:paraId="5C1FA5CE" w14:textId="77777777" w:rsidTr="001A5658">
        <w:trPr>
          <w:trHeight w:val="2381"/>
        </w:trPr>
        <w:tc>
          <w:tcPr>
            <w:tcW w:w="4111" w:type="dxa"/>
            <w:gridSpan w:val="2"/>
          </w:tcPr>
          <w:p w14:paraId="5825EB3A" w14:textId="77777777" w:rsidR="006A5D1C" w:rsidRPr="00865F2D" w:rsidRDefault="006A5D1C" w:rsidP="006A5D1C">
            <w:pPr>
              <w:spacing w:after="0" w:line="240" w:lineRule="auto"/>
              <w:rPr>
                <w:rFonts w:ascii="Times New Roman" w:eastAsia="Times New Roman" w:hAnsi="Times New Roman"/>
                <w:b/>
                <w:sz w:val="28"/>
                <w:szCs w:val="28"/>
              </w:rPr>
            </w:pPr>
            <w:r w:rsidRPr="00865F2D">
              <w:rPr>
                <w:rFonts w:ascii="Times New Roman" w:eastAsia="Times New Roman" w:hAnsi="Times New Roman"/>
                <w:b/>
                <w:sz w:val="28"/>
                <w:szCs w:val="28"/>
              </w:rPr>
              <w:lastRenderedPageBreak/>
              <w:t xml:space="preserve">Перечень подлежащих исследованию, проектированию и разработке вопросов </w:t>
            </w:r>
          </w:p>
          <w:p w14:paraId="41BDE4F7" w14:textId="77777777" w:rsidR="006A5D1C" w:rsidRPr="00865F2D" w:rsidRDefault="006A5D1C" w:rsidP="006A5D1C">
            <w:pPr>
              <w:spacing w:after="0" w:line="240" w:lineRule="auto"/>
              <w:rPr>
                <w:rFonts w:ascii="Times New Roman" w:eastAsia="Times New Roman" w:hAnsi="Times New Roman"/>
                <w:b/>
                <w:i/>
                <w:sz w:val="28"/>
                <w:szCs w:val="28"/>
              </w:rPr>
            </w:pPr>
          </w:p>
        </w:tc>
        <w:tc>
          <w:tcPr>
            <w:tcW w:w="5387" w:type="dxa"/>
          </w:tcPr>
          <w:p w14:paraId="2D05A9DA" w14:textId="77777777" w:rsidR="006A5D1C" w:rsidRPr="00865F2D" w:rsidRDefault="006A5D1C" w:rsidP="00777627">
            <w:pPr>
              <w:numPr>
                <w:ilvl w:val="0"/>
                <w:numId w:val="12"/>
              </w:numPr>
              <w:spacing w:after="0" w:line="240" w:lineRule="auto"/>
              <w:jc w:val="both"/>
              <w:rPr>
                <w:rFonts w:ascii="Times New Roman" w:eastAsia="Times New Roman" w:hAnsi="Times New Roman"/>
                <w:sz w:val="28"/>
                <w:szCs w:val="28"/>
              </w:rPr>
            </w:pPr>
            <w:r w:rsidRPr="00865F2D">
              <w:rPr>
                <w:rFonts w:ascii="Times New Roman" w:eastAsia="Times New Roman" w:hAnsi="Times New Roman"/>
                <w:sz w:val="28"/>
                <w:szCs w:val="28"/>
              </w:rPr>
              <w:t>проведение литературного обзора;</w:t>
            </w:r>
          </w:p>
          <w:p w14:paraId="4D51ED08" w14:textId="77777777" w:rsidR="006A5D1C" w:rsidRPr="00865F2D" w:rsidRDefault="001A5658" w:rsidP="00777627">
            <w:pPr>
              <w:numPr>
                <w:ilvl w:val="0"/>
                <w:numId w:val="12"/>
              </w:numPr>
              <w:spacing w:after="0" w:line="240" w:lineRule="auto"/>
              <w:jc w:val="both"/>
              <w:rPr>
                <w:rFonts w:ascii="Times New Roman" w:eastAsia="Times New Roman" w:hAnsi="Times New Roman"/>
                <w:sz w:val="28"/>
                <w:szCs w:val="28"/>
              </w:rPr>
            </w:pPr>
            <w:r w:rsidRPr="001A5658">
              <w:rPr>
                <w:rFonts w:ascii="Times New Roman" w:eastAsiaTheme="minorEastAsia" w:hAnsi="Times New Roman"/>
                <w:sz w:val="28"/>
                <w:szCs w:val="28"/>
                <w:lang w:eastAsia="zh-CN"/>
              </w:rPr>
              <w:t xml:space="preserve">разработка </w:t>
            </w:r>
            <w:proofErr w:type="gramStart"/>
            <w:r w:rsidRPr="001A5658">
              <w:rPr>
                <w:rFonts w:ascii="Times New Roman" w:eastAsiaTheme="minorEastAsia" w:hAnsi="Times New Roman"/>
                <w:sz w:val="28"/>
                <w:szCs w:val="28"/>
                <w:lang w:eastAsia="zh-CN"/>
              </w:rPr>
              <w:t>СТ</w:t>
            </w:r>
            <w:proofErr w:type="gramEnd"/>
            <w:r w:rsidR="00D62931">
              <w:rPr>
                <w:rFonts w:ascii="Times New Roman" w:eastAsiaTheme="minorEastAsia" w:hAnsi="Times New Roman"/>
                <w:sz w:val="28"/>
                <w:szCs w:val="28"/>
                <w:lang w:eastAsia="zh-CN"/>
              </w:rPr>
              <w:t xml:space="preserve"> и выбор её основных элементов</w:t>
            </w:r>
            <w:r w:rsidR="006A5D1C" w:rsidRPr="00865F2D">
              <w:rPr>
                <w:rFonts w:ascii="Times New Roman" w:eastAsia="Times New Roman" w:hAnsi="Times New Roman"/>
                <w:sz w:val="28"/>
                <w:szCs w:val="28"/>
              </w:rPr>
              <w:t>;</w:t>
            </w:r>
          </w:p>
          <w:p w14:paraId="5AFF27C4" w14:textId="77777777" w:rsidR="006A5D1C" w:rsidRPr="00865F2D" w:rsidRDefault="001A5658" w:rsidP="00777627">
            <w:pPr>
              <w:numPr>
                <w:ilvl w:val="0"/>
                <w:numId w:val="12"/>
              </w:numPr>
              <w:spacing w:after="0" w:line="240" w:lineRule="auto"/>
              <w:jc w:val="both"/>
              <w:rPr>
                <w:rFonts w:ascii="Times New Roman" w:eastAsia="Times New Roman" w:hAnsi="Times New Roman"/>
                <w:sz w:val="28"/>
                <w:szCs w:val="28"/>
              </w:rPr>
            </w:pPr>
            <w:r>
              <w:rPr>
                <w:rFonts w:ascii="Times New Roman" w:eastAsia="Times New Roman" w:hAnsi="Times New Roman"/>
                <w:sz w:val="28"/>
                <w:szCs w:val="28"/>
              </w:rPr>
              <w:t>разработка автоматических регуляторов</w:t>
            </w:r>
            <w:r w:rsidR="006A5D1C" w:rsidRPr="00865F2D">
              <w:rPr>
                <w:rFonts w:ascii="Times New Roman" w:eastAsia="Times New Roman" w:hAnsi="Times New Roman"/>
                <w:sz w:val="28"/>
                <w:szCs w:val="28"/>
              </w:rPr>
              <w:t>;</w:t>
            </w:r>
          </w:p>
          <w:p w14:paraId="09A57E92" w14:textId="77777777" w:rsidR="006A5D1C" w:rsidRPr="00865F2D" w:rsidRDefault="001A5658" w:rsidP="00777627">
            <w:pPr>
              <w:numPr>
                <w:ilvl w:val="0"/>
                <w:numId w:val="12"/>
              </w:numPr>
              <w:spacing w:after="0" w:line="240" w:lineRule="auto"/>
              <w:jc w:val="both"/>
              <w:rPr>
                <w:rFonts w:ascii="Times New Roman" w:eastAsia="Times New Roman" w:hAnsi="Times New Roman"/>
                <w:sz w:val="28"/>
                <w:szCs w:val="28"/>
              </w:rPr>
            </w:pPr>
            <w:r>
              <w:rPr>
                <w:rFonts w:ascii="Times New Roman" w:eastAsia="Times New Roman" w:hAnsi="Times New Roman"/>
                <w:sz w:val="28"/>
                <w:szCs w:val="28"/>
              </w:rPr>
              <w:t xml:space="preserve">апробация созданной </w:t>
            </w:r>
            <w:proofErr w:type="gramStart"/>
            <w:r>
              <w:rPr>
                <w:rFonts w:ascii="Times New Roman" w:eastAsia="Times New Roman" w:hAnsi="Times New Roman"/>
                <w:sz w:val="28"/>
                <w:szCs w:val="28"/>
              </w:rPr>
              <w:t>СТ</w:t>
            </w:r>
            <w:proofErr w:type="gramEnd"/>
            <w:r w:rsidR="006A5D1C" w:rsidRPr="00865F2D">
              <w:rPr>
                <w:rFonts w:ascii="Times New Roman" w:eastAsia="Times New Roman" w:hAnsi="Times New Roman"/>
                <w:sz w:val="28"/>
                <w:szCs w:val="28"/>
              </w:rPr>
              <w:t>;</w:t>
            </w:r>
          </w:p>
          <w:p w14:paraId="2CF55DE3" w14:textId="77777777" w:rsidR="006A5D1C" w:rsidRPr="00865F2D" w:rsidRDefault="006A5D1C" w:rsidP="001A5658">
            <w:pPr>
              <w:numPr>
                <w:ilvl w:val="0"/>
                <w:numId w:val="12"/>
              </w:numPr>
              <w:spacing w:after="0" w:line="240" w:lineRule="auto"/>
              <w:jc w:val="both"/>
              <w:rPr>
                <w:rFonts w:ascii="Times New Roman" w:eastAsia="Times New Roman" w:hAnsi="Times New Roman"/>
                <w:sz w:val="28"/>
                <w:szCs w:val="28"/>
              </w:rPr>
            </w:pPr>
            <w:r w:rsidRPr="00865F2D">
              <w:rPr>
                <w:rFonts w:ascii="Times New Roman" w:eastAsia="Times New Roman" w:hAnsi="Times New Roman"/>
                <w:sz w:val="28"/>
                <w:szCs w:val="28"/>
              </w:rPr>
              <w:t>исследование</w:t>
            </w:r>
            <w:r w:rsidR="001A5658">
              <w:rPr>
                <w:rFonts w:ascii="Times New Roman" w:eastAsia="Times New Roman" w:hAnsi="Times New Roman"/>
                <w:sz w:val="28"/>
                <w:szCs w:val="28"/>
              </w:rPr>
              <w:t xml:space="preserve"> температурного коэффициента сопротивления</w:t>
            </w:r>
            <w:r w:rsidRPr="00865F2D">
              <w:rPr>
                <w:rFonts w:ascii="Times New Roman" w:eastAsia="Times New Roman" w:hAnsi="Times New Roman"/>
                <w:sz w:val="28"/>
                <w:szCs w:val="28"/>
              </w:rPr>
              <w:t>.</w:t>
            </w:r>
          </w:p>
        </w:tc>
      </w:tr>
      <w:tr w:rsidR="006A5D1C" w:rsidRPr="00865F2D" w14:paraId="44E5394E" w14:textId="77777777" w:rsidTr="006A5D1C">
        <w:tc>
          <w:tcPr>
            <w:tcW w:w="9498" w:type="dxa"/>
            <w:gridSpan w:val="3"/>
          </w:tcPr>
          <w:p w14:paraId="4528AF98" w14:textId="77777777" w:rsidR="006A5D1C" w:rsidRPr="00865F2D" w:rsidRDefault="006A5D1C" w:rsidP="006A5D1C">
            <w:pPr>
              <w:spacing w:after="0" w:line="240" w:lineRule="auto"/>
              <w:jc w:val="both"/>
              <w:rPr>
                <w:rFonts w:ascii="Times New Roman" w:eastAsia="Times New Roman" w:hAnsi="Times New Roman"/>
                <w:b/>
                <w:sz w:val="28"/>
                <w:szCs w:val="28"/>
              </w:rPr>
            </w:pPr>
            <w:r w:rsidRPr="00865F2D">
              <w:rPr>
                <w:rFonts w:ascii="Times New Roman" w:eastAsia="Times New Roman" w:hAnsi="Times New Roman"/>
                <w:b/>
                <w:sz w:val="28"/>
                <w:szCs w:val="28"/>
              </w:rPr>
              <w:t>Консультанты по разделам выпускной квалификационной работы</w:t>
            </w:r>
          </w:p>
        </w:tc>
      </w:tr>
      <w:tr w:rsidR="006A5D1C" w:rsidRPr="00865F2D" w14:paraId="428DE616" w14:textId="77777777" w:rsidTr="006A5D1C">
        <w:tc>
          <w:tcPr>
            <w:tcW w:w="3119" w:type="dxa"/>
          </w:tcPr>
          <w:p w14:paraId="28D42C12" w14:textId="77777777" w:rsidR="006A5D1C" w:rsidRPr="00865F2D" w:rsidRDefault="006A5D1C" w:rsidP="006A5D1C">
            <w:pPr>
              <w:spacing w:after="0" w:line="240" w:lineRule="auto"/>
              <w:jc w:val="center"/>
              <w:rPr>
                <w:rFonts w:ascii="Times New Roman" w:eastAsia="Times New Roman" w:hAnsi="Times New Roman"/>
                <w:b/>
                <w:sz w:val="28"/>
                <w:szCs w:val="28"/>
              </w:rPr>
            </w:pPr>
            <w:r w:rsidRPr="00865F2D">
              <w:rPr>
                <w:rFonts w:ascii="Times New Roman" w:eastAsia="Times New Roman" w:hAnsi="Times New Roman"/>
                <w:b/>
                <w:sz w:val="28"/>
                <w:szCs w:val="28"/>
              </w:rPr>
              <w:t>Раздел</w:t>
            </w:r>
          </w:p>
        </w:tc>
        <w:tc>
          <w:tcPr>
            <w:tcW w:w="6379" w:type="dxa"/>
            <w:gridSpan w:val="2"/>
          </w:tcPr>
          <w:p w14:paraId="6EAB73FF" w14:textId="77777777" w:rsidR="006A5D1C" w:rsidRPr="00865F2D" w:rsidRDefault="006A5D1C" w:rsidP="006A5D1C">
            <w:pPr>
              <w:spacing w:after="0" w:line="240" w:lineRule="auto"/>
              <w:jc w:val="center"/>
              <w:rPr>
                <w:rFonts w:ascii="Times New Roman" w:eastAsia="Times New Roman" w:hAnsi="Times New Roman"/>
                <w:b/>
                <w:sz w:val="28"/>
                <w:szCs w:val="28"/>
              </w:rPr>
            </w:pPr>
            <w:r w:rsidRPr="00865F2D">
              <w:rPr>
                <w:rFonts w:ascii="Times New Roman" w:eastAsia="Times New Roman" w:hAnsi="Times New Roman"/>
                <w:b/>
                <w:sz w:val="28"/>
                <w:szCs w:val="28"/>
              </w:rPr>
              <w:t>Консультант</w:t>
            </w:r>
          </w:p>
        </w:tc>
      </w:tr>
      <w:tr w:rsidR="006A5D1C" w:rsidRPr="00865F2D" w14:paraId="2485AC4E" w14:textId="77777777" w:rsidTr="006A5D1C">
        <w:tc>
          <w:tcPr>
            <w:tcW w:w="3119" w:type="dxa"/>
          </w:tcPr>
          <w:p w14:paraId="58C0BBEC" w14:textId="77777777" w:rsidR="006A5D1C" w:rsidRPr="00865F2D" w:rsidRDefault="006A5D1C" w:rsidP="006A5D1C">
            <w:pPr>
              <w:spacing w:after="0" w:line="240" w:lineRule="auto"/>
              <w:jc w:val="both"/>
              <w:rPr>
                <w:rFonts w:ascii="Times New Roman" w:eastAsia="Times New Roman" w:hAnsi="Times New Roman"/>
                <w:sz w:val="28"/>
                <w:szCs w:val="28"/>
              </w:rPr>
            </w:pPr>
            <w:r w:rsidRPr="00865F2D">
              <w:rPr>
                <w:rFonts w:ascii="Times New Roman" w:eastAsia="Times New Roman" w:hAnsi="Times New Roman"/>
                <w:sz w:val="28"/>
                <w:szCs w:val="28"/>
              </w:rPr>
              <w:t>Социальная ответственность</w:t>
            </w:r>
          </w:p>
        </w:tc>
        <w:tc>
          <w:tcPr>
            <w:tcW w:w="6379" w:type="dxa"/>
            <w:gridSpan w:val="2"/>
          </w:tcPr>
          <w:p w14:paraId="74F63615" w14:textId="77777777" w:rsidR="006A5D1C" w:rsidRPr="00D62931" w:rsidRDefault="00D62931" w:rsidP="00D62931">
            <w:pPr>
              <w:spacing w:after="0" w:line="240" w:lineRule="auto"/>
              <w:jc w:val="center"/>
              <w:rPr>
                <w:rFonts w:ascii="Times New Roman" w:eastAsia="Times New Roman" w:hAnsi="Times New Roman"/>
                <w:sz w:val="28"/>
                <w:szCs w:val="28"/>
              </w:rPr>
            </w:pPr>
            <w:r w:rsidRPr="00D62931">
              <w:rPr>
                <w:rFonts w:ascii="Times New Roman" w:hAnsi="Times New Roman"/>
                <w:bCs/>
                <w:color w:val="333333"/>
                <w:sz w:val="28"/>
                <w:szCs w:val="28"/>
                <w:shd w:val="clear" w:color="auto" w:fill="FFFFFF"/>
              </w:rPr>
              <w:t>Мезенцева Ирина Леонидовна</w:t>
            </w:r>
          </w:p>
        </w:tc>
      </w:tr>
      <w:tr w:rsidR="006A5D1C" w:rsidRPr="00865F2D" w14:paraId="550380FB" w14:textId="77777777" w:rsidTr="006A5D1C">
        <w:tc>
          <w:tcPr>
            <w:tcW w:w="3119" w:type="dxa"/>
          </w:tcPr>
          <w:p w14:paraId="372FFCBC" w14:textId="77777777" w:rsidR="006A5D1C" w:rsidRPr="00865F2D" w:rsidRDefault="006A5D1C" w:rsidP="006A5D1C">
            <w:pPr>
              <w:spacing w:after="0" w:line="240" w:lineRule="auto"/>
              <w:jc w:val="both"/>
              <w:rPr>
                <w:rFonts w:ascii="Times New Roman" w:eastAsia="Times New Roman" w:hAnsi="Times New Roman"/>
                <w:sz w:val="28"/>
                <w:szCs w:val="28"/>
              </w:rPr>
            </w:pPr>
            <w:r w:rsidRPr="00865F2D">
              <w:rPr>
                <w:rFonts w:ascii="Times New Roman" w:eastAsia="Times New Roman" w:hAnsi="Times New Roman"/>
                <w:sz w:val="28"/>
                <w:szCs w:val="28"/>
              </w:rPr>
              <w:t xml:space="preserve">Финансовый менеджмент, </w:t>
            </w:r>
            <w:proofErr w:type="spellStart"/>
            <w:r w:rsidRPr="00865F2D">
              <w:rPr>
                <w:rFonts w:ascii="Times New Roman" w:eastAsia="Times New Roman" w:hAnsi="Times New Roman"/>
                <w:sz w:val="28"/>
                <w:szCs w:val="28"/>
              </w:rPr>
              <w:t>ресурсоэффективность</w:t>
            </w:r>
            <w:proofErr w:type="spellEnd"/>
            <w:r w:rsidRPr="00865F2D">
              <w:rPr>
                <w:rFonts w:ascii="Times New Roman" w:eastAsia="Times New Roman" w:hAnsi="Times New Roman"/>
                <w:sz w:val="28"/>
                <w:szCs w:val="28"/>
              </w:rPr>
              <w:t xml:space="preserve"> и ресурсосбережение</w:t>
            </w:r>
          </w:p>
        </w:tc>
        <w:tc>
          <w:tcPr>
            <w:tcW w:w="6379" w:type="dxa"/>
            <w:gridSpan w:val="2"/>
          </w:tcPr>
          <w:p w14:paraId="46FF8E51" w14:textId="77777777" w:rsidR="006A5D1C" w:rsidRPr="00865F2D" w:rsidRDefault="006A5D1C" w:rsidP="00D62931">
            <w:pPr>
              <w:spacing w:after="0" w:line="240" w:lineRule="auto"/>
              <w:jc w:val="center"/>
              <w:rPr>
                <w:rFonts w:ascii="Times New Roman" w:eastAsia="Times New Roman" w:hAnsi="Times New Roman"/>
                <w:sz w:val="28"/>
                <w:szCs w:val="28"/>
              </w:rPr>
            </w:pPr>
            <w:proofErr w:type="spellStart"/>
            <w:r w:rsidRPr="00865F2D">
              <w:rPr>
                <w:rFonts w:ascii="Times New Roman" w:eastAsia="Times New Roman" w:hAnsi="Times New Roman"/>
                <w:sz w:val="28"/>
                <w:szCs w:val="28"/>
              </w:rPr>
              <w:t>Тухватулина</w:t>
            </w:r>
            <w:proofErr w:type="spellEnd"/>
            <w:r w:rsidRPr="00865F2D">
              <w:rPr>
                <w:rFonts w:ascii="Times New Roman" w:eastAsia="Times New Roman" w:hAnsi="Times New Roman"/>
                <w:sz w:val="28"/>
                <w:szCs w:val="28"/>
              </w:rPr>
              <w:t xml:space="preserve"> Лилия </w:t>
            </w:r>
            <w:proofErr w:type="spellStart"/>
            <w:r w:rsidRPr="00865F2D">
              <w:rPr>
                <w:rFonts w:ascii="Times New Roman" w:eastAsia="Times New Roman" w:hAnsi="Times New Roman"/>
                <w:sz w:val="28"/>
                <w:szCs w:val="28"/>
              </w:rPr>
              <w:t>Равильевна</w:t>
            </w:r>
            <w:proofErr w:type="spellEnd"/>
          </w:p>
        </w:tc>
      </w:tr>
    </w:tbl>
    <w:p w14:paraId="027808EF" w14:textId="77777777" w:rsidR="006A5D1C" w:rsidRPr="00865F2D" w:rsidRDefault="006A5D1C" w:rsidP="006A5D1C">
      <w:pPr>
        <w:spacing w:after="0" w:line="240" w:lineRule="auto"/>
        <w:ind w:left="426"/>
        <w:contextualSpacing/>
        <w:jc w:val="both"/>
        <w:rPr>
          <w:rFonts w:ascii="Times New Roman" w:eastAsia="Times New Roman" w:hAnsi="Times New Roman"/>
          <w:sz w:val="28"/>
          <w:szCs w:val="28"/>
        </w:rPr>
      </w:pP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946"/>
        <w:gridCol w:w="2552"/>
      </w:tblGrid>
      <w:tr w:rsidR="006A5D1C" w:rsidRPr="00865F2D" w14:paraId="11B2B62F" w14:textId="77777777" w:rsidTr="006A5D1C">
        <w:tc>
          <w:tcPr>
            <w:tcW w:w="6946" w:type="dxa"/>
          </w:tcPr>
          <w:p w14:paraId="51FB73F1" w14:textId="77777777" w:rsidR="006A5D1C" w:rsidRPr="00865F2D" w:rsidRDefault="006A5D1C" w:rsidP="006A5D1C">
            <w:pPr>
              <w:spacing w:after="0" w:line="240" w:lineRule="auto"/>
              <w:contextualSpacing/>
              <w:rPr>
                <w:rFonts w:ascii="Times New Roman" w:eastAsia="Times New Roman" w:hAnsi="Times New Roman"/>
                <w:b/>
                <w:sz w:val="28"/>
                <w:szCs w:val="28"/>
              </w:rPr>
            </w:pPr>
            <w:r w:rsidRPr="00865F2D">
              <w:rPr>
                <w:rFonts w:ascii="Times New Roman" w:eastAsia="Times New Roman" w:hAnsi="Times New Roman"/>
                <w:b/>
                <w:sz w:val="28"/>
                <w:szCs w:val="28"/>
              </w:rPr>
              <w:t>Дата выдачи задания на выполнение выпускной квалификационной работы по линейному графику</w:t>
            </w:r>
          </w:p>
        </w:tc>
        <w:tc>
          <w:tcPr>
            <w:tcW w:w="2552" w:type="dxa"/>
          </w:tcPr>
          <w:p w14:paraId="369BCA75" w14:textId="77777777" w:rsidR="006A5D1C" w:rsidRPr="00865F2D" w:rsidRDefault="006A5D1C" w:rsidP="006A5D1C">
            <w:pPr>
              <w:spacing w:after="0" w:line="240" w:lineRule="auto"/>
              <w:contextualSpacing/>
              <w:jc w:val="center"/>
              <w:rPr>
                <w:rFonts w:ascii="Times New Roman" w:eastAsia="Times New Roman" w:hAnsi="Times New Roman"/>
                <w:sz w:val="28"/>
                <w:szCs w:val="28"/>
              </w:rPr>
            </w:pPr>
          </w:p>
        </w:tc>
      </w:tr>
    </w:tbl>
    <w:p w14:paraId="1003EE16" w14:textId="77777777" w:rsidR="006A5D1C" w:rsidRPr="00865F2D" w:rsidRDefault="006A5D1C" w:rsidP="006A5D1C">
      <w:pPr>
        <w:spacing w:after="0" w:line="240" w:lineRule="auto"/>
        <w:ind w:left="426"/>
        <w:contextualSpacing/>
        <w:jc w:val="both"/>
        <w:rPr>
          <w:rFonts w:ascii="Times New Roman" w:eastAsia="Times New Roman" w:hAnsi="Times New Roman"/>
          <w:sz w:val="28"/>
          <w:szCs w:val="28"/>
        </w:rPr>
      </w:pPr>
    </w:p>
    <w:p w14:paraId="01D180A3" w14:textId="77777777" w:rsidR="006A5D1C" w:rsidRPr="00865F2D" w:rsidRDefault="006A5D1C" w:rsidP="006A5D1C">
      <w:pPr>
        <w:spacing w:after="0" w:line="240" w:lineRule="auto"/>
        <w:jc w:val="both"/>
        <w:rPr>
          <w:rFonts w:ascii="Times New Roman" w:eastAsia="Times New Roman" w:hAnsi="Times New Roman"/>
          <w:b/>
          <w:sz w:val="28"/>
          <w:szCs w:val="28"/>
        </w:rPr>
      </w:pPr>
      <w:r w:rsidRPr="00865F2D">
        <w:rPr>
          <w:rFonts w:ascii="Times New Roman" w:eastAsia="Times New Roman" w:hAnsi="Times New Roman"/>
          <w:b/>
          <w:sz w:val="28"/>
          <w:szCs w:val="28"/>
        </w:rPr>
        <w:t>Задание выдал руководитель:</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52"/>
        <w:gridCol w:w="2410"/>
        <w:gridCol w:w="1701"/>
        <w:gridCol w:w="1701"/>
        <w:gridCol w:w="1134"/>
      </w:tblGrid>
      <w:tr w:rsidR="006A5D1C" w:rsidRPr="00865F2D" w14:paraId="47A90661" w14:textId="77777777" w:rsidTr="006A5D1C">
        <w:tc>
          <w:tcPr>
            <w:tcW w:w="2552" w:type="dxa"/>
          </w:tcPr>
          <w:p w14:paraId="5D409AFF" w14:textId="77777777" w:rsidR="006A5D1C" w:rsidRPr="00865F2D" w:rsidRDefault="006A5D1C" w:rsidP="006A5D1C">
            <w:pPr>
              <w:spacing w:after="0" w:line="240" w:lineRule="auto"/>
              <w:jc w:val="center"/>
              <w:rPr>
                <w:rFonts w:ascii="Times New Roman" w:eastAsia="Times New Roman" w:hAnsi="Times New Roman"/>
                <w:b/>
                <w:sz w:val="28"/>
                <w:szCs w:val="28"/>
              </w:rPr>
            </w:pPr>
            <w:r w:rsidRPr="00865F2D">
              <w:rPr>
                <w:rFonts w:ascii="Times New Roman" w:eastAsia="Times New Roman" w:hAnsi="Times New Roman"/>
                <w:b/>
                <w:sz w:val="28"/>
                <w:szCs w:val="28"/>
              </w:rPr>
              <w:t>Должность</w:t>
            </w:r>
          </w:p>
        </w:tc>
        <w:tc>
          <w:tcPr>
            <w:tcW w:w="2410" w:type="dxa"/>
          </w:tcPr>
          <w:p w14:paraId="128701CF" w14:textId="77777777" w:rsidR="006A5D1C" w:rsidRPr="00865F2D" w:rsidRDefault="006A5D1C" w:rsidP="006A5D1C">
            <w:pPr>
              <w:spacing w:after="0" w:line="240" w:lineRule="auto"/>
              <w:jc w:val="center"/>
              <w:rPr>
                <w:rFonts w:ascii="Times New Roman" w:eastAsia="Times New Roman" w:hAnsi="Times New Roman"/>
                <w:b/>
                <w:sz w:val="28"/>
                <w:szCs w:val="28"/>
              </w:rPr>
            </w:pPr>
            <w:r w:rsidRPr="00865F2D">
              <w:rPr>
                <w:rFonts w:ascii="Times New Roman" w:eastAsia="Times New Roman" w:hAnsi="Times New Roman"/>
                <w:b/>
                <w:sz w:val="28"/>
                <w:szCs w:val="28"/>
              </w:rPr>
              <w:t>ФИО</w:t>
            </w:r>
          </w:p>
        </w:tc>
        <w:tc>
          <w:tcPr>
            <w:tcW w:w="1701" w:type="dxa"/>
          </w:tcPr>
          <w:p w14:paraId="605D0C28" w14:textId="77777777" w:rsidR="006A5D1C" w:rsidRPr="00865F2D" w:rsidRDefault="006A5D1C" w:rsidP="006A5D1C">
            <w:pPr>
              <w:spacing w:after="0" w:line="240" w:lineRule="auto"/>
              <w:jc w:val="center"/>
              <w:rPr>
                <w:rFonts w:ascii="Times New Roman" w:eastAsia="Times New Roman" w:hAnsi="Times New Roman"/>
                <w:b/>
                <w:sz w:val="28"/>
                <w:szCs w:val="28"/>
              </w:rPr>
            </w:pPr>
            <w:r w:rsidRPr="00865F2D">
              <w:rPr>
                <w:rFonts w:ascii="Times New Roman" w:eastAsia="Times New Roman" w:hAnsi="Times New Roman"/>
                <w:b/>
                <w:sz w:val="28"/>
                <w:szCs w:val="28"/>
              </w:rPr>
              <w:t>Ученая степень, звание</w:t>
            </w:r>
          </w:p>
        </w:tc>
        <w:tc>
          <w:tcPr>
            <w:tcW w:w="1701" w:type="dxa"/>
          </w:tcPr>
          <w:p w14:paraId="6CA84FF1" w14:textId="77777777" w:rsidR="006A5D1C" w:rsidRPr="00865F2D" w:rsidRDefault="006A5D1C" w:rsidP="006A5D1C">
            <w:pPr>
              <w:spacing w:after="0" w:line="240" w:lineRule="auto"/>
              <w:jc w:val="center"/>
              <w:rPr>
                <w:rFonts w:ascii="Times New Roman" w:eastAsia="Times New Roman" w:hAnsi="Times New Roman"/>
                <w:b/>
                <w:sz w:val="28"/>
                <w:szCs w:val="28"/>
              </w:rPr>
            </w:pPr>
            <w:r w:rsidRPr="00865F2D">
              <w:rPr>
                <w:rFonts w:ascii="Times New Roman" w:eastAsia="Times New Roman" w:hAnsi="Times New Roman"/>
                <w:b/>
                <w:sz w:val="28"/>
                <w:szCs w:val="28"/>
              </w:rPr>
              <w:t>Подпись</w:t>
            </w:r>
          </w:p>
        </w:tc>
        <w:tc>
          <w:tcPr>
            <w:tcW w:w="1134" w:type="dxa"/>
          </w:tcPr>
          <w:p w14:paraId="100FC298" w14:textId="77777777" w:rsidR="006A5D1C" w:rsidRPr="00865F2D" w:rsidRDefault="006A5D1C" w:rsidP="006A5D1C">
            <w:pPr>
              <w:spacing w:after="0" w:line="240" w:lineRule="auto"/>
              <w:jc w:val="center"/>
              <w:rPr>
                <w:rFonts w:ascii="Times New Roman" w:eastAsia="Times New Roman" w:hAnsi="Times New Roman"/>
                <w:b/>
                <w:sz w:val="28"/>
                <w:szCs w:val="28"/>
              </w:rPr>
            </w:pPr>
            <w:r w:rsidRPr="00865F2D">
              <w:rPr>
                <w:rFonts w:ascii="Times New Roman" w:eastAsia="Times New Roman" w:hAnsi="Times New Roman"/>
                <w:b/>
                <w:sz w:val="28"/>
                <w:szCs w:val="28"/>
              </w:rPr>
              <w:t>Дата</w:t>
            </w:r>
          </w:p>
        </w:tc>
      </w:tr>
      <w:tr w:rsidR="00D62931" w:rsidRPr="00865F2D" w14:paraId="61BEB214" w14:textId="77777777" w:rsidTr="006F41AB">
        <w:tc>
          <w:tcPr>
            <w:tcW w:w="2552" w:type="dxa"/>
          </w:tcPr>
          <w:p w14:paraId="3A6683D1" w14:textId="77777777" w:rsidR="00D62931" w:rsidRPr="00865F2D" w:rsidRDefault="00D62931" w:rsidP="00D62931">
            <w:pPr>
              <w:spacing w:after="0" w:line="240" w:lineRule="auto"/>
              <w:jc w:val="center"/>
              <w:rPr>
                <w:rFonts w:ascii="Times New Roman" w:eastAsia="Times New Roman" w:hAnsi="Times New Roman"/>
                <w:sz w:val="28"/>
                <w:szCs w:val="28"/>
              </w:rPr>
            </w:pPr>
            <w:r w:rsidRPr="006A6BC0">
              <w:rPr>
                <w:rFonts w:ascii="Times New Roman" w:hAnsi="Times New Roman"/>
                <w:sz w:val="28"/>
                <w:szCs w:val="28"/>
              </w:rPr>
              <w:t>Ассистент</w:t>
            </w:r>
          </w:p>
        </w:tc>
        <w:tc>
          <w:tcPr>
            <w:tcW w:w="2410" w:type="dxa"/>
            <w:vAlign w:val="center"/>
          </w:tcPr>
          <w:p w14:paraId="09DBB4D5" w14:textId="77777777" w:rsidR="00D62931" w:rsidRPr="006A6BC0" w:rsidRDefault="00D62931" w:rsidP="00D62931">
            <w:pPr>
              <w:spacing w:after="0"/>
              <w:jc w:val="center"/>
              <w:rPr>
                <w:rFonts w:ascii="Times New Roman" w:hAnsi="Times New Roman"/>
                <w:sz w:val="28"/>
                <w:szCs w:val="28"/>
              </w:rPr>
            </w:pPr>
            <w:proofErr w:type="spellStart"/>
            <w:r w:rsidRPr="006A6BC0">
              <w:rPr>
                <w:rFonts w:ascii="Times New Roman" w:hAnsi="Times New Roman"/>
                <w:sz w:val="28"/>
                <w:szCs w:val="28"/>
              </w:rPr>
              <w:t>Бордулев</w:t>
            </w:r>
            <w:proofErr w:type="spellEnd"/>
            <w:r w:rsidRPr="006A6BC0">
              <w:rPr>
                <w:rFonts w:ascii="Times New Roman" w:hAnsi="Times New Roman"/>
                <w:sz w:val="28"/>
                <w:szCs w:val="28"/>
              </w:rPr>
              <w:t xml:space="preserve"> Ю.С.</w:t>
            </w:r>
          </w:p>
        </w:tc>
        <w:tc>
          <w:tcPr>
            <w:tcW w:w="1701" w:type="dxa"/>
          </w:tcPr>
          <w:p w14:paraId="4CB502EE" w14:textId="77777777" w:rsidR="00D62931" w:rsidRPr="00865F2D" w:rsidRDefault="00D62931" w:rsidP="00D62931">
            <w:pPr>
              <w:spacing w:after="0" w:line="240" w:lineRule="auto"/>
              <w:rPr>
                <w:rFonts w:ascii="Times New Roman" w:eastAsia="Times New Roman" w:hAnsi="Times New Roman"/>
                <w:sz w:val="28"/>
                <w:szCs w:val="28"/>
              </w:rPr>
            </w:pPr>
          </w:p>
        </w:tc>
        <w:tc>
          <w:tcPr>
            <w:tcW w:w="1701" w:type="dxa"/>
          </w:tcPr>
          <w:p w14:paraId="573E3D1A" w14:textId="77777777" w:rsidR="00D62931" w:rsidRPr="00865F2D" w:rsidRDefault="00D62931" w:rsidP="00D62931">
            <w:pPr>
              <w:spacing w:after="0" w:line="240" w:lineRule="auto"/>
              <w:rPr>
                <w:rFonts w:ascii="Times New Roman" w:eastAsia="Times New Roman" w:hAnsi="Times New Roman"/>
                <w:sz w:val="28"/>
                <w:szCs w:val="28"/>
              </w:rPr>
            </w:pPr>
          </w:p>
        </w:tc>
        <w:tc>
          <w:tcPr>
            <w:tcW w:w="1134" w:type="dxa"/>
          </w:tcPr>
          <w:p w14:paraId="09BAE3B8" w14:textId="77777777" w:rsidR="00D62931" w:rsidRPr="00865F2D" w:rsidRDefault="00D62931" w:rsidP="00D62931">
            <w:pPr>
              <w:spacing w:after="0" w:line="240" w:lineRule="auto"/>
              <w:rPr>
                <w:rFonts w:ascii="Times New Roman" w:eastAsia="Times New Roman" w:hAnsi="Times New Roman"/>
                <w:sz w:val="28"/>
                <w:szCs w:val="28"/>
              </w:rPr>
            </w:pPr>
          </w:p>
        </w:tc>
      </w:tr>
    </w:tbl>
    <w:p w14:paraId="6BC297DC" w14:textId="77777777" w:rsidR="006A5D1C" w:rsidRPr="00865F2D" w:rsidRDefault="006A5D1C" w:rsidP="006A5D1C">
      <w:pPr>
        <w:spacing w:after="0" w:line="240" w:lineRule="auto"/>
        <w:jc w:val="both"/>
        <w:rPr>
          <w:rFonts w:ascii="Times New Roman" w:eastAsia="Times New Roman" w:hAnsi="Times New Roman"/>
          <w:sz w:val="28"/>
          <w:szCs w:val="28"/>
        </w:rPr>
      </w:pPr>
    </w:p>
    <w:p w14:paraId="2348B0A9" w14:textId="77777777" w:rsidR="006A5D1C" w:rsidRPr="00865F2D" w:rsidRDefault="006A5D1C" w:rsidP="006A5D1C">
      <w:pPr>
        <w:spacing w:after="0" w:line="240" w:lineRule="auto"/>
        <w:rPr>
          <w:rFonts w:ascii="Times New Roman" w:eastAsia="Times New Roman" w:hAnsi="Times New Roman"/>
          <w:b/>
          <w:sz w:val="28"/>
          <w:szCs w:val="28"/>
        </w:rPr>
      </w:pPr>
      <w:r w:rsidRPr="00865F2D">
        <w:rPr>
          <w:rFonts w:ascii="Times New Roman" w:eastAsia="Times New Roman" w:hAnsi="Times New Roman"/>
          <w:b/>
          <w:sz w:val="28"/>
          <w:szCs w:val="28"/>
        </w:rPr>
        <w:t>Задание принял к исполнению студент:</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43"/>
        <w:gridCol w:w="4820"/>
        <w:gridCol w:w="1701"/>
        <w:gridCol w:w="1134"/>
      </w:tblGrid>
      <w:tr w:rsidR="006A5D1C" w:rsidRPr="00865F2D" w14:paraId="1173880A" w14:textId="77777777" w:rsidTr="006A5D1C">
        <w:tc>
          <w:tcPr>
            <w:tcW w:w="1843" w:type="dxa"/>
          </w:tcPr>
          <w:p w14:paraId="36ADFFDD" w14:textId="77777777" w:rsidR="006A5D1C" w:rsidRPr="00865F2D" w:rsidRDefault="006A5D1C" w:rsidP="006A5D1C">
            <w:pPr>
              <w:spacing w:after="0" w:line="240" w:lineRule="auto"/>
              <w:jc w:val="center"/>
              <w:rPr>
                <w:rFonts w:ascii="Times New Roman" w:eastAsia="Times New Roman" w:hAnsi="Times New Roman"/>
                <w:b/>
                <w:sz w:val="28"/>
                <w:szCs w:val="28"/>
              </w:rPr>
            </w:pPr>
            <w:r w:rsidRPr="00865F2D">
              <w:rPr>
                <w:rFonts w:ascii="Times New Roman" w:eastAsia="Times New Roman" w:hAnsi="Times New Roman"/>
                <w:b/>
                <w:sz w:val="28"/>
                <w:szCs w:val="28"/>
              </w:rPr>
              <w:t>Группа</w:t>
            </w:r>
          </w:p>
        </w:tc>
        <w:tc>
          <w:tcPr>
            <w:tcW w:w="4820" w:type="dxa"/>
          </w:tcPr>
          <w:p w14:paraId="4C3D8B2A" w14:textId="77777777" w:rsidR="006A5D1C" w:rsidRPr="00865F2D" w:rsidRDefault="006A5D1C" w:rsidP="006A5D1C">
            <w:pPr>
              <w:spacing w:after="0" w:line="240" w:lineRule="auto"/>
              <w:jc w:val="center"/>
              <w:rPr>
                <w:rFonts w:ascii="Times New Roman" w:eastAsia="Times New Roman" w:hAnsi="Times New Roman"/>
                <w:b/>
                <w:sz w:val="28"/>
                <w:szCs w:val="28"/>
              </w:rPr>
            </w:pPr>
            <w:r w:rsidRPr="00865F2D">
              <w:rPr>
                <w:rFonts w:ascii="Times New Roman" w:eastAsia="Times New Roman" w:hAnsi="Times New Roman"/>
                <w:b/>
                <w:sz w:val="28"/>
                <w:szCs w:val="28"/>
              </w:rPr>
              <w:t>ФИО</w:t>
            </w:r>
          </w:p>
        </w:tc>
        <w:tc>
          <w:tcPr>
            <w:tcW w:w="1701" w:type="dxa"/>
          </w:tcPr>
          <w:p w14:paraId="7010A7D7" w14:textId="77777777" w:rsidR="006A5D1C" w:rsidRPr="00865F2D" w:rsidRDefault="006A5D1C" w:rsidP="006A5D1C">
            <w:pPr>
              <w:spacing w:after="0" w:line="240" w:lineRule="auto"/>
              <w:jc w:val="center"/>
              <w:rPr>
                <w:rFonts w:ascii="Times New Roman" w:eastAsia="Times New Roman" w:hAnsi="Times New Roman"/>
                <w:b/>
                <w:sz w:val="28"/>
                <w:szCs w:val="28"/>
              </w:rPr>
            </w:pPr>
            <w:r w:rsidRPr="00865F2D">
              <w:rPr>
                <w:rFonts w:ascii="Times New Roman" w:eastAsia="Times New Roman" w:hAnsi="Times New Roman"/>
                <w:b/>
                <w:sz w:val="28"/>
                <w:szCs w:val="28"/>
              </w:rPr>
              <w:t>Подпись</w:t>
            </w:r>
          </w:p>
        </w:tc>
        <w:tc>
          <w:tcPr>
            <w:tcW w:w="1134" w:type="dxa"/>
          </w:tcPr>
          <w:p w14:paraId="4A03DE4A" w14:textId="77777777" w:rsidR="006A5D1C" w:rsidRPr="00865F2D" w:rsidRDefault="006A5D1C" w:rsidP="006A5D1C">
            <w:pPr>
              <w:spacing w:after="0" w:line="240" w:lineRule="auto"/>
              <w:jc w:val="center"/>
              <w:rPr>
                <w:rFonts w:ascii="Times New Roman" w:eastAsia="Times New Roman" w:hAnsi="Times New Roman"/>
                <w:b/>
                <w:sz w:val="28"/>
                <w:szCs w:val="28"/>
              </w:rPr>
            </w:pPr>
            <w:r w:rsidRPr="00865F2D">
              <w:rPr>
                <w:rFonts w:ascii="Times New Roman" w:eastAsia="Times New Roman" w:hAnsi="Times New Roman"/>
                <w:b/>
                <w:sz w:val="28"/>
                <w:szCs w:val="28"/>
              </w:rPr>
              <w:t>Дата</w:t>
            </w:r>
          </w:p>
        </w:tc>
      </w:tr>
      <w:tr w:rsidR="006A5D1C" w:rsidRPr="00865F2D" w14:paraId="6481379D" w14:textId="77777777" w:rsidTr="006A5D1C">
        <w:tc>
          <w:tcPr>
            <w:tcW w:w="1843" w:type="dxa"/>
          </w:tcPr>
          <w:p w14:paraId="1836A23B" w14:textId="77777777" w:rsidR="006A5D1C" w:rsidRPr="00865F2D" w:rsidRDefault="00D62931" w:rsidP="00FB277B">
            <w:pPr>
              <w:spacing w:after="0" w:line="240" w:lineRule="auto"/>
              <w:jc w:val="center"/>
              <w:rPr>
                <w:rFonts w:ascii="Times New Roman" w:eastAsia="Times New Roman" w:hAnsi="Times New Roman"/>
                <w:sz w:val="28"/>
                <w:szCs w:val="28"/>
              </w:rPr>
            </w:pPr>
            <w:r>
              <w:rPr>
                <w:rFonts w:ascii="Times New Roman" w:eastAsia="Times New Roman" w:hAnsi="Times New Roman"/>
                <w:sz w:val="28"/>
                <w:szCs w:val="28"/>
              </w:rPr>
              <w:t>15</w:t>
            </w:r>
            <w:r w:rsidR="006A5D1C" w:rsidRPr="00865F2D">
              <w:rPr>
                <w:rFonts w:ascii="Times New Roman" w:eastAsia="Times New Roman" w:hAnsi="Times New Roman"/>
                <w:sz w:val="28"/>
                <w:szCs w:val="28"/>
              </w:rPr>
              <w:t>0Б01</w:t>
            </w:r>
          </w:p>
        </w:tc>
        <w:tc>
          <w:tcPr>
            <w:tcW w:w="4820" w:type="dxa"/>
          </w:tcPr>
          <w:p w14:paraId="02FA6690" w14:textId="77777777" w:rsidR="006A5D1C" w:rsidRPr="00865F2D" w:rsidRDefault="00D62931" w:rsidP="00D62931">
            <w:pPr>
              <w:spacing w:after="0" w:line="240" w:lineRule="auto"/>
              <w:jc w:val="center"/>
              <w:rPr>
                <w:rFonts w:ascii="Times New Roman" w:eastAsia="Times New Roman" w:hAnsi="Times New Roman"/>
                <w:sz w:val="28"/>
                <w:szCs w:val="28"/>
              </w:rPr>
            </w:pPr>
            <w:r>
              <w:rPr>
                <w:rFonts w:ascii="Times New Roman" w:eastAsia="Times New Roman" w:hAnsi="Times New Roman"/>
                <w:sz w:val="28"/>
                <w:szCs w:val="28"/>
              </w:rPr>
              <w:t xml:space="preserve">Сю </w:t>
            </w:r>
            <w:proofErr w:type="spellStart"/>
            <w:r>
              <w:rPr>
                <w:rFonts w:ascii="Times New Roman" w:eastAsia="Times New Roman" w:hAnsi="Times New Roman"/>
                <w:sz w:val="28"/>
                <w:szCs w:val="28"/>
              </w:rPr>
              <w:t>Шуайкай</w:t>
            </w:r>
            <w:proofErr w:type="spellEnd"/>
          </w:p>
        </w:tc>
        <w:tc>
          <w:tcPr>
            <w:tcW w:w="1701" w:type="dxa"/>
          </w:tcPr>
          <w:p w14:paraId="5B3D4D78" w14:textId="77777777" w:rsidR="006A5D1C" w:rsidRPr="00865F2D" w:rsidRDefault="006A5D1C" w:rsidP="006A5D1C">
            <w:pPr>
              <w:spacing w:after="0" w:line="240" w:lineRule="auto"/>
              <w:rPr>
                <w:rFonts w:ascii="Times New Roman" w:eastAsia="Times New Roman" w:hAnsi="Times New Roman"/>
                <w:sz w:val="28"/>
                <w:szCs w:val="28"/>
              </w:rPr>
            </w:pPr>
          </w:p>
        </w:tc>
        <w:tc>
          <w:tcPr>
            <w:tcW w:w="1134" w:type="dxa"/>
          </w:tcPr>
          <w:p w14:paraId="59D1E669" w14:textId="77777777" w:rsidR="006A5D1C" w:rsidRPr="00865F2D" w:rsidRDefault="006A5D1C" w:rsidP="006A5D1C">
            <w:pPr>
              <w:spacing w:after="0" w:line="240" w:lineRule="auto"/>
              <w:rPr>
                <w:rFonts w:ascii="Times New Roman" w:eastAsia="Times New Roman" w:hAnsi="Times New Roman"/>
                <w:sz w:val="28"/>
                <w:szCs w:val="28"/>
              </w:rPr>
            </w:pPr>
          </w:p>
        </w:tc>
      </w:tr>
    </w:tbl>
    <w:p w14:paraId="4C3F6A56" w14:textId="77777777" w:rsidR="006A5D1C" w:rsidRDefault="006A5D1C" w:rsidP="00F20C48">
      <w:pPr>
        <w:jc w:val="center"/>
        <w:rPr>
          <w:sz w:val="28"/>
          <w:szCs w:val="28"/>
        </w:rPr>
      </w:pPr>
      <w:r>
        <w:rPr>
          <w:sz w:val="28"/>
          <w:szCs w:val="28"/>
        </w:rPr>
        <w:br w:type="page"/>
      </w:r>
    </w:p>
    <w:p w14:paraId="37DF3916" w14:textId="77777777" w:rsidR="003F0F79" w:rsidRPr="00A56FD2" w:rsidRDefault="003F0F79" w:rsidP="003F0F79">
      <w:pPr>
        <w:spacing w:after="0" w:line="240" w:lineRule="auto"/>
        <w:jc w:val="center"/>
        <w:rPr>
          <w:rFonts w:ascii="Times New Roman" w:hAnsi="Times New Roman"/>
          <w:b/>
          <w:sz w:val="28"/>
          <w:szCs w:val="28"/>
        </w:rPr>
      </w:pPr>
      <w:r w:rsidRPr="00A56FD2">
        <w:rPr>
          <w:rFonts w:ascii="Times New Roman" w:hAnsi="Times New Roman"/>
          <w:b/>
          <w:sz w:val="28"/>
          <w:szCs w:val="28"/>
        </w:rPr>
        <w:lastRenderedPageBreak/>
        <w:t xml:space="preserve">ЗАДАНИЕ ДЛЯ РАЗДЕЛА </w:t>
      </w:r>
    </w:p>
    <w:p w14:paraId="099DE4A7" w14:textId="77777777" w:rsidR="003F0F79" w:rsidRPr="00A56FD2" w:rsidRDefault="003F0F79" w:rsidP="003F0F79">
      <w:pPr>
        <w:spacing w:after="0" w:line="240" w:lineRule="auto"/>
        <w:jc w:val="center"/>
        <w:rPr>
          <w:rFonts w:ascii="Times New Roman" w:hAnsi="Times New Roman"/>
          <w:b/>
          <w:sz w:val="28"/>
          <w:szCs w:val="28"/>
        </w:rPr>
      </w:pPr>
      <w:r w:rsidRPr="00A56FD2">
        <w:rPr>
          <w:rFonts w:ascii="Times New Roman" w:hAnsi="Times New Roman"/>
          <w:b/>
          <w:sz w:val="28"/>
          <w:szCs w:val="28"/>
        </w:rPr>
        <w:t>«ФИНАНСОВЫЙ МЕНЕДЖМЕНТ, РЕСУРСОЭФФЕКТИВНОСТЬ И РЕСУРСОСБЕРЕЖЕНИЕ»</w:t>
      </w:r>
    </w:p>
    <w:p w14:paraId="09597E1D" w14:textId="77777777" w:rsidR="003F0F79" w:rsidRPr="00A56FD2" w:rsidRDefault="003F0F79" w:rsidP="003F0F79">
      <w:pPr>
        <w:spacing w:after="0" w:line="240" w:lineRule="auto"/>
        <w:rPr>
          <w:rFonts w:ascii="Times New Roman" w:hAnsi="Times New Roman"/>
          <w:sz w:val="28"/>
          <w:szCs w:val="28"/>
        </w:rPr>
      </w:pPr>
    </w:p>
    <w:p w14:paraId="4947CECA" w14:textId="77777777" w:rsidR="003F0F79" w:rsidRPr="00A56FD2" w:rsidRDefault="003F0F79" w:rsidP="003F0F79">
      <w:pPr>
        <w:spacing w:after="0" w:line="240" w:lineRule="auto"/>
        <w:jc w:val="both"/>
        <w:rPr>
          <w:rFonts w:ascii="Times New Roman" w:hAnsi="Times New Roman"/>
          <w:sz w:val="28"/>
          <w:szCs w:val="28"/>
        </w:rPr>
      </w:pPr>
      <w:r w:rsidRPr="00A56FD2">
        <w:rPr>
          <w:rFonts w:ascii="Times New Roman" w:hAnsi="Times New Roman"/>
          <w:sz w:val="28"/>
          <w:szCs w:val="28"/>
        </w:rPr>
        <w:t>Студенту:</w:t>
      </w:r>
    </w:p>
    <w:tbl>
      <w:tblPr>
        <w:tblStyle w:val="17"/>
        <w:tblW w:w="0" w:type="auto"/>
        <w:tblLook w:val="04A0" w:firstRow="1" w:lastRow="0" w:firstColumn="1" w:lastColumn="0" w:noHBand="0" w:noVBand="1"/>
      </w:tblPr>
      <w:tblGrid>
        <w:gridCol w:w="2802"/>
        <w:gridCol w:w="7052"/>
      </w:tblGrid>
      <w:tr w:rsidR="003F0F79" w:rsidRPr="00A56FD2" w14:paraId="0F4E34F1" w14:textId="77777777" w:rsidTr="00D351D3">
        <w:tc>
          <w:tcPr>
            <w:tcW w:w="2802" w:type="dxa"/>
          </w:tcPr>
          <w:p w14:paraId="62D4F452" w14:textId="77777777" w:rsidR="003F0F79" w:rsidRPr="00A56FD2" w:rsidRDefault="003F0F79" w:rsidP="00D351D3">
            <w:pPr>
              <w:jc w:val="center"/>
              <w:rPr>
                <w:rFonts w:ascii="Times New Roman" w:hAnsi="Times New Roman"/>
                <w:b/>
                <w:sz w:val="28"/>
                <w:szCs w:val="28"/>
              </w:rPr>
            </w:pPr>
            <w:r w:rsidRPr="00A56FD2">
              <w:rPr>
                <w:rFonts w:ascii="Times New Roman" w:hAnsi="Times New Roman"/>
                <w:b/>
                <w:sz w:val="28"/>
                <w:szCs w:val="28"/>
              </w:rPr>
              <w:t>Группа</w:t>
            </w:r>
          </w:p>
        </w:tc>
        <w:tc>
          <w:tcPr>
            <w:tcW w:w="7052" w:type="dxa"/>
          </w:tcPr>
          <w:p w14:paraId="1EADDEEF" w14:textId="77777777" w:rsidR="003F0F79" w:rsidRPr="00A56FD2" w:rsidRDefault="003F0F79" w:rsidP="00D351D3">
            <w:pPr>
              <w:jc w:val="center"/>
              <w:rPr>
                <w:rFonts w:ascii="Times New Roman" w:hAnsi="Times New Roman"/>
                <w:b/>
                <w:sz w:val="28"/>
                <w:szCs w:val="28"/>
              </w:rPr>
            </w:pPr>
            <w:r w:rsidRPr="00A56FD2">
              <w:rPr>
                <w:rFonts w:ascii="Times New Roman" w:hAnsi="Times New Roman"/>
                <w:b/>
                <w:sz w:val="28"/>
                <w:szCs w:val="28"/>
              </w:rPr>
              <w:t>ФИО</w:t>
            </w:r>
          </w:p>
        </w:tc>
      </w:tr>
      <w:tr w:rsidR="003F0F79" w:rsidRPr="00A56FD2" w14:paraId="018BB3E7" w14:textId="77777777" w:rsidTr="00D351D3">
        <w:tc>
          <w:tcPr>
            <w:tcW w:w="2802" w:type="dxa"/>
          </w:tcPr>
          <w:p w14:paraId="4651CB48" w14:textId="77777777" w:rsidR="003F0F79" w:rsidRPr="00A56FD2" w:rsidRDefault="003F0F79" w:rsidP="00D351D3">
            <w:pPr>
              <w:jc w:val="center"/>
              <w:rPr>
                <w:rFonts w:ascii="Times New Roman" w:hAnsi="Times New Roman"/>
                <w:sz w:val="28"/>
                <w:szCs w:val="28"/>
              </w:rPr>
            </w:pPr>
            <w:r w:rsidRPr="00A56FD2">
              <w:rPr>
                <w:rFonts w:ascii="Times New Roman" w:hAnsi="Times New Roman"/>
                <w:sz w:val="28"/>
                <w:szCs w:val="28"/>
                <w:lang w:eastAsia="zh-CN"/>
              </w:rPr>
              <w:t>150Б01</w:t>
            </w:r>
          </w:p>
        </w:tc>
        <w:tc>
          <w:tcPr>
            <w:tcW w:w="7052" w:type="dxa"/>
          </w:tcPr>
          <w:p w14:paraId="4AF058CE" w14:textId="77777777" w:rsidR="003F0F79" w:rsidRPr="00A56FD2" w:rsidRDefault="003F0F79" w:rsidP="00D351D3">
            <w:pPr>
              <w:jc w:val="center"/>
              <w:rPr>
                <w:rFonts w:ascii="Times New Roman" w:hAnsi="Times New Roman"/>
                <w:sz w:val="28"/>
                <w:szCs w:val="28"/>
              </w:rPr>
            </w:pPr>
            <w:r w:rsidRPr="00A56FD2">
              <w:rPr>
                <w:rFonts w:ascii="Times New Roman" w:hAnsi="Times New Roman"/>
                <w:sz w:val="28"/>
                <w:szCs w:val="28"/>
              </w:rPr>
              <w:t xml:space="preserve">Сю </w:t>
            </w:r>
            <w:proofErr w:type="spellStart"/>
            <w:r w:rsidRPr="00A56FD2">
              <w:rPr>
                <w:rFonts w:ascii="Times New Roman" w:hAnsi="Times New Roman"/>
                <w:sz w:val="28"/>
                <w:szCs w:val="28"/>
              </w:rPr>
              <w:t>Шуайкай</w:t>
            </w:r>
            <w:proofErr w:type="spellEnd"/>
          </w:p>
        </w:tc>
      </w:tr>
    </w:tbl>
    <w:p w14:paraId="678148F5" w14:textId="77777777" w:rsidR="003F0F79" w:rsidRPr="00A56FD2" w:rsidRDefault="003F0F79" w:rsidP="003F0F79">
      <w:pPr>
        <w:spacing w:after="0" w:line="240" w:lineRule="auto"/>
        <w:rPr>
          <w:rFonts w:ascii="Times New Roman" w:hAnsi="Times New Roman"/>
          <w:sz w:val="28"/>
          <w:szCs w:val="28"/>
        </w:rPr>
      </w:pPr>
    </w:p>
    <w:tbl>
      <w:tblPr>
        <w:tblStyle w:val="17"/>
        <w:tblW w:w="9854" w:type="dxa"/>
        <w:tblLayout w:type="fixed"/>
        <w:tblLook w:val="04A0" w:firstRow="1" w:lastRow="0" w:firstColumn="1" w:lastColumn="0" w:noHBand="0" w:noVBand="1"/>
      </w:tblPr>
      <w:tblGrid>
        <w:gridCol w:w="2802"/>
        <w:gridCol w:w="1842"/>
        <w:gridCol w:w="2127"/>
        <w:gridCol w:w="3083"/>
      </w:tblGrid>
      <w:tr w:rsidR="003F0F79" w:rsidRPr="00A56FD2" w14:paraId="1CFD0ECF" w14:textId="77777777" w:rsidTr="00D351D3">
        <w:tc>
          <w:tcPr>
            <w:tcW w:w="2802" w:type="dxa"/>
          </w:tcPr>
          <w:p w14:paraId="65D8C701" w14:textId="77777777" w:rsidR="003F0F79" w:rsidRPr="00A56FD2" w:rsidRDefault="003F0F79" w:rsidP="00D351D3">
            <w:pPr>
              <w:jc w:val="center"/>
              <w:rPr>
                <w:rFonts w:ascii="Times New Roman" w:hAnsi="Times New Roman"/>
                <w:b/>
                <w:sz w:val="28"/>
                <w:szCs w:val="28"/>
              </w:rPr>
            </w:pPr>
            <w:r w:rsidRPr="00A56FD2">
              <w:rPr>
                <w:rFonts w:ascii="Times New Roman" w:hAnsi="Times New Roman"/>
                <w:b/>
                <w:sz w:val="28"/>
                <w:szCs w:val="28"/>
              </w:rPr>
              <w:t>Институт</w:t>
            </w:r>
          </w:p>
        </w:tc>
        <w:tc>
          <w:tcPr>
            <w:tcW w:w="1842" w:type="dxa"/>
            <w:tcBorders>
              <w:right w:val="single" w:sz="4" w:space="0" w:color="auto"/>
            </w:tcBorders>
          </w:tcPr>
          <w:p w14:paraId="48575B29" w14:textId="77777777" w:rsidR="003F0F79" w:rsidRPr="00A56FD2" w:rsidRDefault="003F0F79" w:rsidP="00D351D3">
            <w:pPr>
              <w:jc w:val="center"/>
              <w:rPr>
                <w:rFonts w:ascii="Times New Roman" w:hAnsi="Times New Roman"/>
                <w:sz w:val="28"/>
                <w:szCs w:val="28"/>
              </w:rPr>
            </w:pPr>
            <w:r w:rsidRPr="00A56FD2">
              <w:rPr>
                <w:rFonts w:ascii="Times New Roman" w:hAnsi="Times New Roman"/>
                <w:sz w:val="28"/>
                <w:szCs w:val="28"/>
              </w:rPr>
              <w:t>ИМОЯК</w:t>
            </w:r>
          </w:p>
        </w:tc>
        <w:tc>
          <w:tcPr>
            <w:tcW w:w="2127" w:type="dxa"/>
            <w:tcBorders>
              <w:left w:val="single" w:sz="4" w:space="0" w:color="auto"/>
              <w:right w:val="single" w:sz="4" w:space="0" w:color="auto"/>
            </w:tcBorders>
          </w:tcPr>
          <w:p w14:paraId="5A512004" w14:textId="77777777" w:rsidR="003F0F79" w:rsidRPr="00A56FD2" w:rsidRDefault="003F0F79" w:rsidP="00D351D3">
            <w:pPr>
              <w:jc w:val="center"/>
              <w:rPr>
                <w:rFonts w:ascii="Times New Roman" w:hAnsi="Times New Roman"/>
                <w:b/>
                <w:sz w:val="28"/>
                <w:szCs w:val="28"/>
              </w:rPr>
            </w:pPr>
            <w:r w:rsidRPr="00A56FD2">
              <w:rPr>
                <w:rFonts w:ascii="Times New Roman" w:hAnsi="Times New Roman"/>
                <w:b/>
                <w:sz w:val="28"/>
                <w:szCs w:val="28"/>
              </w:rPr>
              <w:t>Кафедра</w:t>
            </w:r>
          </w:p>
        </w:tc>
        <w:tc>
          <w:tcPr>
            <w:tcW w:w="3083" w:type="dxa"/>
            <w:tcBorders>
              <w:left w:val="single" w:sz="4" w:space="0" w:color="auto"/>
            </w:tcBorders>
          </w:tcPr>
          <w:p w14:paraId="75461769" w14:textId="77777777" w:rsidR="003F0F79" w:rsidRPr="00A56FD2" w:rsidRDefault="003F0F79" w:rsidP="00D351D3">
            <w:pPr>
              <w:jc w:val="center"/>
              <w:rPr>
                <w:rFonts w:ascii="Times New Roman" w:hAnsi="Times New Roman"/>
                <w:sz w:val="28"/>
                <w:szCs w:val="28"/>
              </w:rPr>
            </w:pPr>
            <w:r w:rsidRPr="00A56FD2">
              <w:rPr>
                <w:rFonts w:ascii="Times New Roman" w:hAnsi="Times New Roman"/>
                <w:sz w:val="28"/>
                <w:szCs w:val="28"/>
              </w:rPr>
              <w:t>Междисциплинарная</w:t>
            </w:r>
          </w:p>
        </w:tc>
      </w:tr>
      <w:tr w:rsidR="003F0F79" w:rsidRPr="00A56FD2" w14:paraId="5167DA4E" w14:textId="77777777" w:rsidTr="00D351D3">
        <w:tc>
          <w:tcPr>
            <w:tcW w:w="2802" w:type="dxa"/>
          </w:tcPr>
          <w:p w14:paraId="332DD1D3" w14:textId="77777777" w:rsidR="003F0F79" w:rsidRPr="00A56FD2" w:rsidRDefault="003F0F79" w:rsidP="00D351D3">
            <w:pPr>
              <w:jc w:val="center"/>
              <w:rPr>
                <w:rFonts w:ascii="Times New Roman" w:hAnsi="Times New Roman"/>
                <w:sz w:val="28"/>
                <w:szCs w:val="28"/>
              </w:rPr>
            </w:pPr>
            <w:r w:rsidRPr="00A56FD2">
              <w:rPr>
                <w:rFonts w:ascii="Times New Roman" w:hAnsi="Times New Roman"/>
                <w:b/>
                <w:sz w:val="28"/>
                <w:szCs w:val="28"/>
              </w:rPr>
              <w:t>Уровень образования</w:t>
            </w:r>
          </w:p>
        </w:tc>
        <w:tc>
          <w:tcPr>
            <w:tcW w:w="1842" w:type="dxa"/>
            <w:tcBorders>
              <w:right w:val="single" w:sz="4" w:space="0" w:color="auto"/>
            </w:tcBorders>
          </w:tcPr>
          <w:p w14:paraId="7FD74F16" w14:textId="77777777" w:rsidR="003F0F79" w:rsidRPr="00A56FD2" w:rsidRDefault="003F0F79" w:rsidP="00D351D3">
            <w:pPr>
              <w:jc w:val="center"/>
              <w:rPr>
                <w:rFonts w:ascii="Times New Roman" w:hAnsi="Times New Roman"/>
                <w:sz w:val="28"/>
                <w:szCs w:val="28"/>
              </w:rPr>
            </w:pPr>
            <w:proofErr w:type="spellStart"/>
            <w:r w:rsidRPr="00A56FD2">
              <w:rPr>
                <w:rFonts w:ascii="Times New Roman" w:hAnsi="Times New Roman"/>
                <w:sz w:val="28"/>
                <w:szCs w:val="28"/>
              </w:rPr>
              <w:t>Бакалавриат</w:t>
            </w:r>
            <w:proofErr w:type="spellEnd"/>
          </w:p>
        </w:tc>
        <w:tc>
          <w:tcPr>
            <w:tcW w:w="2127" w:type="dxa"/>
            <w:tcBorders>
              <w:left w:val="single" w:sz="4" w:space="0" w:color="auto"/>
              <w:right w:val="single" w:sz="4" w:space="0" w:color="auto"/>
            </w:tcBorders>
          </w:tcPr>
          <w:p w14:paraId="0201EB1E" w14:textId="77777777" w:rsidR="003F0F79" w:rsidRPr="00A56FD2" w:rsidRDefault="003F0F79" w:rsidP="00D351D3">
            <w:pPr>
              <w:jc w:val="center"/>
              <w:rPr>
                <w:rFonts w:ascii="Times New Roman" w:hAnsi="Times New Roman"/>
                <w:sz w:val="28"/>
                <w:szCs w:val="28"/>
              </w:rPr>
            </w:pPr>
            <w:r w:rsidRPr="00A56FD2">
              <w:rPr>
                <w:rFonts w:ascii="Times New Roman" w:hAnsi="Times New Roman"/>
                <w:b/>
                <w:sz w:val="28"/>
                <w:szCs w:val="28"/>
              </w:rPr>
              <w:t>Направление</w:t>
            </w:r>
          </w:p>
        </w:tc>
        <w:tc>
          <w:tcPr>
            <w:tcW w:w="3083" w:type="dxa"/>
            <w:tcBorders>
              <w:left w:val="single" w:sz="4" w:space="0" w:color="auto"/>
            </w:tcBorders>
          </w:tcPr>
          <w:p w14:paraId="1EA59593" w14:textId="77777777" w:rsidR="003F0F79" w:rsidRPr="00A56FD2" w:rsidRDefault="003F0F79" w:rsidP="00D351D3">
            <w:pPr>
              <w:jc w:val="center"/>
              <w:rPr>
                <w:rFonts w:ascii="Times New Roman" w:hAnsi="Times New Roman"/>
                <w:sz w:val="28"/>
                <w:szCs w:val="28"/>
              </w:rPr>
            </w:pPr>
            <w:r w:rsidRPr="00A56FD2">
              <w:rPr>
                <w:rFonts w:ascii="Times New Roman" w:hAnsi="Times New Roman"/>
                <w:sz w:val="28"/>
                <w:szCs w:val="28"/>
              </w:rPr>
              <w:t>Общая физика</w:t>
            </w:r>
          </w:p>
        </w:tc>
      </w:tr>
    </w:tbl>
    <w:p w14:paraId="182ED222" w14:textId="77777777" w:rsidR="003F0F79" w:rsidRPr="00A56FD2" w:rsidRDefault="003F0F79" w:rsidP="003F0F79">
      <w:pPr>
        <w:spacing w:after="0" w:line="240" w:lineRule="auto"/>
        <w:rPr>
          <w:rFonts w:ascii="Times New Roman" w:hAnsi="Times New Roman"/>
          <w:sz w:val="28"/>
          <w:szCs w:val="28"/>
        </w:rPr>
      </w:pPr>
    </w:p>
    <w:tbl>
      <w:tblPr>
        <w:tblStyle w:val="17"/>
        <w:tblW w:w="9923" w:type="dxa"/>
        <w:tblInd w:w="-34" w:type="dxa"/>
        <w:tblLook w:val="04A0" w:firstRow="1" w:lastRow="0" w:firstColumn="1" w:lastColumn="0" w:noHBand="0" w:noVBand="1"/>
      </w:tblPr>
      <w:tblGrid>
        <w:gridCol w:w="34"/>
        <w:gridCol w:w="5353"/>
        <w:gridCol w:w="1843"/>
        <w:gridCol w:w="2655"/>
        <w:gridCol w:w="38"/>
      </w:tblGrid>
      <w:tr w:rsidR="003F0F79" w:rsidRPr="00A56FD2" w14:paraId="509DB72B" w14:textId="77777777" w:rsidTr="00D351D3">
        <w:trPr>
          <w:gridBefore w:val="1"/>
          <w:gridAfter w:val="1"/>
          <w:wBefore w:w="34" w:type="dxa"/>
          <w:wAfter w:w="38" w:type="dxa"/>
          <w:trHeight w:val="340"/>
        </w:trPr>
        <w:tc>
          <w:tcPr>
            <w:tcW w:w="9851" w:type="dxa"/>
            <w:gridSpan w:val="3"/>
          </w:tcPr>
          <w:p w14:paraId="57401620" w14:textId="77777777" w:rsidR="003F0F79" w:rsidRPr="00A56FD2" w:rsidRDefault="003F0F79" w:rsidP="00D351D3">
            <w:pPr>
              <w:ind w:left="-43"/>
              <w:jc w:val="both"/>
              <w:rPr>
                <w:rFonts w:ascii="Times New Roman" w:hAnsi="Times New Roman"/>
                <w:b/>
                <w:sz w:val="28"/>
                <w:szCs w:val="28"/>
              </w:rPr>
            </w:pPr>
            <w:r w:rsidRPr="00A56FD2">
              <w:rPr>
                <w:rFonts w:ascii="Times New Roman" w:hAnsi="Times New Roman"/>
                <w:b/>
                <w:sz w:val="28"/>
                <w:szCs w:val="28"/>
              </w:rPr>
              <w:t xml:space="preserve">Исходные данные к разделу «Финансовый менеджмент, </w:t>
            </w:r>
            <w:proofErr w:type="spellStart"/>
            <w:r w:rsidRPr="00A56FD2">
              <w:rPr>
                <w:rFonts w:ascii="Times New Roman" w:hAnsi="Times New Roman"/>
                <w:b/>
                <w:sz w:val="28"/>
                <w:szCs w:val="28"/>
              </w:rPr>
              <w:t>ресурсоэффективность</w:t>
            </w:r>
            <w:proofErr w:type="spellEnd"/>
            <w:r w:rsidRPr="00A56FD2">
              <w:rPr>
                <w:rFonts w:ascii="Times New Roman" w:hAnsi="Times New Roman"/>
                <w:b/>
                <w:sz w:val="28"/>
                <w:szCs w:val="28"/>
              </w:rPr>
              <w:t xml:space="preserve"> и ресурсосбережение»</w:t>
            </w:r>
            <w:r w:rsidRPr="00A56FD2">
              <w:rPr>
                <w:rFonts w:ascii="Times New Roman" w:hAnsi="Times New Roman"/>
                <w:b/>
                <w:sz w:val="28"/>
                <w:szCs w:val="28"/>
              </w:rPr>
              <w:br w:type="page"/>
              <w:t>:</w:t>
            </w:r>
          </w:p>
        </w:tc>
      </w:tr>
      <w:tr w:rsidR="003F0F79" w:rsidRPr="00A56FD2" w14:paraId="76486A90" w14:textId="77777777" w:rsidTr="00D351D3">
        <w:trPr>
          <w:gridBefore w:val="1"/>
          <w:gridAfter w:val="1"/>
          <w:wBefore w:w="34" w:type="dxa"/>
          <w:wAfter w:w="38" w:type="dxa"/>
          <w:trHeight w:val="440"/>
        </w:trPr>
        <w:tc>
          <w:tcPr>
            <w:tcW w:w="5353" w:type="dxa"/>
            <w:tcBorders>
              <w:bottom w:val="single" w:sz="4" w:space="0" w:color="auto"/>
            </w:tcBorders>
          </w:tcPr>
          <w:p w14:paraId="4D88DBE4" w14:textId="77777777" w:rsidR="003F0F79" w:rsidRPr="00A56FD2" w:rsidRDefault="003F0F79" w:rsidP="00D351D3">
            <w:pPr>
              <w:numPr>
                <w:ilvl w:val="0"/>
                <w:numId w:val="13"/>
              </w:numPr>
              <w:ind w:left="284" w:right="-66" w:hanging="284"/>
              <w:contextualSpacing/>
              <w:rPr>
                <w:rFonts w:ascii="Times New Roman" w:hAnsi="Times New Roman"/>
                <w:sz w:val="28"/>
                <w:szCs w:val="28"/>
              </w:rPr>
            </w:pPr>
            <w:r w:rsidRPr="00A56FD2">
              <w:rPr>
                <w:rFonts w:ascii="Times New Roman" w:hAnsi="Times New Roman"/>
                <w:sz w:val="28"/>
                <w:szCs w:val="28"/>
              </w:rPr>
              <w:t>Стоимость ресурсов научного исследования (НИ): материально-технических, энергетических, финансовых, информационных и человеческих</w:t>
            </w:r>
          </w:p>
        </w:tc>
        <w:tc>
          <w:tcPr>
            <w:tcW w:w="4498" w:type="dxa"/>
            <w:gridSpan w:val="2"/>
            <w:tcBorders>
              <w:bottom w:val="single" w:sz="4" w:space="0" w:color="auto"/>
            </w:tcBorders>
          </w:tcPr>
          <w:p w14:paraId="1668898E" w14:textId="77777777" w:rsidR="003F0F79" w:rsidRPr="00A56FD2" w:rsidRDefault="003F0F79" w:rsidP="00D351D3">
            <w:pPr>
              <w:jc w:val="both"/>
              <w:rPr>
                <w:rFonts w:ascii="Times New Roman" w:hAnsi="Times New Roman"/>
                <w:sz w:val="28"/>
                <w:szCs w:val="28"/>
                <w:lang w:eastAsia="zh-CN"/>
              </w:rPr>
            </w:pPr>
            <w:r w:rsidRPr="00A56FD2">
              <w:rPr>
                <w:rFonts w:ascii="Times New Roman" w:hAnsi="Times New Roman"/>
                <w:sz w:val="28"/>
                <w:szCs w:val="28"/>
                <w:lang w:eastAsia="zh-CN"/>
              </w:rPr>
              <w:t>1. Стоимость материалов.</w:t>
            </w:r>
          </w:p>
          <w:p w14:paraId="4371CA41" w14:textId="77777777" w:rsidR="003F0F79" w:rsidRPr="00A56FD2" w:rsidRDefault="003F0F79" w:rsidP="00D351D3">
            <w:pPr>
              <w:jc w:val="both"/>
              <w:rPr>
                <w:rFonts w:ascii="Times New Roman" w:hAnsi="Times New Roman"/>
                <w:sz w:val="28"/>
                <w:szCs w:val="28"/>
                <w:lang w:eastAsia="zh-CN"/>
              </w:rPr>
            </w:pPr>
            <w:r w:rsidRPr="00A56FD2">
              <w:rPr>
                <w:rFonts w:ascii="Times New Roman" w:hAnsi="Times New Roman"/>
                <w:sz w:val="28"/>
                <w:szCs w:val="28"/>
                <w:lang w:eastAsia="zh-CN"/>
              </w:rPr>
              <w:t>2. Заработная плата руководителя проекта.</w:t>
            </w:r>
          </w:p>
          <w:p w14:paraId="7F68E5E4" w14:textId="77777777" w:rsidR="003F0F79" w:rsidRPr="00A56FD2" w:rsidRDefault="003F0F79" w:rsidP="00D351D3">
            <w:pPr>
              <w:jc w:val="both"/>
              <w:rPr>
                <w:rFonts w:ascii="Times New Roman" w:hAnsi="Times New Roman"/>
                <w:sz w:val="28"/>
                <w:szCs w:val="28"/>
                <w:lang w:eastAsia="zh-CN"/>
              </w:rPr>
            </w:pPr>
            <w:r w:rsidRPr="00A56FD2">
              <w:rPr>
                <w:rFonts w:ascii="Times New Roman" w:hAnsi="Times New Roman"/>
                <w:sz w:val="28"/>
                <w:szCs w:val="28"/>
                <w:lang w:eastAsia="zh-CN"/>
              </w:rPr>
              <w:t>3. Заработная плата исполнителей проекта.</w:t>
            </w:r>
          </w:p>
        </w:tc>
      </w:tr>
      <w:tr w:rsidR="003F0F79" w:rsidRPr="00A56FD2" w14:paraId="563358DA" w14:textId="77777777" w:rsidTr="00D351D3">
        <w:trPr>
          <w:gridBefore w:val="1"/>
          <w:gridAfter w:val="1"/>
          <w:wBefore w:w="34" w:type="dxa"/>
          <w:wAfter w:w="38" w:type="dxa"/>
          <w:trHeight w:val="253"/>
        </w:trPr>
        <w:tc>
          <w:tcPr>
            <w:tcW w:w="5353" w:type="dxa"/>
            <w:tcBorders>
              <w:top w:val="single" w:sz="4" w:space="0" w:color="auto"/>
              <w:bottom w:val="single" w:sz="4" w:space="0" w:color="auto"/>
            </w:tcBorders>
          </w:tcPr>
          <w:p w14:paraId="532D1790" w14:textId="77777777" w:rsidR="003F0F79" w:rsidRPr="00A56FD2" w:rsidRDefault="003F0F79" w:rsidP="00D351D3">
            <w:pPr>
              <w:numPr>
                <w:ilvl w:val="0"/>
                <w:numId w:val="13"/>
              </w:numPr>
              <w:ind w:left="284" w:right="-66" w:hanging="284"/>
              <w:contextualSpacing/>
              <w:rPr>
                <w:rFonts w:ascii="Times New Roman" w:hAnsi="Times New Roman"/>
                <w:sz w:val="28"/>
                <w:szCs w:val="28"/>
              </w:rPr>
            </w:pPr>
            <w:r w:rsidRPr="00A56FD2">
              <w:rPr>
                <w:rFonts w:ascii="Times New Roman" w:hAnsi="Times New Roman"/>
                <w:sz w:val="28"/>
                <w:szCs w:val="28"/>
              </w:rPr>
              <w:t>Нормы и нормативы расходования ресурсов</w:t>
            </w:r>
          </w:p>
        </w:tc>
        <w:tc>
          <w:tcPr>
            <w:tcW w:w="4498" w:type="dxa"/>
            <w:gridSpan w:val="2"/>
            <w:tcBorders>
              <w:top w:val="single" w:sz="4" w:space="0" w:color="auto"/>
              <w:bottom w:val="single" w:sz="4" w:space="0" w:color="auto"/>
            </w:tcBorders>
          </w:tcPr>
          <w:p w14:paraId="03EDD5E5" w14:textId="77777777" w:rsidR="003F0F79" w:rsidRPr="00A56FD2" w:rsidRDefault="003F0F79" w:rsidP="00D351D3">
            <w:pPr>
              <w:jc w:val="both"/>
              <w:rPr>
                <w:rFonts w:ascii="Times New Roman" w:hAnsi="Times New Roman"/>
                <w:sz w:val="28"/>
                <w:szCs w:val="28"/>
              </w:rPr>
            </w:pPr>
            <w:r w:rsidRPr="00A56FD2">
              <w:rPr>
                <w:rFonts w:ascii="Times New Roman" w:hAnsi="Times New Roman"/>
                <w:sz w:val="28"/>
                <w:szCs w:val="28"/>
              </w:rPr>
              <w:t>1. Нормы рабочего времени, выполнения проекта</w:t>
            </w:r>
          </w:p>
        </w:tc>
      </w:tr>
      <w:tr w:rsidR="003F0F79" w:rsidRPr="00A56FD2" w14:paraId="53A24047" w14:textId="77777777" w:rsidTr="00D351D3">
        <w:trPr>
          <w:gridBefore w:val="1"/>
          <w:gridAfter w:val="1"/>
          <w:wBefore w:w="34" w:type="dxa"/>
          <w:wAfter w:w="38" w:type="dxa"/>
          <w:trHeight w:val="461"/>
        </w:trPr>
        <w:tc>
          <w:tcPr>
            <w:tcW w:w="5353" w:type="dxa"/>
            <w:tcBorders>
              <w:top w:val="single" w:sz="4" w:space="0" w:color="auto"/>
            </w:tcBorders>
          </w:tcPr>
          <w:p w14:paraId="0AE498E9" w14:textId="77777777" w:rsidR="003F0F79" w:rsidRPr="00A56FD2" w:rsidRDefault="003F0F79" w:rsidP="00D351D3">
            <w:pPr>
              <w:numPr>
                <w:ilvl w:val="0"/>
                <w:numId w:val="13"/>
              </w:numPr>
              <w:ind w:left="284" w:right="-66" w:hanging="284"/>
              <w:contextualSpacing/>
              <w:rPr>
                <w:rFonts w:ascii="Times New Roman" w:hAnsi="Times New Roman"/>
                <w:sz w:val="28"/>
                <w:szCs w:val="28"/>
              </w:rPr>
            </w:pPr>
            <w:r w:rsidRPr="00A56FD2">
              <w:rPr>
                <w:rFonts w:ascii="Times New Roman" w:hAnsi="Times New Roman"/>
                <w:sz w:val="28"/>
                <w:szCs w:val="28"/>
              </w:rPr>
              <w:t>Используемая система налогообложения, ставки налогов,  отчислений, дисконтирования и кредитования</w:t>
            </w:r>
          </w:p>
        </w:tc>
        <w:tc>
          <w:tcPr>
            <w:tcW w:w="4498" w:type="dxa"/>
            <w:gridSpan w:val="2"/>
            <w:tcBorders>
              <w:top w:val="single" w:sz="4" w:space="0" w:color="auto"/>
            </w:tcBorders>
          </w:tcPr>
          <w:p w14:paraId="7ECAE3D4" w14:textId="77777777" w:rsidR="003F0F79" w:rsidRPr="00A56FD2" w:rsidRDefault="003F0F79" w:rsidP="00D351D3">
            <w:pPr>
              <w:jc w:val="both"/>
              <w:rPr>
                <w:rFonts w:ascii="Times New Roman" w:hAnsi="Times New Roman"/>
                <w:sz w:val="28"/>
                <w:szCs w:val="28"/>
              </w:rPr>
            </w:pPr>
            <w:r w:rsidRPr="00A56FD2">
              <w:rPr>
                <w:rFonts w:ascii="Times New Roman" w:hAnsi="Times New Roman"/>
                <w:sz w:val="28"/>
                <w:szCs w:val="28"/>
              </w:rPr>
              <w:t>1. Ставка налога отчисления во внебюджетные фонды.</w:t>
            </w:r>
          </w:p>
          <w:p w14:paraId="48933D44" w14:textId="77777777" w:rsidR="003F0F79" w:rsidRPr="00A56FD2" w:rsidRDefault="003F0F79" w:rsidP="00D351D3">
            <w:pPr>
              <w:jc w:val="both"/>
              <w:rPr>
                <w:rFonts w:ascii="Times New Roman" w:hAnsi="Times New Roman"/>
                <w:sz w:val="28"/>
                <w:szCs w:val="28"/>
              </w:rPr>
            </w:pPr>
            <w:r w:rsidRPr="00A56FD2">
              <w:rPr>
                <w:rFonts w:ascii="Times New Roman" w:hAnsi="Times New Roman"/>
                <w:sz w:val="28"/>
                <w:szCs w:val="28"/>
              </w:rPr>
              <w:t>2. Процент дополнительной заработной платы.</w:t>
            </w:r>
          </w:p>
        </w:tc>
      </w:tr>
      <w:tr w:rsidR="003F0F79" w:rsidRPr="00A56FD2" w14:paraId="26B3F56D" w14:textId="77777777" w:rsidTr="00D351D3">
        <w:trPr>
          <w:gridBefore w:val="1"/>
          <w:gridAfter w:val="1"/>
          <w:wBefore w:w="34" w:type="dxa"/>
          <w:wAfter w:w="38" w:type="dxa"/>
          <w:trHeight w:val="461"/>
        </w:trPr>
        <w:tc>
          <w:tcPr>
            <w:tcW w:w="9851" w:type="dxa"/>
            <w:gridSpan w:val="3"/>
            <w:tcBorders>
              <w:top w:val="single" w:sz="4" w:space="0" w:color="auto"/>
            </w:tcBorders>
            <w:vAlign w:val="center"/>
          </w:tcPr>
          <w:p w14:paraId="1288D730" w14:textId="77777777" w:rsidR="003F0F79" w:rsidRPr="00A56FD2" w:rsidRDefault="003F0F79" w:rsidP="00D351D3">
            <w:pPr>
              <w:contextualSpacing/>
              <w:jc w:val="both"/>
              <w:rPr>
                <w:rFonts w:ascii="Times New Roman" w:hAnsi="Times New Roman"/>
                <w:b/>
                <w:sz w:val="28"/>
                <w:szCs w:val="28"/>
              </w:rPr>
            </w:pPr>
            <w:r w:rsidRPr="00A56FD2">
              <w:rPr>
                <w:rFonts w:ascii="Times New Roman" w:hAnsi="Times New Roman"/>
                <w:b/>
                <w:sz w:val="28"/>
                <w:szCs w:val="28"/>
              </w:rPr>
              <w:t>Перечень вопросов, подлежащих исследованию, проектированию и разработке:</w:t>
            </w:r>
          </w:p>
        </w:tc>
      </w:tr>
      <w:tr w:rsidR="003F0F79" w:rsidRPr="00A56FD2" w14:paraId="67899B13" w14:textId="77777777" w:rsidTr="00D351D3">
        <w:trPr>
          <w:gridBefore w:val="1"/>
          <w:gridAfter w:val="1"/>
          <w:wBefore w:w="34" w:type="dxa"/>
          <w:wAfter w:w="38" w:type="dxa"/>
          <w:trHeight w:val="692"/>
        </w:trPr>
        <w:tc>
          <w:tcPr>
            <w:tcW w:w="5353" w:type="dxa"/>
            <w:tcBorders>
              <w:bottom w:val="single" w:sz="4" w:space="0" w:color="auto"/>
            </w:tcBorders>
          </w:tcPr>
          <w:p w14:paraId="60DB17C9" w14:textId="77777777" w:rsidR="003F0F79" w:rsidRPr="00A56FD2" w:rsidRDefault="003F0F79" w:rsidP="00D351D3">
            <w:pPr>
              <w:numPr>
                <w:ilvl w:val="0"/>
                <w:numId w:val="14"/>
              </w:numPr>
              <w:ind w:left="284" w:right="-66" w:hanging="284"/>
              <w:contextualSpacing/>
              <w:rPr>
                <w:rFonts w:ascii="Times New Roman" w:hAnsi="Times New Roman"/>
                <w:sz w:val="28"/>
                <w:szCs w:val="28"/>
              </w:rPr>
            </w:pPr>
            <w:r w:rsidRPr="00A56FD2">
              <w:rPr>
                <w:rFonts w:ascii="Times New Roman" w:hAnsi="Times New Roman"/>
                <w:sz w:val="28"/>
                <w:szCs w:val="28"/>
              </w:rPr>
              <w:t xml:space="preserve">Оценка коммерческого потенциала, перспективности и альтернатив проведения НИ с позиции </w:t>
            </w:r>
            <w:proofErr w:type="spellStart"/>
            <w:r w:rsidRPr="00A56FD2">
              <w:rPr>
                <w:rFonts w:ascii="Times New Roman" w:hAnsi="Times New Roman"/>
                <w:sz w:val="28"/>
                <w:szCs w:val="28"/>
              </w:rPr>
              <w:t>ресурсоэффективности</w:t>
            </w:r>
            <w:proofErr w:type="spellEnd"/>
            <w:r w:rsidRPr="00A56FD2">
              <w:rPr>
                <w:rFonts w:ascii="Times New Roman" w:hAnsi="Times New Roman"/>
                <w:sz w:val="28"/>
                <w:szCs w:val="28"/>
              </w:rPr>
              <w:t xml:space="preserve"> и ресурсосбережения</w:t>
            </w:r>
          </w:p>
        </w:tc>
        <w:tc>
          <w:tcPr>
            <w:tcW w:w="4498" w:type="dxa"/>
            <w:gridSpan w:val="2"/>
            <w:tcBorders>
              <w:bottom w:val="single" w:sz="4" w:space="0" w:color="auto"/>
            </w:tcBorders>
          </w:tcPr>
          <w:p w14:paraId="502C54E8" w14:textId="77777777" w:rsidR="003F0F79" w:rsidRPr="00A56FD2" w:rsidRDefault="003F0F79" w:rsidP="00D351D3">
            <w:pPr>
              <w:jc w:val="both"/>
              <w:rPr>
                <w:rFonts w:ascii="Times New Roman" w:hAnsi="Times New Roman"/>
                <w:sz w:val="28"/>
                <w:szCs w:val="28"/>
              </w:rPr>
            </w:pPr>
            <w:r w:rsidRPr="00A56FD2">
              <w:rPr>
                <w:rFonts w:ascii="Times New Roman" w:hAnsi="Times New Roman"/>
                <w:sz w:val="28"/>
                <w:szCs w:val="28"/>
              </w:rPr>
              <w:t>1. Оценка конкурентоспособности проекта</w:t>
            </w:r>
          </w:p>
          <w:p w14:paraId="4FC22EC8" w14:textId="77777777" w:rsidR="003F0F79" w:rsidRPr="00A56FD2" w:rsidRDefault="003F0F79" w:rsidP="00D351D3">
            <w:pPr>
              <w:jc w:val="both"/>
              <w:rPr>
                <w:rFonts w:ascii="Times New Roman" w:hAnsi="Times New Roman"/>
                <w:sz w:val="28"/>
                <w:szCs w:val="28"/>
              </w:rPr>
            </w:pPr>
            <w:r w:rsidRPr="00A56FD2">
              <w:rPr>
                <w:rFonts w:ascii="Times New Roman" w:hAnsi="Times New Roman"/>
                <w:sz w:val="28"/>
                <w:szCs w:val="28"/>
              </w:rPr>
              <w:t>2. Планирование работ в течени</w:t>
            </w:r>
            <w:proofErr w:type="gramStart"/>
            <w:r w:rsidRPr="00A56FD2">
              <w:rPr>
                <w:rFonts w:ascii="Times New Roman" w:hAnsi="Times New Roman"/>
                <w:sz w:val="28"/>
                <w:szCs w:val="28"/>
              </w:rPr>
              <w:t>и</w:t>
            </w:r>
            <w:proofErr w:type="gramEnd"/>
            <w:r w:rsidRPr="00A56FD2">
              <w:rPr>
                <w:rFonts w:ascii="Times New Roman" w:hAnsi="Times New Roman"/>
                <w:sz w:val="28"/>
                <w:szCs w:val="28"/>
              </w:rPr>
              <w:t xml:space="preserve"> осуществления проекта.</w:t>
            </w:r>
          </w:p>
        </w:tc>
      </w:tr>
      <w:tr w:rsidR="003F0F79" w:rsidRPr="00A56FD2" w14:paraId="751AD05D" w14:textId="77777777" w:rsidTr="00D351D3">
        <w:trPr>
          <w:gridBefore w:val="1"/>
          <w:gridAfter w:val="1"/>
          <w:wBefore w:w="34" w:type="dxa"/>
          <w:wAfter w:w="38" w:type="dxa"/>
          <w:trHeight w:val="447"/>
        </w:trPr>
        <w:tc>
          <w:tcPr>
            <w:tcW w:w="5353" w:type="dxa"/>
            <w:tcBorders>
              <w:top w:val="single" w:sz="4" w:space="0" w:color="auto"/>
              <w:bottom w:val="single" w:sz="4" w:space="0" w:color="auto"/>
            </w:tcBorders>
          </w:tcPr>
          <w:p w14:paraId="250F21BD" w14:textId="77777777" w:rsidR="003F0F79" w:rsidRPr="00A56FD2" w:rsidRDefault="003F0F79" w:rsidP="00D351D3">
            <w:pPr>
              <w:numPr>
                <w:ilvl w:val="0"/>
                <w:numId w:val="14"/>
              </w:numPr>
              <w:ind w:left="284" w:right="-66" w:hanging="284"/>
              <w:contextualSpacing/>
              <w:rPr>
                <w:rFonts w:ascii="Times New Roman" w:hAnsi="Times New Roman"/>
                <w:sz w:val="28"/>
                <w:szCs w:val="28"/>
              </w:rPr>
            </w:pPr>
            <w:r w:rsidRPr="00A56FD2">
              <w:rPr>
                <w:rFonts w:ascii="Times New Roman" w:hAnsi="Times New Roman"/>
                <w:sz w:val="28"/>
                <w:szCs w:val="28"/>
              </w:rPr>
              <w:t>Планирование  и формирование бюджета научных исследований</w:t>
            </w:r>
          </w:p>
        </w:tc>
        <w:tc>
          <w:tcPr>
            <w:tcW w:w="4498" w:type="dxa"/>
            <w:gridSpan w:val="2"/>
            <w:tcBorders>
              <w:top w:val="single" w:sz="4" w:space="0" w:color="auto"/>
              <w:bottom w:val="single" w:sz="4" w:space="0" w:color="auto"/>
            </w:tcBorders>
          </w:tcPr>
          <w:p w14:paraId="508E1079" w14:textId="77777777" w:rsidR="003F0F79" w:rsidRPr="00A56FD2" w:rsidRDefault="003F0F79" w:rsidP="00D351D3">
            <w:pPr>
              <w:jc w:val="both"/>
              <w:rPr>
                <w:rFonts w:ascii="Times New Roman" w:hAnsi="Times New Roman"/>
                <w:sz w:val="28"/>
                <w:szCs w:val="28"/>
              </w:rPr>
            </w:pPr>
            <w:r w:rsidRPr="00A56FD2">
              <w:rPr>
                <w:rFonts w:ascii="Times New Roman" w:hAnsi="Times New Roman"/>
                <w:sz w:val="28"/>
                <w:szCs w:val="28"/>
              </w:rPr>
              <w:t xml:space="preserve">1. Планирование и расчет бюджета </w:t>
            </w:r>
            <w:proofErr w:type="gramStart"/>
            <w:r w:rsidRPr="00A56FD2">
              <w:rPr>
                <w:rFonts w:ascii="Times New Roman" w:hAnsi="Times New Roman"/>
                <w:sz w:val="28"/>
                <w:szCs w:val="28"/>
              </w:rPr>
              <w:t>научной-исследовательской</w:t>
            </w:r>
            <w:proofErr w:type="gramEnd"/>
            <w:r w:rsidRPr="00A56FD2">
              <w:rPr>
                <w:rFonts w:ascii="Times New Roman" w:hAnsi="Times New Roman"/>
                <w:sz w:val="28"/>
                <w:szCs w:val="28"/>
              </w:rPr>
              <w:t xml:space="preserve"> работы.</w:t>
            </w:r>
          </w:p>
        </w:tc>
      </w:tr>
      <w:tr w:rsidR="003F0F79" w:rsidRPr="00A56FD2" w14:paraId="614092D2" w14:textId="77777777" w:rsidTr="00D351D3">
        <w:trPr>
          <w:gridBefore w:val="1"/>
          <w:gridAfter w:val="1"/>
          <w:wBefore w:w="34" w:type="dxa"/>
          <w:wAfter w:w="38" w:type="dxa"/>
          <w:trHeight w:val="691"/>
        </w:trPr>
        <w:tc>
          <w:tcPr>
            <w:tcW w:w="5353" w:type="dxa"/>
            <w:tcBorders>
              <w:top w:val="single" w:sz="4" w:space="0" w:color="auto"/>
            </w:tcBorders>
          </w:tcPr>
          <w:p w14:paraId="20B87AE5" w14:textId="77777777" w:rsidR="003F0F79" w:rsidRPr="00A56FD2" w:rsidRDefault="003F0F79" w:rsidP="00D351D3">
            <w:pPr>
              <w:numPr>
                <w:ilvl w:val="0"/>
                <w:numId w:val="14"/>
              </w:numPr>
              <w:ind w:left="284" w:right="-66" w:hanging="284"/>
              <w:contextualSpacing/>
              <w:rPr>
                <w:rFonts w:ascii="Times New Roman" w:hAnsi="Times New Roman"/>
                <w:sz w:val="28"/>
                <w:szCs w:val="28"/>
              </w:rPr>
            </w:pPr>
            <w:r w:rsidRPr="00A56FD2">
              <w:rPr>
                <w:rFonts w:ascii="Times New Roman" w:hAnsi="Times New Roman"/>
                <w:sz w:val="28"/>
                <w:szCs w:val="28"/>
              </w:rPr>
              <w:t>Определение ресурсной (ресурсосберегающей), финансовой, бюджетной, социальной и экономической эффективности исследования</w:t>
            </w:r>
          </w:p>
        </w:tc>
        <w:tc>
          <w:tcPr>
            <w:tcW w:w="4498" w:type="dxa"/>
            <w:gridSpan w:val="2"/>
            <w:tcBorders>
              <w:top w:val="single" w:sz="4" w:space="0" w:color="auto"/>
            </w:tcBorders>
          </w:tcPr>
          <w:p w14:paraId="604F6773" w14:textId="77777777" w:rsidR="003F0F79" w:rsidRPr="00A56FD2" w:rsidRDefault="003F0F79" w:rsidP="00D351D3">
            <w:pPr>
              <w:jc w:val="both"/>
              <w:rPr>
                <w:rFonts w:ascii="Times New Roman" w:hAnsi="Times New Roman"/>
                <w:sz w:val="28"/>
                <w:szCs w:val="28"/>
              </w:rPr>
            </w:pPr>
            <w:r w:rsidRPr="00A56FD2">
              <w:rPr>
                <w:rFonts w:ascii="Times New Roman" w:hAnsi="Times New Roman"/>
                <w:sz w:val="28"/>
                <w:szCs w:val="28"/>
              </w:rPr>
              <w:t>1. Определение эффективности и перспектив научного исследования.</w:t>
            </w:r>
          </w:p>
        </w:tc>
      </w:tr>
      <w:tr w:rsidR="003F0F79" w:rsidRPr="00A56FD2" w14:paraId="0926B25D" w14:textId="77777777" w:rsidTr="00D351D3">
        <w:trPr>
          <w:gridBefore w:val="1"/>
          <w:gridAfter w:val="1"/>
          <w:wBefore w:w="34" w:type="dxa"/>
          <w:wAfter w:w="38" w:type="dxa"/>
          <w:trHeight w:val="454"/>
        </w:trPr>
        <w:tc>
          <w:tcPr>
            <w:tcW w:w="9851" w:type="dxa"/>
            <w:gridSpan w:val="3"/>
            <w:vAlign w:val="center"/>
          </w:tcPr>
          <w:p w14:paraId="054D7FA6" w14:textId="77777777" w:rsidR="003F0F79" w:rsidRPr="00A56FD2" w:rsidRDefault="003F0F79" w:rsidP="00D351D3">
            <w:pPr>
              <w:ind w:left="-63" w:right="-98"/>
              <w:contextualSpacing/>
              <w:jc w:val="both"/>
              <w:rPr>
                <w:rFonts w:ascii="Times New Roman" w:hAnsi="Times New Roman"/>
                <w:b/>
                <w:sz w:val="28"/>
                <w:szCs w:val="28"/>
              </w:rPr>
            </w:pPr>
            <w:r w:rsidRPr="00A56FD2">
              <w:rPr>
                <w:rFonts w:ascii="Times New Roman" w:hAnsi="Times New Roman"/>
                <w:b/>
                <w:sz w:val="28"/>
                <w:szCs w:val="28"/>
              </w:rPr>
              <w:t xml:space="preserve">Перечень графического материала </w:t>
            </w:r>
            <w:r w:rsidRPr="00A56FD2">
              <w:rPr>
                <w:rFonts w:ascii="Times New Roman" w:hAnsi="Times New Roman"/>
                <w:sz w:val="28"/>
                <w:szCs w:val="28"/>
              </w:rPr>
              <w:t>(с точным указанием обязательных чертежей)</w:t>
            </w:r>
            <w:r w:rsidRPr="00A56FD2">
              <w:rPr>
                <w:rFonts w:ascii="Times New Roman" w:hAnsi="Times New Roman"/>
                <w:b/>
                <w:sz w:val="28"/>
                <w:szCs w:val="28"/>
              </w:rPr>
              <w:t>:</w:t>
            </w:r>
          </w:p>
        </w:tc>
      </w:tr>
      <w:tr w:rsidR="003F0F79" w:rsidRPr="00A56FD2" w14:paraId="06FC918C" w14:textId="77777777" w:rsidTr="00D351D3">
        <w:trPr>
          <w:gridBefore w:val="1"/>
          <w:gridAfter w:val="1"/>
          <w:wBefore w:w="34" w:type="dxa"/>
          <w:wAfter w:w="38" w:type="dxa"/>
          <w:trHeight w:val="503"/>
        </w:trPr>
        <w:tc>
          <w:tcPr>
            <w:tcW w:w="9851" w:type="dxa"/>
            <w:gridSpan w:val="3"/>
          </w:tcPr>
          <w:p w14:paraId="2C954FF6" w14:textId="77777777" w:rsidR="003F0F79" w:rsidRPr="00A56FD2" w:rsidRDefault="003F0F79" w:rsidP="00D351D3">
            <w:pPr>
              <w:numPr>
                <w:ilvl w:val="0"/>
                <w:numId w:val="15"/>
              </w:numPr>
              <w:ind w:left="284" w:right="-66" w:hanging="284"/>
              <w:contextualSpacing/>
              <w:rPr>
                <w:rFonts w:ascii="Times New Roman" w:hAnsi="Times New Roman"/>
                <w:sz w:val="28"/>
                <w:szCs w:val="28"/>
              </w:rPr>
            </w:pPr>
            <w:r w:rsidRPr="00A56FD2">
              <w:rPr>
                <w:rFonts w:ascii="Times New Roman" w:hAnsi="Times New Roman"/>
                <w:sz w:val="28"/>
                <w:szCs w:val="28"/>
              </w:rPr>
              <w:t>График проведения и бюджет НИ</w:t>
            </w:r>
          </w:p>
          <w:p w14:paraId="7729505A" w14:textId="77777777" w:rsidR="003F0F79" w:rsidRPr="00A56FD2" w:rsidRDefault="003F0F79" w:rsidP="00D351D3">
            <w:pPr>
              <w:numPr>
                <w:ilvl w:val="0"/>
                <w:numId w:val="15"/>
              </w:numPr>
              <w:ind w:left="284" w:right="-66" w:hanging="284"/>
              <w:contextualSpacing/>
              <w:rPr>
                <w:rFonts w:ascii="Times New Roman" w:hAnsi="Times New Roman"/>
                <w:sz w:val="28"/>
                <w:szCs w:val="28"/>
              </w:rPr>
            </w:pPr>
            <w:r w:rsidRPr="00A56FD2">
              <w:rPr>
                <w:rFonts w:ascii="Times New Roman" w:hAnsi="Times New Roman"/>
                <w:sz w:val="28"/>
                <w:szCs w:val="28"/>
              </w:rPr>
              <w:t>Оценка ресурсной, финансовой и экономической эффективности НИ</w:t>
            </w:r>
          </w:p>
        </w:tc>
      </w:tr>
      <w:tr w:rsidR="003F0F79" w:rsidRPr="00A56FD2" w14:paraId="6B83828D" w14:textId="77777777" w:rsidTr="00D351D3">
        <w:tc>
          <w:tcPr>
            <w:tcW w:w="7230" w:type="dxa"/>
            <w:gridSpan w:val="3"/>
          </w:tcPr>
          <w:p w14:paraId="22685D49" w14:textId="77777777" w:rsidR="003F0F79" w:rsidRPr="00A56FD2" w:rsidRDefault="003F0F79" w:rsidP="00D351D3">
            <w:pPr>
              <w:contextualSpacing/>
              <w:jc w:val="center"/>
              <w:rPr>
                <w:rFonts w:ascii="Times New Roman" w:hAnsi="Times New Roman"/>
                <w:b/>
                <w:sz w:val="28"/>
                <w:szCs w:val="28"/>
              </w:rPr>
            </w:pPr>
            <w:r w:rsidRPr="00A56FD2">
              <w:rPr>
                <w:rFonts w:ascii="Times New Roman" w:hAnsi="Times New Roman"/>
                <w:b/>
                <w:sz w:val="28"/>
                <w:szCs w:val="28"/>
              </w:rPr>
              <w:lastRenderedPageBreak/>
              <w:t>Дата выдачи задания для раздела по линейному графику</w:t>
            </w:r>
          </w:p>
        </w:tc>
        <w:tc>
          <w:tcPr>
            <w:tcW w:w="2693" w:type="dxa"/>
            <w:gridSpan w:val="2"/>
          </w:tcPr>
          <w:p w14:paraId="18CF808E" w14:textId="77777777" w:rsidR="003F0F79" w:rsidRPr="00A56FD2" w:rsidRDefault="003F0F79" w:rsidP="00D351D3">
            <w:pPr>
              <w:contextualSpacing/>
              <w:jc w:val="both"/>
              <w:rPr>
                <w:rFonts w:ascii="Times New Roman" w:hAnsi="Times New Roman"/>
                <w:sz w:val="28"/>
                <w:szCs w:val="28"/>
              </w:rPr>
            </w:pPr>
          </w:p>
        </w:tc>
      </w:tr>
    </w:tbl>
    <w:p w14:paraId="2F34598E" w14:textId="77777777" w:rsidR="003F0F79" w:rsidRPr="00A56FD2" w:rsidRDefault="003F0F79" w:rsidP="003F0F79">
      <w:pPr>
        <w:spacing w:after="0" w:line="240" w:lineRule="auto"/>
        <w:jc w:val="both"/>
        <w:rPr>
          <w:rFonts w:ascii="Times New Roman" w:hAnsi="Times New Roman"/>
          <w:sz w:val="28"/>
          <w:szCs w:val="28"/>
        </w:rPr>
      </w:pPr>
    </w:p>
    <w:p w14:paraId="065C59A8" w14:textId="77777777" w:rsidR="003F0F79" w:rsidRPr="00A56FD2" w:rsidRDefault="003F0F79" w:rsidP="003F0F79">
      <w:pPr>
        <w:spacing w:after="0"/>
        <w:rPr>
          <w:rFonts w:ascii="Times New Roman" w:hAnsi="Times New Roman"/>
          <w:b/>
          <w:sz w:val="28"/>
          <w:szCs w:val="28"/>
        </w:rPr>
      </w:pPr>
      <w:r w:rsidRPr="00A56FD2">
        <w:rPr>
          <w:rFonts w:ascii="Times New Roman" w:hAnsi="Times New Roman"/>
          <w:b/>
          <w:sz w:val="28"/>
          <w:szCs w:val="28"/>
        </w:rPr>
        <w:t>Задание выдал консультант:</w:t>
      </w:r>
    </w:p>
    <w:tbl>
      <w:tblPr>
        <w:tblStyle w:val="17"/>
        <w:tblW w:w="9888" w:type="dxa"/>
        <w:tblLook w:val="04A0" w:firstRow="1" w:lastRow="0" w:firstColumn="1" w:lastColumn="0" w:noHBand="0" w:noVBand="1"/>
      </w:tblPr>
      <w:tblGrid>
        <w:gridCol w:w="2660"/>
        <w:gridCol w:w="2551"/>
        <w:gridCol w:w="1985"/>
        <w:gridCol w:w="1417"/>
        <w:gridCol w:w="1275"/>
      </w:tblGrid>
      <w:tr w:rsidR="003F0F79" w:rsidRPr="00A56FD2" w14:paraId="2E96CD73" w14:textId="77777777" w:rsidTr="00D351D3">
        <w:tc>
          <w:tcPr>
            <w:tcW w:w="2660" w:type="dxa"/>
          </w:tcPr>
          <w:p w14:paraId="1FE836EF" w14:textId="77777777" w:rsidR="003F0F79" w:rsidRPr="00A56FD2" w:rsidRDefault="003F0F79" w:rsidP="00D351D3">
            <w:pPr>
              <w:jc w:val="center"/>
              <w:rPr>
                <w:rFonts w:ascii="Times New Roman" w:hAnsi="Times New Roman"/>
                <w:b/>
                <w:sz w:val="28"/>
                <w:szCs w:val="28"/>
              </w:rPr>
            </w:pPr>
            <w:r w:rsidRPr="00A56FD2">
              <w:rPr>
                <w:rFonts w:ascii="Times New Roman" w:hAnsi="Times New Roman"/>
                <w:b/>
                <w:sz w:val="28"/>
                <w:szCs w:val="28"/>
              </w:rPr>
              <w:t>Должность</w:t>
            </w:r>
          </w:p>
        </w:tc>
        <w:tc>
          <w:tcPr>
            <w:tcW w:w="2551" w:type="dxa"/>
          </w:tcPr>
          <w:p w14:paraId="2A902B71" w14:textId="77777777" w:rsidR="003F0F79" w:rsidRPr="00A56FD2" w:rsidRDefault="003F0F79" w:rsidP="00D351D3">
            <w:pPr>
              <w:jc w:val="center"/>
              <w:rPr>
                <w:rFonts w:ascii="Times New Roman" w:hAnsi="Times New Roman"/>
                <w:b/>
                <w:sz w:val="28"/>
                <w:szCs w:val="28"/>
              </w:rPr>
            </w:pPr>
            <w:r w:rsidRPr="00A56FD2">
              <w:rPr>
                <w:rFonts w:ascii="Times New Roman" w:hAnsi="Times New Roman"/>
                <w:b/>
                <w:sz w:val="28"/>
                <w:szCs w:val="28"/>
              </w:rPr>
              <w:t>ФИО</w:t>
            </w:r>
          </w:p>
        </w:tc>
        <w:tc>
          <w:tcPr>
            <w:tcW w:w="1985" w:type="dxa"/>
          </w:tcPr>
          <w:p w14:paraId="77DF65DD" w14:textId="77777777" w:rsidR="003F0F79" w:rsidRPr="00A56FD2" w:rsidRDefault="003F0F79" w:rsidP="00D351D3">
            <w:pPr>
              <w:jc w:val="center"/>
              <w:rPr>
                <w:rFonts w:ascii="Times New Roman" w:hAnsi="Times New Roman"/>
                <w:b/>
                <w:sz w:val="28"/>
                <w:szCs w:val="28"/>
              </w:rPr>
            </w:pPr>
            <w:r w:rsidRPr="00A56FD2">
              <w:rPr>
                <w:rFonts w:ascii="Times New Roman" w:hAnsi="Times New Roman"/>
                <w:b/>
                <w:sz w:val="28"/>
                <w:szCs w:val="28"/>
              </w:rPr>
              <w:t>Ученая степень, звание</w:t>
            </w:r>
          </w:p>
        </w:tc>
        <w:tc>
          <w:tcPr>
            <w:tcW w:w="1417" w:type="dxa"/>
          </w:tcPr>
          <w:p w14:paraId="5053CAFE" w14:textId="77777777" w:rsidR="003F0F79" w:rsidRPr="00A56FD2" w:rsidRDefault="003F0F79" w:rsidP="00D351D3">
            <w:pPr>
              <w:jc w:val="center"/>
              <w:rPr>
                <w:rFonts w:ascii="Times New Roman" w:hAnsi="Times New Roman"/>
                <w:b/>
                <w:sz w:val="28"/>
                <w:szCs w:val="28"/>
              </w:rPr>
            </w:pPr>
            <w:r w:rsidRPr="00A56FD2">
              <w:rPr>
                <w:rFonts w:ascii="Times New Roman" w:hAnsi="Times New Roman"/>
                <w:b/>
                <w:sz w:val="28"/>
                <w:szCs w:val="28"/>
              </w:rPr>
              <w:t>Подпись</w:t>
            </w:r>
          </w:p>
        </w:tc>
        <w:tc>
          <w:tcPr>
            <w:tcW w:w="1275" w:type="dxa"/>
          </w:tcPr>
          <w:p w14:paraId="399F47EB" w14:textId="77777777" w:rsidR="003F0F79" w:rsidRPr="00A56FD2" w:rsidRDefault="003F0F79" w:rsidP="00D351D3">
            <w:pPr>
              <w:jc w:val="center"/>
              <w:rPr>
                <w:rFonts w:ascii="Times New Roman" w:hAnsi="Times New Roman"/>
                <w:b/>
                <w:sz w:val="28"/>
                <w:szCs w:val="28"/>
              </w:rPr>
            </w:pPr>
            <w:r w:rsidRPr="00A56FD2">
              <w:rPr>
                <w:rFonts w:ascii="Times New Roman" w:hAnsi="Times New Roman"/>
                <w:b/>
                <w:sz w:val="28"/>
                <w:szCs w:val="28"/>
              </w:rPr>
              <w:t>Дата</w:t>
            </w:r>
          </w:p>
        </w:tc>
      </w:tr>
      <w:tr w:rsidR="003F0F79" w:rsidRPr="00A56FD2" w14:paraId="04908B2B" w14:textId="77777777" w:rsidTr="00D351D3">
        <w:tc>
          <w:tcPr>
            <w:tcW w:w="2660" w:type="dxa"/>
          </w:tcPr>
          <w:p w14:paraId="6A548EC4" w14:textId="77777777" w:rsidR="003F0F79" w:rsidRPr="00A56FD2" w:rsidRDefault="003F0F79" w:rsidP="00D351D3">
            <w:pPr>
              <w:jc w:val="center"/>
              <w:rPr>
                <w:rFonts w:ascii="Times New Roman" w:hAnsi="Times New Roman"/>
                <w:sz w:val="28"/>
                <w:szCs w:val="28"/>
              </w:rPr>
            </w:pPr>
            <w:r w:rsidRPr="00A56FD2">
              <w:rPr>
                <w:rFonts w:ascii="Times New Roman" w:hAnsi="Times New Roman"/>
                <w:sz w:val="28"/>
                <w:szCs w:val="28"/>
              </w:rPr>
              <w:t>Доцент</w:t>
            </w:r>
          </w:p>
        </w:tc>
        <w:tc>
          <w:tcPr>
            <w:tcW w:w="2551" w:type="dxa"/>
          </w:tcPr>
          <w:p w14:paraId="48F5D4D0" w14:textId="77777777" w:rsidR="003F0F79" w:rsidRPr="00A56FD2" w:rsidRDefault="003F0F79" w:rsidP="00D351D3">
            <w:pPr>
              <w:jc w:val="center"/>
              <w:rPr>
                <w:rFonts w:ascii="Times New Roman" w:hAnsi="Times New Roman"/>
                <w:sz w:val="28"/>
                <w:szCs w:val="28"/>
              </w:rPr>
            </w:pPr>
            <w:proofErr w:type="spellStart"/>
            <w:r w:rsidRPr="00A56FD2">
              <w:rPr>
                <w:rFonts w:ascii="Times New Roman" w:hAnsi="Times New Roman"/>
                <w:sz w:val="28"/>
                <w:szCs w:val="28"/>
              </w:rPr>
              <w:t>Тухватулина</w:t>
            </w:r>
            <w:proofErr w:type="spellEnd"/>
            <w:r w:rsidRPr="00A56FD2">
              <w:rPr>
                <w:rFonts w:ascii="Times New Roman" w:hAnsi="Times New Roman"/>
                <w:sz w:val="28"/>
                <w:szCs w:val="28"/>
              </w:rPr>
              <w:t xml:space="preserve"> Л.Р.</w:t>
            </w:r>
          </w:p>
        </w:tc>
        <w:tc>
          <w:tcPr>
            <w:tcW w:w="1985" w:type="dxa"/>
          </w:tcPr>
          <w:p w14:paraId="19F200B6" w14:textId="77777777" w:rsidR="003F0F79" w:rsidRPr="00A56FD2" w:rsidRDefault="003F0F79" w:rsidP="00D351D3">
            <w:pPr>
              <w:jc w:val="center"/>
              <w:rPr>
                <w:rFonts w:ascii="Times New Roman" w:hAnsi="Times New Roman"/>
                <w:sz w:val="28"/>
                <w:szCs w:val="28"/>
              </w:rPr>
            </w:pPr>
            <w:proofErr w:type="spellStart"/>
            <w:r w:rsidRPr="00A56FD2">
              <w:rPr>
                <w:rFonts w:ascii="Times New Roman" w:hAnsi="Times New Roman"/>
                <w:sz w:val="28"/>
                <w:szCs w:val="28"/>
              </w:rPr>
              <w:t>К.филос</w:t>
            </w:r>
            <w:proofErr w:type="spellEnd"/>
            <w:r w:rsidRPr="00A56FD2">
              <w:rPr>
                <w:rFonts w:ascii="Times New Roman" w:hAnsi="Times New Roman"/>
                <w:sz w:val="28"/>
                <w:szCs w:val="28"/>
              </w:rPr>
              <w:t>. наук</w:t>
            </w:r>
          </w:p>
        </w:tc>
        <w:tc>
          <w:tcPr>
            <w:tcW w:w="1417" w:type="dxa"/>
          </w:tcPr>
          <w:p w14:paraId="74121517" w14:textId="77777777" w:rsidR="003F0F79" w:rsidRPr="00A56FD2" w:rsidRDefault="003F0F79" w:rsidP="00D351D3">
            <w:pPr>
              <w:jc w:val="center"/>
              <w:rPr>
                <w:rFonts w:ascii="Times New Roman" w:hAnsi="Times New Roman"/>
                <w:sz w:val="28"/>
                <w:szCs w:val="28"/>
              </w:rPr>
            </w:pPr>
          </w:p>
        </w:tc>
        <w:tc>
          <w:tcPr>
            <w:tcW w:w="1275" w:type="dxa"/>
          </w:tcPr>
          <w:p w14:paraId="74BFFE6D" w14:textId="77777777" w:rsidR="003F0F79" w:rsidRPr="00A56FD2" w:rsidRDefault="003F0F79" w:rsidP="00D351D3">
            <w:pPr>
              <w:jc w:val="center"/>
              <w:rPr>
                <w:rFonts w:ascii="Times New Roman" w:hAnsi="Times New Roman"/>
                <w:sz w:val="28"/>
                <w:szCs w:val="28"/>
              </w:rPr>
            </w:pPr>
          </w:p>
        </w:tc>
      </w:tr>
    </w:tbl>
    <w:p w14:paraId="3837B5EE" w14:textId="77777777" w:rsidR="003F0F79" w:rsidRPr="00A56FD2" w:rsidRDefault="003F0F79" w:rsidP="003F0F79">
      <w:pPr>
        <w:spacing w:after="0" w:line="240" w:lineRule="auto"/>
        <w:jc w:val="both"/>
        <w:rPr>
          <w:rFonts w:ascii="Times New Roman" w:hAnsi="Times New Roman"/>
          <w:sz w:val="28"/>
          <w:szCs w:val="28"/>
        </w:rPr>
      </w:pPr>
    </w:p>
    <w:p w14:paraId="4C4B45F9" w14:textId="77777777" w:rsidR="003F0F79" w:rsidRPr="00A56FD2" w:rsidRDefault="003F0F79" w:rsidP="003F0F79">
      <w:pPr>
        <w:spacing w:after="0"/>
        <w:rPr>
          <w:rFonts w:ascii="Times New Roman" w:hAnsi="Times New Roman"/>
          <w:b/>
          <w:sz w:val="28"/>
          <w:szCs w:val="28"/>
        </w:rPr>
      </w:pPr>
      <w:r w:rsidRPr="00A56FD2">
        <w:rPr>
          <w:rFonts w:ascii="Times New Roman" w:hAnsi="Times New Roman"/>
          <w:b/>
          <w:sz w:val="28"/>
          <w:szCs w:val="28"/>
        </w:rPr>
        <w:t>Задание принял к исполнению студент:</w:t>
      </w:r>
    </w:p>
    <w:tbl>
      <w:tblPr>
        <w:tblStyle w:val="17"/>
        <w:tblW w:w="9880" w:type="dxa"/>
        <w:tblLook w:val="04A0" w:firstRow="1" w:lastRow="0" w:firstColumn="1" w:lastColumn="0" w:noHBand="0" w:noVBand="1"/>
      </w:tblPr>
      <w:tblGrid>
        <w:gridCol w:w="1951"/>
        <w:gridCol w:w="4820"/>
        <w:gridCol w:w="1834"/>
        <w:gridCol w:w="1275"/>
      </w:tblGrid>
      <w:tr w:rsidR="003F0F79" w:rsidRPr="00A56FD2" w14:paraId="556AD761" w14:textId="77777777" w:rsidTr="00D351D3">
        <w:tc>
          <w:tcPr>
            <w:tcW w:w="1951" w:type="dxa"/>
          </w:tcPr>
          <w:p w14:paraId="7EC84B7A" w14:textId="77777777" w:rsidR="003F0F79" w:rsidRPr="00A56FD2" w:rsidRDefault="003F0F79" w:rsidP="00D351D3">
            <w:pPr>
              <w:jc w:val="center"/>
              <w:rPr>
                <w:rFonts w:ascii="Times New Roman" w:hAnsi="Times New Roman"/>
                <w:b/>
                <w:sz w:val="28"/>
                <w:szCs w:val="28"/>
              </w:rPr>
            </w:pPr>
            <w:r w:rsidRPr="00A56FD2">
              <w:rPr>
                <w:rFonts w:ascii="Times New Roman" w:hAnsi="Times New Roman"/>
                <w:b/>
                <w:sz w:val="28"/>
                <w:szCs w:val="28"/>
              </w:rPr>
              <w:t>Группа</w:t>
            </w:r>
          </w:p>
        </w:tc>
        <w:tc>
          <w:tcPr>
            <w:tcW w:w="4820" w:type="dxa"/>
          </w:tcPr>
          <w:p w14:paraId="65048858" w14:textId="77777777" w:rsidR="003F0F79" w:rsidRPr="00A56FD2" w:rsidRDefault="003F0F79" w:rsidP="00D351D3">
            <w:pPr>
              <w:jc w:val="center"/>
              <w:rPr>
                <w:rFonts w:ascii="Times New Roman" w:hAnsi="Times New Roman"/>
                <w:b/>
                <w:sz w:val="28"/>
                <w:szCs w:val="28"/>
              </w:rPr>
            </w:pPr>
            <w:r w:rsidRPr="00A56FD2">
              <w:rPr>
                <w:rFonts w:ascii="Times New Roman" w:hAnsi="Times New Roman"/>
                <w:b/>
                <w:sz w:val="28"/>
                <w:szCs w:val="28"/>
              </w:rPr>
              <w:t>ФИО</w:t>
            </w:r>
          </w:p>
        </w:tc>
        <w:tc>
          <w:tcPr>
            <w:tcW w:w="1834" w:type="dxa"/>
          </w:tcPr>
          <w:p w14:paraId="79EF9013" w14:textId="77777777" w:rsidR="003F0F79" w:rsidRPr="00A56FD2" w:rsidRDefault="003F0F79" w:rsidP="00D351D3">
            <w:pPr>
              <w:jc w:val="center"/>
              <w:rPr>
                <w:rFonts w:ascii="Times New Roman" w:hAnsi="Times New Roman"/>
                <w:b/>
                <w:sz w:val="28"/>
                <w:szCs w:val="28"/>
              </w:rPr>
            </w:pPr>
            <w:r w:rsidRPr="00A56FD2">
              <w:rPr>
                <w:rFonts w:ascii="Times New Roman" w:hAnsi="Times New Roman"/>
                <w:b/>
                <w:sz w:val="28"/>
                <w:szCs w:val="28"/>
              </w:rPr>
              <w:t>Подпись</w:t>
            </w:r>
          </w:p>
        </w:tc>
        <w:tc>
          <w:tcPr>
            <w:tcW w:w="1275" w:type="dxa"/>
          </w:tcPr>
          <w:p w14:paraId="76772F9F" w14:textId="77777777" w:rsidR="003F0F79" w:rsidRPr="00A56FD2" w:rsidRDefault="003F0F79" w:rsidP="00D351D3">
            <w:pPr>
              <w:jc w:val="center"/>
              <w:rPr>
                <w:rFonts w:ascii="Times New Roman" w:hAnsi="Times New Roman"/>
                <w:b/>
                <w:sz w:val="28"/>
                <w:szCs w:val="28"/>
              </w:rPr>
            </w:pPr>
            <w:r w:rsidRPr="00A56FD2">
              <w:rPr>
                <w:rFonts w:ascii="Times New Roman" w:hAnsi="Times New Roman"/>
                <w:b/>
                <w:sz w:val="28"/>
                <w:szCs w:val="28"/>
              </w:rPr>
              <w:t>Дата</w:t>
            </w:r>
          </w:p>
        </w:tc>
      </w:tr>
      <w:tr w:rsidR="003F0F79" w:rsidRPr="00A56FD2" w14:paraId="35EA7A49" w14:textId="77777777" w:rsidTr="00D351D3">
        <w:tc>
          <w:tcPr>
            <w:tcW w:w="1951" w:type="dxa"/>
          </w:tcPr>
          <w:p w14:paraId="7ED57E60" w14:textId="77777777" w:rsidR="003F0F79" w:rsidRPr="00A56FD2" w:rsidRDefault="003F0F79" w:rsidP="00D351D3">
            <w:pPr>
              <w:jc w:val="center"/>
              <w:rPr>
                <w:rFonts w:ascii="Times New Roman" w:hAnsi="Times New Roman"/>
                <w:sz w:val="28"/>
                <w:szCs w:val="28"/>
              </w:rPr>
            </w:pPr>
            <w:r w:rsidRPr="00A56FD2">
              <w:rPr>
                <w:rFonts w:ascii="Times New Roman" w:hAnsi="Times New Roman"/>
                <w:sz w:val="28"/>
                <w:szCs w:val="28"/>
              </w:rPr>
              <w:t>150Б01</w:t>
            </w:r>
          </w:p>
        </w:tc>
        <w:tc>
          <w:tcPr>
            <w:tcW w:w="4820" w:type="dxa"/>
          </w:tcPr>
          <w:p w14:paraId="5F5E166B" w14:textId="77777777" w:rsidR="003F0F79" w:rsidRPr="00A56FD2" w:rsidRDefault="003F0F79" w:rsidP="00D351D3">
            <w:pPr>
              <w:jc w:val="center"/>
              <w:rPr>
                <w:rFonts w:ascii="Times New Roman" w:hAnsi="Times New Roman"/>
                <w:sz w:val="28"/>
                <w:szCs w:val="28"/>
              </w:rPr>
            </w:pPr>
            <w:r w:rsidRPr="00A56FD2">
              <w:rPr>
                <w:rFonts w:ascii="Times New Roman" w:hAnsi="Times New Roman"/>
                <w:sz w:val="28"/>
                <w:szCs w:val="28"/>
              </w:rPr>
              <w:t xml:space="preserve">Сю </w:t>
            </w:r>
            <w:proofErr w:type="spellStart"/>
            <w:r w:rsidRPr="00A56FD2">
              <w:rPr>
                <w:rFonts w:ascii="Times New Roman" w:hAnsi="Times New Roman"/>
                <w:sz w:val="28"/>
                <w:szCs w:val="28"/>
              </w:rPr>
              <w:t>Шуайкай</w:t>
            </w:r>
            <w:proofErr w:type="spellEnd"/>
          </w:p>
        </w:tc>
        <w:tc>
          <w:tcPr>
            <w:tcW w:w="1834" w:type="dxa"/>
          </w:tcPr>
          <w:p w14:paraId="378EF64A" w14:textId="77777777" w:rsidR="003F0F79" w:rsidRPr="00A56FD2" w:rsidRDefault="003F0F79" w:rsidP="00D351D3">
            <w:pPr>
              <w:rPr>
                <w:rFonts w:ascii="Times New Roman" w:hAnsi="Times New Roman"/>
                <w:sz w:val="28"/>
                <w:szCs w:val="28"/>
              </w:rPr>
            </w:pPr>
          </w:p>
        </w:tc>
        <w:tc>
          <w:tcPr>
            <w:tcW w:w="1275" w:type="dxa"/>
          </w:tcPr>
          <w:p w14:paraId="028B528C" w14:textId="77777777" w:rsidR="003F0F79" w:rsidRPr="00A56FD2" w:rsidRDefault="003F0F79" w:rsidP="00D351D3">
            <w:pPr>
              <w:rPr>
                <w:rFonts w:ascii="Times New Roman" w:hAnsi="Times New Roman"/>
                <w:sz w:val="28"/>
                <w:szCs w:val="28"/>
              </w:rPr>
            </w:pPr>
          </w:p>
        </w:tc>
      </w:tr>
    </w:tbl>
    <w:p w14:paraId="7F62098D" w14:textId="77777777" w:rsidR="003F0F79" w:rsidRDefault="003F0F79" w:rsidP="003F0F79">
      <w:pPr>
        <w:rPr>
          <w:sz w:val="28"/>
          <w:szCs w:val="28"/>
        </w:rPr>
      </w:pPr>
      <w:r>
        <w:rPr>
          <w:sz w:val="28"/>
          <w:szCs w:val="28"/>
        </w:rPr>
        <w:br w:type="page"/>
      </w:r>
    </w:p>
    <w:p w14:paraId="6F155E8E" w14:textId="77777777" w:rsidR="00FE1F2C" w:rsidRPr="00E14FF4" w:rsidRDefault="00FE1F2C" w:rsidP="00FE1F2C">
      <w:pPr>
        <w:spacing w:after="0" w:line="240" w:lineRule="auto"/>
        <w:jc w:val="center"/>
        <w:rPr>
          <w:rFonts w:ascii="Times New Roman" w:hAnsi="Times New Roman"/>
          <w:b/>
          <w:sz w:val="28"/>
          <w:szCs w:val="28"/>
        </w:rPr>
      </w:pPr>
      <w:r w:rsidRPr="00E14FF4">
        <w:rPr>
          <w:rFonts w:ascii="Times New Roman" w:hAnsi="Times New Roman"/>
          <w:b/>
          <w:sz w:val="28"/>
          <w:szCs w:val="28"/>
        </w:rPr>
        <w:lastRenderedPageBreak/>
        <w:t xml:space="preserve">ЗАДАНИЕ ДЛЯ РАЗДЕЛА </w:t>
      </w:r>
    </w:p>
    <w:p w14:paraId="21D96300" w14:textId="77777777" w:rsidR="00FE1F2C" w:rsidRPr="00E14FF4" w:rsidRDefault="00FE1F2C" w:rsidP="00FE1F2C">
      <w:pPr>
        <w:spacing w:after="0" w:line="240" w:lineRule="auto"/>
        <w:jc w:val="center"/>
        <w:rPr>
          <w:rFonts w:ascii="Times New Roman" w:hAnsi="Times New Roman"/>
          <w:b/>
          <w:sz w:val="28"/>
          <w:szCs w:val="28"/>
        </w:rPr>
      </w:pPr>
      <w:r w:rsidRPr="00E14FF4">
        <w:rPr>
          <w:rFonts w:ascii="Times New Roman" w:hAnsi="Times New Roman"/>
          <w:b/>
          <w:sz w:val="28"/>
          <w:szCs w:val="28"/>
        </w:rPr>
        <w:t>«СОЦИАЛЬНАЯ ОТВЕТСТВЕННОСТЬ»</w:t>
      </w:r>
    </w:p>
    <w:p w14:paraId="2BB7C2C1" w14:textId="77777777" w:rsidR="00FE1F2C" w:rsidRPr="00E14FF4" w:rsidRDefault="00FE1F2C" w:rsidP="00FE1F2C">
      <w:pPr>
        <w:spacing w:after="0" w:line="240" w:lineRule="auto"/>
        <w:jc w:val="center"/>
        <w:rPr>
          <w:rFonts w:ascii="Times New Roman" w:hAnsi="Times New Roman"/>
          <w:b/>
          <w:sz w:val="28"/>
          <w:szCs w:val="28"/>
        </w:rPr>
      </w:pPr>
    </w:p>
    <w:p w14:paraId="43B73217" w14:textId="77777777" w:rsidR="00FE1F2C" w:rsidRPr="00E14FF4" w:rsidRDefault="00FE1F2C" w:rsidP="00FE1F2C">
      <w:pPr>
        <w:spacing w:after="0" w:line="240" w:lineRule="auto"/>
        <w:jc w:val="both"/>
        <w:rPr>
          <w:rFonts w:ascii="Times New Roman" w:hAnsi="Times New Roman"/>
          <w:sz w:val="28"/>
          <w:szCs w:val="28"/>
        </w:rPr>
      </w:pPr>
      <w:r w:rsidRPr="00E14FF4">
        <w:rPr>
          <w:rFonts w:ascii="Times New Roman" w:hAnsi="Times New Roman"/>
          <w:sz w:val="28"/>
          <w:szCs w:val="28"/>
        </w:rPr>
        <w:t>Студенту:</w:t>
      </w:r>
    </w:p>
    <w:tbl>
      <w:tblPr>
        <w:tblStyle w:val="34"/>
        <w:tblW w:w="0" w:type="auto"/>
        <w:tblLook w:val="04A0" w:firstRow="1" w:lastRow="0" w:firstColumn="1" w:lastColumn="0" w:noHBand="0" w:noVBand="1"/>
      </w:tblPr>
      <w:tblGrid>
        <w:gridCol w:w="2802"/>
        <w:gridCol w:w="7052"/>
      </w:tblGrid>
      <w:tr w:rsidR="00FE1F2C" w:rsidRPr="00E14FF4" w14:paraId="16AE25DB" w14:textId="77777777" w:rsidTr="00D351D3">
        <w:tc>
          <w:tcPr>
            <w:tcW w:w="2802" w:type="dxa"/>
          </w:tcPr>
          <w:p w14:paraId="66097D3C" w14:textId="77777777" w:rsidR="00FE1F2C" w:rsidRPr="00E14FF4" w:rsidRDefault="00FE1F2C" w:rsidP="00D351D3">
            <w:pPr>
              <w:jc w:val="center"/>
              <w:rPr>
                <w:rFonts w:ascii="Times New Roman" w:hAnsi="Times New Roman"/>
                <w:b/>
                <w:sz w:val="28"/>
                <w:szCs w:val="28"/>
              </w:rPr>
            </w:pPr>
            <w:r w:rsidRPr="00E14FF4">
              <w:rPr>
                <w:rFonts w:ascii="Times New Roman" w:hAnsi="Times New Roman"/>
                <w:b/>
                <w:sz w:val="28"/>
                <w:szCs w:val="28"/>
              </w:rPr>
              <w:t>Группа</w:t>
            </w:r>
          </w:p>
        </w:tc>
        <w:tc>
          <w:tcPr>
            <w:tcW w:w="7052" w:type="dxa"/>
          </w:tcPr>
          <w:p w14:paraId="151661AF" w14:textId="77777777" w:rsidR="00FE1F2C" w:rsidRPr="00E14FF4" w:rsidRDefault="00FE1F2C" w:rsidP="00D351D3">
            <w:pPr>
              <w:jc w:val="center"/>
              <w:rPr>
                <w:rFonts w:ascii="Times New Roman" w:hAnsi="Times New Roman"/>
                <w:b/>
                <w:sz w:val="28"/>
                <w:szCs w:val="28"/>
              </w:rPr>
            </w:pPr>
            <w:r w:rsidRPr="00E14FF4">
              <w:rPr>
                <w:rFonts w:ascii="Times New Roman" w:hAnsi="Times New Roman"/>
                <w:b/>
                <w:sz w:val="28"/>
                <w:szCs w:val="28"/>
              </w:rPr>
              <w:t>ФИО</w:t>
            </w:r>
          </w:p>
        </w:tc>
      </w:tr>
      <w:tr w:rsidR="00FE1F2C" w:rsidRPr="00E14FF4" w14:paraId="6473AA7F" w14:textId="77777777" w:rsidTr="00D351D3">
        <w:tc>
          <w:tcPr>
            <w:tcW w:w="2802" w:type="dxa"/>
          </w:tcPr>
          <w:p w14:paraId="31EF0DA3" w14:textId="77777777" w:rsidR="00FE1F2C" w:rsidRPr="00E14FF4" w:rsidRDefault="00FE1F2C" w:rsidP="00D351D3">
            <w:pPr>
              <w:jc w:val="center"/>
              <w:rPr>
                <w:rFonts w:ascii="Times New Roman" w:hAnsi="Times New Roman"/>
                <w:sz w:val="28"/>
                <w:szCs w:val="28"/>
              </w:rPr>
            </w:pPr>
            <w:r w:rsidRPr="00E14FF4">
              <w:rPr>
                <w:rFonts w:ascii="Times New Roman" w:hAnsi="Times New Roman"/>
                <w:sz w:val="28"/>
                <w:szCs w:val="28"/>
                <w:lang w:eastAsia="zh-CN"/>
              </w:rPr>
              <w:t>150Б01</w:t>
            </w:r>
          </w:p>
        </w:tc>
        <w:tc>
          <w:tcPr>
            <w:tcW w:w="7052" w:type="dxa"/>
          </w:tcPr>
          <w:p w14:paraId="3AEB0034" w14:textId="77777777" w:rsidR="00FE1F2C" w:rsidRPr="00E14FF4" w:rsidRDefault="00FE1F2C" w:rsidP="00D351D3">
            <w:pPr>
              <w:jc w:val="center"/>
              <w:rPr>
                <w:rFonts w:ascii="Times New Roman" w:hAnsi="Times New Roman"/>
                <w:sz w:val="28"/>
                <w:szCs w:val="28"/>
              </w:rPr>
            </w:pPr>
            <w:r w:rsidRPr="00E14FF4">
              <w:rPr>
                <w:rFonts w:ascii="Times New Roman" w:hAnsi="Times New Roman"/>
                <w:sz w:val="28"/>
                <w:szCs w:val="28"/>
              </w:rPr>
              <w:t xml:space="preserve">Сю </w:t>
            </w:r>
            <w:proofErr w:type="spellStart"/>
            <w:r w:rsidRPr="00E14FF4">
              <w:rPr>
                <w:rFonts w:ascii="Times New Roman" w:hAnsi="Times New Roman"/>
                <w:sz w:val="28"/>
                <w:szCs w:val="28"/>
              </w:rPr>
              <w:t>Шуайкай</w:t>
            </w:r>
            <w:proofErr w:type="spellEnd"/>
          </w:p>
        </w:tc>
      </w:tr>
    </w:tbl>
    <w:p w14:paraId="4460C1A6" w14:textId="77777777" w:rsidR="00FE1F2C" w:rsidRPr="00E14FF4" w:rsidRDefault="00FE1F2C" w:rsidP="00FE1F2C">
      <w:pPr>
        <w:spacing w:after="0" w:line="240" w:lineRule="auto"/>
        <w:jc w:val="center"/>
        <w:rPr>
          <w:rFonts w:ascii="Times New Roman" w:hAnsi="Times New Roman"/>
          <w:sz w:val="28"/>
          <w:szCs w:val="28"/>
        </w:rPr>
      </w:pPr>
    </w:p>
    <w:tbl>
      <w:tblPr>
        <w:tblStyle w:val="34"/>
        <w:tblW w:w="9851" w:type="dxa"/>
        <w:tblLayout w:type="fixed"/>
        <w:tblLook w:val="04A0" w:firstRow="1" w:lastRow="0" w:firstColumn="1" w:lastColumn="0" w:noHBand="0" w:noVBand="1"/>
      </w:tblPr>
      <w:tblGrid>
        <w:gridCol w:w="2093"/>
        <w:gridCol w:w="2551"/>
        <w:gridCol w:w="3119"/>
        <w:gridCol w:w="2088"/>
      </w:tblGrid>
      <w:tr w:rsidR="00FE1F2C" w:rsidRPr="00E14FF4" w14:paraId="0F5ADA67" w14:textId="77777777" w:rsidTr="00D351D3">
        <w:tc>
          <w:tcPr>
            <w:tcW w:w="2093" w:type="dxa"/>
          </w:tcPr>
          <w:p w14:paraId="4EF1CC47" w14:textId="77777777" w:rsidR="00FE1F2C" w:rsidRPr="00E14FF4" w:rsidRDefault="00FE1F2C" w:rsidP="00D351D3">
            <w:pPr>
              <w:jc w:val="center"/>
              <w:rPr>
                <w:rFonts w:ascii="Times New Roman" w:hAnsi="Times New Roman"/>
                <w:b/>
                <w:sz w:val="28"/>
                <w:szCs w:val="28"/>
              </w:rPr>
            </w:pPr>
            <w:r w:rsidRPr="00E14FF4">
              <w:rPr>
                <w:rFonts w:ascii="Times New Roman" w:hAnsi="Times New Roman"/>
                <w:b/>
                <w:sz w:val="28"/>
                <w:szCs w:val="28"/>
              </w:rPr>
              <w:t>Институт</w:t>
            </w:r>
          </w:p>
        </w:tc>
        <w:tc>
          <w:tcPr>
            <w:tcW w:w="2551" w:type="dxa"/>
            <w:tcBorders>
              <w:right w:val="single" w:sz="4" w:space="0" w:color="auto"/>
            </w:tcBorders>
          </w:tcPr>
          <w:p w14:paraId="2D36AADE" w14:textId="77777777" w:rsidR="00FE1F2C" w:rsidRPr="00E14FF4" w:rsidRDefault="00FE1F2C" w:rsidP="00D351D3">
            <w:pPr>
              <w:jc w:val="center"/>
              <w:rPr>
                <w:rFonts w:ascii="Times New Roman" w:hAnsi="Times New Roman"/>
                <w:sz w:val="28"/>
                <w:szCs w:val="28"/>
              </w:rPr>
            </w:pPr>
            <w:r w:rsidRPr="00E14FF4">
              <w:rPr>
                <w:rFonts w:ascii="Times New Roman" w:hAnsi="Times New Roman"/>
                <w:sz w:val="28"/>
                <w:szCs w:val="28"/>
              </w:rPr>
              <w:t>ИМОЯК</w:t>
            </w:r>
          </w:p>
        </w:tc>
        <w:tc>
          <w:tcPr>
            <w:tcW w:w="3119" w:type="dxa"/>
            <w:tcBorders>
              <w:left w:val="single" w:sz="4" w:space="0" w:color="auto"/>
              <w:right w:val="single" w:sz="4" w:space="0" w:color="auto"/>
            </w:tcBorders>
          </w:tcPr>
          <w:p w14:paraId="2545CFC8" w14:textId="77777777" w:rsidR="00FE1F2C" w:rsidRPr="00E14FF4" w:rsidRDefault="00FE1F2C" w:rsidP="00D351D3">
            <w:pPr>
              <w:jc w:val="center"/>
              <w:rPr>
                <w:rFonts w:ascii="Times New Roman" w:hAnsi="Times New Roman"/>
                <w:b/>
                <w:sz w:val="28"/>
                <w:szCs w:val="28"/>
              </w:rPr>
            </w:pPr>
            <w:r w:rsidRPr="00E14FF4">
              <w:rPr>
                <w:rFonts w:ascii="Times New Roman" w:hAnsi="Times New Roman"/>
                <w:b/>
                <w:sz w:val="28"/>
                <w:szCs w:val="28"/>
              </w:rPr>
              <w:t>Кафедра</w:t>
            </w:r>
          </w:p>
        </w:tc>
        <w:tc>
          <w:tcPr>
            <w:tcW w:w="2088" w:type="dxa"/>
            <w:tcBorders>
              <w:left w:val="single" w:sz="4" w:space="0" w:color="auto"/>
            </w:tcBorders>
          </w:tcPr>
          <w:p w14:paraId="0240E9ED" w14:textId="77777777" w:rsidR="00FE1F2C" w:rsidRPr="00E14FF4" w:rsidRDefault="00FE1F2C" w:rsidP="00D351D3">
            <w:pPr>
              <w:jc w:val="center"/>
              <w:rPr>
                <w:rFonts w:ascii="Times New Roman" w:hAnsi="Times New Roman"/>
                <w:sz w:val="28"/>
                <w:szCs w:val="28"/>
              </w:rPr>
            </w:pPr>
            <w:r w:rsidRPr="00E14FF4">
              <w:rPr>
                <w:rFonts w:ascii="Times New Roman" w:hAnsi="Times New Roman"/>
                <w:sz w:val="28"/>
                <w:szCs w:val="28"/>
              </w:rPr>
              <w:t>Междисциплинарная</w:t>
            </w:r>
          </w:p>
        </w:tc>
      </w:tr>
      <w:tr w:rsidR="00FE1F2C" w:rsidRPr="00E14FF4" w14:paraId="4E5476DF" w14:textId="77777777" w:rsidTr="00D351D3">
        <w:tc>
          <w:tcPr>
            <w:tcW w:w="2093" w:type="dxa"/>
          </w:tcPr>
          <w:p w14:paraId="2B7968D4" w14:textId="77777777" w:rsidR="00FE1F2C" w:rsidRPr="00E14FF4" w:rsidRDefault="00FE1F2C" w:rsidP="00D351D3">
            <w:pPr>
              <w:jc w:val="center"/>
              <w:rPr>
                <w:rFonts w:ascii="Times New Roman" w:hAnsi="Times New Roman"/>
                <w:sz w:val="28"/>
                <w:szCs w:val="28"/>
              </w:rPr>
            </w:pPr>
            <w:r w:rsidRPr="00E14FF4">
              <w:rPr>
                <w:rFonts w:ascii="Times New Roman" w:hAnsi="Times New Roman"/>
                <w:b/>
                <w:sz w:val="28"/>
                <w:szCs w:val="28"/>
              </w:rPr>
              <w:t>Уровень образования</w:t>
            </w:r>
          </w:p>
        </w:tc>
        <w:tc>
          <w:tcPr>
            <w:tcW w:w="2551" w:type="dxa"/>
            <w:tcBorders>
              <w:right w:val="single" w:sz="4" w:space="0" w:color="auto"/>
            </w:tcBorders>
          </w:tcPr>
          <w:p w14:paraId="6BB75B77" w14:textId="77777777" w:rsidR="00FE1F2C" w:rsidRPr="00E14FF4" w:rsidRDefault="00FE1F2C" w:rsidP="00D351D3">
            <w:pPr>
              <w:jc w:val="center"/>
              <w:rPr>
                <w:rFonts w:ascii="Times New Roman" w:hAnsi="Times New Roman"/>
                <w:sz w:val="28"/>
                <w:szCs w:val="28"/>
              </w:rPr>
            </w:pPr>
            <w:proofErr w:type="spellStart"/>
            <w:r w:rsidRPr="00E14FF4">
              <w:rPr>
                <w:rFonts w:ascii="Times New Roman" w:hAnsi="Times New Roman"/>
                <w:sz w:val="28"/>
                <w:szCs w:val="28"/>
              </w:rPr>
              <w:t>Бакалавриат</w:t>
            </w:r>
            <w:proofErr w:type="spellEnd"/>
          </w:p>
        </w:tc>
        <w:tc>
          <w:tcPr>
            <w:tcW w:w="3119" w:type="dxa"/>
            <w:tcBorders>
              <w:left w:val="single" w:sz="4" w:space="0" w:color="auto"/>
              <w:right w:val="single" w:sz="4" w:space="0" w:color="auto"/>
            </w:tcBorders>
          </w:tcPr>
          <w:p w14:paraId="743CC4E3" w14:textId="77777777" w:rsidR="00FE1F2C" w:rsidRPr="00E14FF4" w:rsidRDefault="00FE1F2C" w:rsidP="00D351D3">
            <w:pPr>
              <w:jc w:val="center"/>
              <w:rPr>
                <w:rFonts w:ascii="Times New Roman" w:hAnsi="Times New Roman"/>
                <w:sz w:val="28"/>
                <w:szCs w:val="28"/>
              </w:rPr>
            </w:pPr>
            <w:r w:rsidRPr="00E14FF4">
              <w:rPr>
                <w:rFonts w:ascii="Times New Roman" w:hAnsi="Times New Roman"/>
                <w:b/>
                <w:sz w:val="28"/>
                <w:szCs w:val="28"/>
              </w:rPr>
              <w:t>Направление/специальность</w:t>
            </w:r>
          </w:p>
        </w:tc>
        <w:tc>
          <w:tcPr>
            <w:tcW w:w="2088" w:type="dxa"/>
            <w:tcBorders>
              <w:left w:val="single" w:sz="4" w:space="0" w:color="auto"/>
            </w:tcBorders>
          </w:tcPr>
          <w:p w14:paraId="5A5A1E97" w14:textId="77777777" w:rsidR="00FE1F2C" w:rsidRPr="00E14FF4" w:rsidRDefault="00FE1F2C" w:rsidP="00D351D3">
            <w:pPr>
              <w:jc w:val="center"/>
              <w:rPr>
                <w:rFonts w:ascii="Times New Roman" w:hAnsi="Times New Roman"/>
                <w:sz w:val="28"/>
                <w:szCs w:val="28"/>
              </w:rPr>
            </w:pPr>
            <w:r w:rsidRPr="00E14FF4">
              <w:rPr>
                <w:rFonts w:ascii="Times New Roman" w:hAnsi="Times New Roman"/>
                <w:sz w:val="28"/>
                <w:szCs w:val="28"/>
              </w:rPr>
              <w:t>Общая физика</w:t>
            </w:r>
          </w:p>
        </w:tc>
      </w:tr>
    </w:tbl>
    <w:p w14:paraId="1961380F" w14:textId="77777777" w:rsidR="00FE1F2C" w:rsidRPr="00E14FF4" w:rsidRDefault="00FE1F2C" w:rsidP="00FE1F2C">
      <w:pPr>
        <w:spacing w:after="0" w:line="240" w:lineRule="auto"/>
        <w:rPr>
          <w:rFonts w:ascii="Times New Roman" w:hAnsi="Times New Roman"/>
          <w:b/>
          <w:sz w:val="28"/>
          <w:szCs w:val="28"/>
        </w:rPr>
      </w:pPr>
    </w:p>
    <w:tbl>
      <w:tblPr>
        <w:tblStyle w:val="34"/>
        <w:tblW w:w="0" w:type="auto"/>
        <w:tblLook w:val="04A0" w:firstRow="1" w:lastRow="0" w:firstColumn="1" w:lastColumn="0" w:noHBand="0" w:noVBand="1"/>
      </w:tblPr>
      <w:tblGrid>
        <w:gridCol w:w="5720"/>
        <w:gridCol w:w="4134"/>
      </w:tblGrid>
      <w:tr w:rsidR="00FE1F2C" w:rsidRPr="00E14FF4" w14:paraId="2450EB19" w14:textId="77777777" w:rsidTr="00D351D3">
        <w:trPr>
          <w:trHeight w:val="1060"/>
        </w:trPr>
        <w:tc>
          <w:tcPr>
            <w:tcW w:w="0" w:type="auto"/>
            <w:gridSpan w:val="2"/>
            <w:vAlign w:val="center"/>
          </w:tcPr>
          <w:p w14:paraId="41B05245" w14:textId="77777777" w:rsidR="00FE1F2C" w:rsidRPr="00E14FF4" w:rsidRDefault="00FE1F2C" w:rsidP="00D351D3">
            <w:pPr>
              <w:contextualSpacing/>
              <w:jc w:val="center"/>
              <w:rPr>
                <w:rFonts w:ascii="Times New Roman" w:hAnsi="Times New Roman"/>
                <w:b/>
                <w:sz w:val="28"/>
                <w:szCs w:val="28"/>
              </w:rPr>
            </w:pPr>
            <w:r w:rsidRPr="00E14FF4">
              <w:rPr>
                <w:rFonts w:ascii="Times New Roman" w:hAnsi="Times New Roman"/>
                <w:b/>
                <w:sz w:val="28"/>
                <w:szCs w:val="28"/>
              </w:rPr>
              <w:t>Исходные данные к разделу «Социальная ответственность»</w:t>
            </w:r>
            <w:r w:rsidRPr="00E14FF4">
              <w:rPr>
                <w:rFonts w:ascii="Times New Roman" w:hAnsi="Times New Roman"/>
                <w:b/>
                <w:sz w:val="28"/>
                <w:szCs w:val="28"/>
              </w:rPr>
              <w:br w:type="page"/>
              <w:t>:</w:t>
            </w:r>
          </w:p>
        </w:tc>
      </w:tr>
      <w:tr w:rsidR="00FE1F2C" w:rsidRPr="00E14FF4" w14:paraId="663DC758" w14:textId="77777777" w:rsidTr="00D351D3">
        <w:trPr>
          <w:trHeight w:val="8503"/>
        </w:trPr>
        <w:tc>
          <w:tcPr>
            <w:tcW w:w="5637" w:type="dxa"/>
            <w:tcBorders>
              <w:bottom w:val="single" w:sz="4" w:space="0" w:color="auto"/>
            </w:tcBorders>
          </w:tcPr>
          <w:p w14:paraId="4F57E33E" w14:textId="77777777" w:rsidR="00FE1F2C" w:rsidRPr="00E14FF4" w:rsidRDefault="00FE1F2C" w:rsidP="00D351D3">
            <w:pPr>
              <w:numPr>
                <w:ilvl w:val="0"/>
                <w:numId w:val="22"/>
              </w:numPr>
              <w:ind w:left="175" w:hanging="175"/>
              <w:contextualSpacing/>
              <w:rPr>
                <w:rFonts w:ascii="Times New Roman" w:hAnsi="Times New Roman"/>
                <w:sz w:val="28"/>
                <w:szCs w:val="28"/>
              </w:rPr>
            </w:pPr>
            <w:r w:rsidRPr="00E14FF4">
              <w:rPr>
                <w:rFonts w:ascii="Times New Roman" w:hAnsi="Times New Roman"/>
                <w:sz w:val="28"/>
                <w:szCs w:val="28"/>
              </w:rPr>
              <w:t>Описание рабочего места (рабочей зоны, технологического процесса, механического оборудования) на предмет возникновения:</w:t>
            </w:r>
          </w:p>
          <w:p w14:paraId="79B58E19" w14:textId="77777777" w:rsidR="00FE1F2C" w:rsidRPr="00E14FF4" w:rsidRDefault="00FE1F2C" w:rsidP="00D351D3">
            <w:pPr>
              <w:numPr>
                <w:ilvl w:val="0"/>
                <w:numId w:val="20"/>
              </w:numPr>
              <w:ind w:left="459" w:hanging="284"/>
              <w:contextualSpacing/>
              <w:rPr>
                <w:rFonts w:ascii="Times New Roman" w:hAnsi="Times New Roman"/>
                <w:sz w:val="28"/>
                <w:szCs w:val="28"/>
              </w:rPr>
            </w:pPr>
            <w:r w:rsidRPr="00E14FF4">
              <w:rPr>
                <w:rFonts w:ascii="Times New Roman" w:hAnsi="Times New Roman"/>
                <w:sz w:val="28"/>
                <w:szCs w:val="28"/>
              </w:rPr>
              <w:t>вредных проявлений факторов производственной среды</w:t>
            </w:r>
          </w:p>
          <w:p w14:paraId="45194759" w14:textId="77777777" w:rsidR="00FE1F2C" w:rsidRPr="00E14FF4" w:rsidRDefault="00FE1F2C" w:rsidP="00D351D3">
            <w:pPr>
              <w:ind w:left="459"/>
              <w:contextualSpacing/>
              <w:rPr>
                <w:rFonts w:ascii="Times New Roman" w:hAnsi="Times New Roman"/>
                <w:sz w:val="28"/>
                <w:szCs w:val="28"/>
              </w:rPr>
            </w:pPr>
            <w:r w:rsidRPr="00E14FF4">
              <w:rPr>
                <w:rFonts w:ascii="Times New Roman" w:hAnsi="Times New Roman"/>
                <w:sz w:val="28"/>
                <w:szCs w:val="28"/>
              </w:rPr>
              <w:t>(метеоусловия, вредные вещества, освещение, шумы, вибрации, электромагнитные поля, ионизирующие излучения)</w:t>
            </w:r>
          </w:p>
          <w:p w14:paraId="75D2FB51" w14:textId="77777777" w:rsidR="00FE1F2C" w:rsidRPr="00E14FF4" w:rsidRDefault="00FE1F2C" w:rsidP="00D351D3">
            <w:pPr>
              <w:numPr>
                <w:ilvl w:val="0"/>
                <w:numId w:val="20"/>
              </w:numPr>
              <w:ind w:left="459" w:hanging="284"/>
              <w:contextualSpacing/>
              <w:rPr>
                <w:rFonts w:ascii="Times New Roman" w:hAnsi="Times New Roman"/>
                <w:sz w:val="28"/>
                <w:szCs w:val="28"/>
              </w:rPr>
            </w:pPr>
            <w:r w:rsidRPr="00E14FF4">
              <w:rPr>
                <w:rFonts w:ascii="Times New Roman" w:hAnsi="Times New Roman"/>
                <w:sz w:val="28"/>
                <w:szCs w:val="28"/>
              </w:rPr>
              <w:t>с проявлений факторов производственной среды (механической природы, термического характера, электрической, пожарной и взрывной природы)</w:t>
            </w:r>
          </w:p>
          <w:p w14:paraId="3A005866" w14:textId="77777777" w:rsidR="00FE1F2C" w:rsidRPr="00E14FF4" w:rsidRDefault="00FE1F2C" w:rsidP="00D351D3">
            <w:pPr>
              <w:numPr>
                <w:ilvl w:val="0"/>
                <w:numId w:val="20"/>
              </w:numPr>
              <w:ind w:left="459" w:hanging="284"/>
              <w:contextualSpacing/>
              <w:rPr>
                <w:rFonts w:ascii="Times New Roman" w:hAnsi="Times New Roman"/>
                <w:sz w:val="28"/>
                <w:szCs w:val="28"/>
              </w:rPr>
            </w:pPr>
            <w:r w:rsidRPr="00E14FF4">
              <w:rPr>
                <w:rFonts w:ascii="Times New Roman" w:hAnsi="Times New Roman"/>
                <w:sz w:val="28"/>
                <w:szCs w:val="28"/>
              </w:rPr>
              <w:t xml:space="preserve">негативного воздействия на </w:t>
            </w:r>
            <w:proofErr w:type="gramStart"/>
            <w:r w:rsidRPr="00E14FF4">
              <w:rPr>
                <w:rFonts w:ascii="Times New Roman" w:hAnsi="Times New Roman"/>
                <w:sz w:val="28"/>
                <w:szCs w:val="28"/>
              </w:rPr>
              <w:t>окружающую</w:t>
            </w:r>
            <w:proofErr w:type="gramEnd"/>
            <w:r w:rsidRPr="00E14FF4">
              <w:rPr>
                <w:rFonts w:ascii="Times New Roman" w:hAnsi="Times New Roman"/>
                <w:sz w:val="28"/>
                <w:szCs w:val="28"/>
              </w:rPr>
              <w:t xml:space="preserve"> природную</w:t>
            </w:r>
          </w:p>
          <w:p w14:paraId="3A4C1234" w14:textId="77777777" w:rsidR="00FE1F2C" w:rsidRPr="00E14FF4" w:rsidRDefault="00FE1F2C" w:rsidP="00D351D3">
            <w:pPr>
              <w:ind w:left="459"/>
              <w:contextualSpacing/>
              <w:rPr>
                <w:rFonts w:ascii="Times New Roman" w:hAnsi="Times New Roman"/>
                <w:sz w:val="28"/>
                <w:szCs w:val="28"/>
              </w:rPr>
            </w:pPr>
            <w:r w:rsidRPr="00E14FF4">
              <w:rPr>
                <w:rFonts w:ascii="Times New Roman" w:hAnsi="Times New Roman"/>
                <w:sz w:val="28"/>
                <w:szCs w:val="28"/>
              </w:rPr>
              <w:t xml:space="preserve">среду (атмосферу, гидросферу, литосферу) </w:t>
            </w:r>
          </w:p>
          <w:p w14:paraId="136323DE" w14:textId="77777777" w:rsidR="00FE1F2C" w:rsidRPr="00E14FF4" w:rsidRDefault="00FE1F2C" w:rsidP="00D351D3">
            <w:pPr>
              <w:numPr>
                <w:ilvl w:val="0"/>
                <w:numId w:val="20"/>
              </w:numPr>
              <w:ind w:left="459" w:hanging="284"/>
              <w:contextualSpacing/>
              <w:rPr>
                <w:rFonts w:ascii="Times New Roman" w:hAnsi="Times New Roman"/>
                <w:sz w:val="28"/>
                <w:szCs w:val="28"/>
              </w:rPr>
            </w:pPr>
            <w:r w:rsidRPr="00E14FF4">
              <w:rPr>
                <w:rFonts w:ascii="Times New Roman" w:hAnsi="Times New Roman"/>
                <w:sz w:val="28"/>
                <w:szCs w:val="28"/>
              </w:rPr>
              <w:t>чрезвычайных ситуаций (техногенного, стихийного, экологического и социального характера)</w:t>
            </w:r>
          </w:p>
        </w:tc>
        <w:tc>
          <w:tcPr>
            <w:tcW w:w="4217" w:type="dxa"/>
            <w:tcBorders>
              <w:bottom w:val="single" w:sz="4" w:space="0" w:color="auto"/>
            </w:tcBorders>
          </w:tcPr>
          <w:p w14:paraId="5D63C05B" w14:textId="77777777" w:rsidR="00FE1F2C" w:rsidRPr="00E14FF4" w:rsidRDefault="00FE1F2C" w:rsidP="00D351D3">
            <w:pPr>
              <w:rPr>
                <w:rFonts w:ascii="Times New Roman" w:hAnsi="Times New Roman"/>
                <w:sz w:val="28"/>
                <w:szCs w:val="28"/>
              </w:rPr>
            </w:pPr>
            <w:r w:rsidRPr="00E14FF4">
              <w:rPr>
                <w:rFonts w:ascii="Times New Roman" w:hAnsi="Times New Roman"/>
                <w:sz w:val="28"/>
                <w:szCs w:val="28"/>
              </w:rPr>
              <w:t xml:space="preserve">Рабочее место находится в № 1 </w:t>
            </w:r>
            <w:proofErr w:type="spellStart"/>
            <w:r w:rsidRPr="00E14FF4">
              <w:rPr>
                <w:rFonts w:ascii="Times New Roman" w:hAnsi="Times New Roman"/>
                <w:sz w:val="28"/>
                <w:szCs w:val="28"/>
              </w:rPr>
              <w:t>лабратории</w:t>
            </w:r>
            <w:proofErr w:type="spellEnd"/>
            <w:r w:rsidRPr="00E14FF4">
              <w:rPr>
                <w:rFonts w:ascii="Times New Roman" w:hAnsi="Times New Roman"/>
                <w:sz w:val="28"/>
                <w:szCs w:val="28"/>
              </w:rPr>
              <w:t xml:space="preserve"> 3 корпусе ТПУ.</w:t>
            </w:r>
          </w:p>
          <w:p w14:paraId="56D7528D" w14:textId="77777777" w:rsidR="00FE1F2C" w:rsidRPr="00E14FF4" w:rsidRDefault="00FE1F2C" w:rsidP="00D351D3">
            <w:pPr>
              <w:rPr>
                <w:rFonts w:ascii="Times New Roman" w:hAnsi="Times New Roman"/>
                <w:sz w:val="28"/>
                <w:szCs w:val="28"/>
                <w:lang w:val="en-US" w:eastAsia="zh-CN"/>
              </w:rPr>
            </w:pPr>
            <w:proofErr w:type="gramStart"/>
            <w:r w:rsidRPr="00E14FF4">
              <w:rPr>
                <w:rFonts w:ascii="Times New Roman" w:hAnsi="Times New Roman"/>
                <w:sz w:val="28"/>
                <w:szCs w:val="28"/>
              </w:rPr>
              <w:t>Вредных</w:t>
            </w:r>
            <w:proofErr w:type="gramEnd"/>
            <w:r w:rsidRPr="00E14FF4">
              <w:rPr>
                <w:rFonts w:ascii="Times New Roman" w:hAnsi="Times New Roman"/>
                <w:sz w:val="28"/>
                <w:szCs w:val="28"/>
              </w:rPr>
              <w:t xml:space="preserve"> факторы</w:t>
            </w:r>
            <w:r w:rsidRPr="00E14FF4">
              <w:rPr>
                <w:rFonts w:ascii="Times New Roman" w:hAnsi="Times New Roman"/>
                <w:sz w:val="28"/>
                <w:szCs w:val="28"/>
                <w:lang w:eastAsia="zh-CN"/>
              </w:rPr>
              <w:t>:</w:t>
            </w:r>
          </w:p>
          <w:p w14:paraId="1D86CFDB" w14:textId="77777777" w:rsidR="00FE1F2C" w:rsidRPr="00E14FF4" w:rsidRDefault="00FE1F2C" w:rsidP="00D351D3">
            <w:pPr>
              <w:numPr>
                <w:ilvl w:val="0"/>
                <w:numId w:val="24"/>
              </w:numPr>
              <w:contextualSpacing/>
              <w:rPr>
                <w:rFonts w:ascii="Times New Roman" w:hAnsi="Times New Roman"/>
                <w:sz w:val="28"/>
                <w:szCs w:val="28"/>
                <w:lang w:eastAsia="zh-CN"/>
              </w:rPr>
            </w:pPr>
            <w:r w:rsidRPr="00E14FF4">
              <w:rPr>
                <w:rFonts w:ascii="Times New Roman" w:hAnsi="Times New Roman"/>
                <w:bCs/>
                <w:sz w:val="28"/>
                <w:szCs w:val="28"/>
              </w:rPr>
              <w:t>микроклимат</w:t>
            </w:r>
          </w:p>
          <w:p w14:paraId="57E0B5DC" w14:textId="77777777" w:rsidR="00FE1F2C" w:rsidRPr="00E14FF4" w:rsidRDefault="00FE1F2C" w:rsidP="00D351D3">
            <w:pPr>
              <w:numPr>
                <w:ilvl w:val="0"/>
                <w:numId w:val="24"/>
              </w:numPr>
              <w:contextualSpacing/>
              <w:rPr>
                <w:rFonts w:ascii="Times New Roman" w:hAnsi="Times New Roman"/>
                <w:sz w:val="28"/>
                <w:szCs w:val="28"/>
                <w:lang w:eastAsia="zh-CN"/>
              </w:rPr>
            </w:pPr>
            <w:r w:rsidRPr="00E14FF4">
              <w:rPr>
                <w:rFonts w:ascii="Times New Roman" w:hAnsi="Times New Roman"/>
                <w:sz w:val="28"/>
                <w:szCs w:val="28"/>
                <w:lang w:eastAsia="zh-CN"/>
              </w:rPr>
              <w:t>электромагнитное поле</w:t>
            </w:r>
          </w:p>
          <w:p w14:paraId="62ADA6B1" w14:textId="77777777" w:rsidR="00FE1F2C" w:rsidRPr="00E14FF4" w:rsidRDefault="00FE1F2C" w:rsidP="00D351D3">
            <w:pPr>
              <w:numPr>
                <w:ilvl w:val="0"/>
                <w:numId w:val="24"/>
              </w:numPr>
              <w:contextualSpacing/>
              <w:rPr>
                <w:rFonts w:ascii="Times New Roman" w:hAnsi="Times New Roman"/>
                <w:sz w:val="28"/>
                <w:szCs w:val="28"/>
                <w:lang w:eastAsia="zh-CN"/>
              </w:rPr>
            </w:pPr>
            <w:r w:rsidRPr="00E14FF4">
              <w:rPr>
                <w:rFonts w:ascii="Times New Roman" w:hAnsi="Times New Roman"/>
                <w:bCs/>
                <w:sz w:val="28"/>
                <w:szCs w:val="28"/>
              </w:rPr>
              <w:t>освещение</w:t>
            </w:r>
          </w:p>
          <w:p w14:paraId="3AE0B21D" w14:textId="77777777" w:rsidR="00FE1F2C" w:rsidRPr="00E14FF4" w:rsidRDefault="00FE1F2C" w:rsidP="00D351D3">
            <w:pPr>
              <w:rPr>
                <w:rFonts w:ascii="Times New Roman" w:hAnsi="Times New Roman"/>
                <w:sz w:val="28"/>
                <w:szCs w:val="28"/>
                <w:lang w:eastAsia="zh-CN"/>
              </w:rPr>
            </w:pPr>
            <w:r w:rsidRPr="00E14FF4">
              <w:rPr>
                <w:rFonts w:ascii="Times New Roman" w:hAnsi="Times New Roman"/>
                <w:sz w:val="28"/>
                <w:szCs w:val="28"/>
              </w:rPr>
              <w:t>Опасные факторы</w:t>
            </w:r>
            <w:r w:rsidRPr="00E14FF4">
              <w:rPr>
                <w:rFonts w:ascii="Times New Roman" w:hAnsi="Times New Roman"/>
                <w:sz w:val="28"/>
                <w:szCs w:val="28"/>
                <w:lang w:eastAsia="zh-CN"/>
              </w:rPr>
              <w:t>:</w:t>
            </w:r>
          </w:p>
          <w:p w14:paraId="591DC5E5" w14:textId="77777777" w:rsidR="00FE1F2C" w:rsidRPr="00E14FF4" w:rsidRDefault="00FE1F2C" w:rsidP="00D351D3">
            <w:pPr>
              <w:numPr>
                <w:ilvl w:val="0"/>
                <w:numId w:val="25"/>
              </w:numPr>
              <w:contextualSpacing/>
              <w:rPr>
                <w:rFonts w:ascii="Times New Roman" w:hAnsi="Times New Roman"/>
                <w:sz w:val="28"/>
                <w:szCs w:val="28"/>
                <w:lang w:eastAsia="zh-CN"/>
              </w:rPr>
            </w:pPr>
            <w:r w:rsidRPr="00E14FF4">
              <w:rPr>
                <w:rFonts w:ascii="Times New Roman" w:hAnsi="Times New Roman"/>
                <w:sz w:val="28"/>
                <w:szCs w:val="28"/>
                <w:lang w:eastAsia="zh-CN"/>
              </w:rPr>
              <w:t>Электрический ток.</w:t>
            </w:r>
          </w:p>
        </w:tc>
      </w:tr>
      <w:tr w:rsidR="00FE1F2C" w:rsidRPr="00E14FF4" w14:paraId="6D1F32D8" w14:textId="77777777" w:rsidTr="00D351D3">
        <w:trPr>
          <w:trHeight w:val="4713"/>
        </w:trPr>
        <w:tc>
          <w:tcPr>
            <w:tcW w:w="5637" w:type="dxa"/>
            <w:tcBorders>
              <w:top w:val="single" w:sz="4" w:space="0" w:color="auto"/>
            </w:tcBorders>
          </w:tcPr>
          <w:p w14:paraId="6B155D0C" w14:textId="77777777" w:rsidR="00FE1F2C" w:rsidRPr="00E14FF4" w:rsidRDefault="00FE1F2C" w:rsidP="00D351D3">
            <w:pPr>
              <w:numPr>
                <w:ilvl w:val="0"/>
                <w:numId w:val="22"/>
              </w:numPr>
              <w:ind w:left="175" w:hanging="175"/>
              <w:contextualSpacing/>
              <w:rPr>
                <w:rFonts w:ascii="Times New Roman" w:hAnsi="Times New Roman"/>
                <w:sz w:val="28"/>
                <w:szCs w:val="28"/>
              </w:rPr>
            </w:pPr>
            <w:r w:rsidRPr="00E14FF4">
              <w:rPr>
                <w:rFonts w:ascii="Times New Roman" w:hAnsi="Times New Roman"/>
                <w:sz w:val="28"/>
                <w:szCs w:val="28"/>
              </w:rPr>
              <w:lastRenderedPageBreak/>
              <w:t>Знакомство и отбор законодательных и нормативных документов по теме</w:t>
            </w:r>
          </w:p>
        </w:tc>
        <w:tc>
          <w:tcPr>
            <w:tcW w:w="4217" w:type="dxa"/>
            <w:tcBorders>
              <w:top w:val="single" w:sz="4" w:space="0" w:color="auto"/>
            </w:tcBorders>
          </w:tcPr>
          <w:p w14:paraId="2D9F8CA6" w14:textId="77777777" w:rsidR="00FE1F2C" w:rsidRPr="00E14FF4" w:rsidRDefault="00FE1F2C" w:rsidP="00D351D3">
            <w:pPr>
              <w:jc w:val="both"/>
              <w:rPr>
                <w:rFonts w:ascii="Times New Roman" w:hAnsi="Times New Roman"/>
                <w:bCs/>
                <w:sz w:val="28"/>
                <w:szCs w:val="28"/>
              </w:rPr>
            </w:pPr>
            <w:r w:rsidRPr="00E14FF4">
              <w:rPr>
                <w:rFonts w:ascii="Times New Roman" w:hAnsi="Times New Roman"/>
                <w:bCs/>
                <w:sz w:val="28"/>
                <w:szCs w:val="28"/>
              </w:rPr>
              <w:t>Опасность поражения электрическим током:</w:t>
            </w:r>
          </w:p>
          <w:p w14:paraId="5CE3765F" w14:textId="77777777" w:rsidR="00FE1F2C" w:rsidRPr="00E14FF4" w:rsidRDefault="00FE1F2C" w:rsidP="00FE1F2C">
            <w:pPr>
              <w:numPr>
                <w:ilvl w:val="0"/>
                <w:numId w:val="27"/>
              </w:numPr>
              <w:tabs>
                <w:tab w:val="left" w:pos="91"/>
              </w:tabs>
              <w:ind w:leftChars="-1" w:left="-2" w:firstLine="0"/>
              <w:contextualSpacing/>
              <w:jc w:val="both"/>
              <w:rPr>
                <w:rFonts w:ascii="Times New Roman" w:hAnsi="Times New Roman"/>
                <w:sz w:val="28"/>
                <w:szCs w:val="28"/>
              </w:rPr>
            </w:pPr>
            <w:r w:rsidRPr="00E14FF4">
              <w:rPr>
                <w:rFonts w:ascii="Times New Roman" w:hAnsi="Times New Roman"/>
                <w:bCs/>
                <w:sz w:val="28"/>
                <w:szCs w:val="28"/>
              </w:rPr>
              <w:t>ГОСТ 12.1.038-82</w:t>
            </w:r>
            <w:r w:rsidRPr="00E14FF4">
              <w:rPr>
                <w:rFonts w:ascii="Times New Roman" w:hAnsi="Times New Roman"/>
                <w:bCs/>
                <w:sz w:val="28"/>
                <w:szCs w:val="28"/>
                <w:lang w:eastAsia="zh-CN"/>
              </w:rPr>
              <w:t>.</w:t>
            </w:r>
          </w:p>
          <w:p w14:paraId="1D4111F3" w14:textId="77777777" w:rsidR="00FE1F2C" w:rsidRPr="00E14FF4" w:rsidRDefault="00FE1F2C" w:rsidP="00FE1F2C">
            <w:pPr>
              <w:numPr>
                <w:ilvl w:val="0"/>
                <w:numId w:val="27"/>
              </w:numPr>
              <w:tabs>
                <w:tab w:val="left" w:pos="91"/>
              </w:tabs>
              <w:ind w:leftChars="-1" w:left="-2" w:firstLine="0"/>
              <w:contextualSpacing/>
              <w:jc w:val="both"/>
              <w:rPr>
                <w:rFonts w:ascii="Times New Roman" w:hAnsi="Times New Roman"/>
                <w:sz w:val="28"/>
                <w:szCs w:val="28"/>
              </w:rPr>
            </w:pPr>
            <w:r w:rsidRPr="00E14FF4">
              <w:rPr>
                <w:rFonts w:ascii="Times New Roman" w:hAnsi="Times New Roman"/>
                <w:sz w:val="28"/>
                <w:szCs w:val="28"/>
              </w:rPr>
              <w:t>ГОСТ 13109-97.</w:t>
            </w:r>
          </w:p>
          <w:p w14:paraId="645A5F48" w14:textId="77777777" w:rsidR="00FE1F2C" w:rsidRPr="00E14FF4" w:rsidRDefault="00FE1F2C" w:rsidP="00FE1F2C">
            <w:pPr>
              <w:numPr>
                <w:ilvl w:val="0"/>
                <w:numId w:val="27"/>
              </w:numPr>
              <w:tabs>
                <w:tab w:val="left" w:pos="91"/>
              </w:tabs>
              <w:ind w:leftChars="-1" w:left="-2" w:firstLine="0"/>
              <w:contextualSpacing/>
              <w:jc w:val="both"/>
              <w:rPr>
                <w:rFonts w:ascii="Times New Roman" w:hAnsi="Times New Roman"/>
                <w:sz w:val="28"/>
                <w:szCs w:val="28"/>
              </w:rPr>
            </w:pPr>
            <w:r w:rsidRPr="00E14FF4">
              <w:rPr>
                <w:rFonts w:ascii="Times New Roman" w:hAnsi="Times New Roman"/>
                <w:sz w:val="28"/>
                <w:szCs w:val="28"/>
              </w:rPr>
              <w:t>ГОСТ 58571.3-94.</w:t>
            </w:r>
          </w:p>
          <w:p w14:paraId="7A063C59" w14:textId="77777777" w:rsidR="00FE1F2C" w:rsidRPr="00E14FF4" w:rsidRDefault="00FE1F2C" w:rsidP="00FE1F2C">
            <w:pPr>
              <w:numPr>
                <w:ilvl w:val="0"/>
                <w:numId w:val="27"/>
              </w:numPr>
              <w:tabs>
                <w:tab w:val="left" w:pos="91"/>
              </w:tabs>
              <w:ind w:leftChars="-1" w:left="-2" w:firstLine="0"/>
              <w:contextualSpacing/>
              <w:jc w:val="both"/>
              <w:rPr>
                <w:rFonts w:ascii="Times New Roman" w:hAnsi="Times New Roman"/>
                <w:sz w:val="28"/>
                <w:szCs w:val="28"/>
              </w:rPr>
            </w:pPr>
            <w:r w:rsidRPr="00E14FF4">
              <w:rPr>
                <w:rFonts w:ascii="Times New Roman" w:hAnsi="Times New Roman"/>
                <w:bCs/>
                <w:sz w:val="28"/>
                <w:szCs w:val="28"/>
              </w:rPr>
              <w:t xml:space="preserve">СНиП 3.05.06-85 от 01.07.1986 г. </w:t>
            </w:r>
          </w:p>
          <w:p w14:paraId="5C461173" w14:textId="77777777" w:rsidR="00FE1F2C" w:rsidRPr="00E14FF4" w:rsidRDefault="00FE1F2C" w:rsidP="00FE1F2C">
            <w:pPr>
              <w:numPr>
                <w:ilvl w:val="0"/>
                <w:numId w:val="27"/>
              </w:numPr>
              <w:tabs>
                <w:tab w:val="left" w:pos="91"/>
              </w:tabs>
              <w:ind w:leftChars="-1" w:left="-2" w:firstLine="0"/>
              <w:contextualSpacing/>
              <w:jc w:val="both"/>
              <w:rPr>
                <w:rFonts w:ascii="Times New Roman" w:hAnsi="Times New Roman"/>
                <w:sz w:val="28"/>
                <w:szCs w:val="28"/>
              </w:rPr>
            </w:pPr>
            <w:r w:rsidRPr="00E14FF4">
              <w:rPr>
                <w:rFonts w:ascii="Times New Roman" w:hAnsi="Times New Roman"/>
                <w:bCs/>
                <w:sz w:val="28"/>
                <w:szCs w:val="28"/>
              </w:rPr>
              <w:t>ГОСТ 12.1.045-84.</w:t>
            </w:r>
          </w:p>
          <w:p w14:paraId="07185102" w14:textId="77777777" w:rsidR="00FE1F2C" w:rsidRPr="00E14FF4" w:rsidRDefault="007D072E" w:rsidP="00FE1F2C">
            <w:pPr>
              <w:numPr>
                <w:ilvl w:val="0"/>
                <w:numId w:val="27"/>
              </w:numPr>
              <w:tabs>
                <w:tab w:val="left" w:pos="91"/>
              </w:tabs>
              <w:ind w:leftChars="-1" w:left="-2" w:firstLine="0"/>
              <w:contextualSpacing/>
              <w:jc w:val="both"/>
              <w:rPr>
                <w:rFonts w:ascii="Times New Roman" w:hAnsi="Times New Roman"/>
                <w:sz w:val="28"/>
                <w:szCs w:val="28"/>
              </w:rPr>
            </w:pPr>
            <w:hyperlink r:id="rId9" w:history="1">
              <w:r w:rsidR="00FE1F2C" w:rsidRPr="00E14FF4">
                <w:rPr>
                  <w:rFonts w:ascii="Times New Roman" w:hAnsi="Times New Roman"/>
                  <w:sz w:val="28"/>
                  <w:szCs w:val="28"/>
                </w:rPr>
                <w:t>СНиП 31-110-2003.</w:t>
              </w:r>
            </w:hyperlink>
          </w:p>
          <w:p w14:paraId="4AE8603D" w14:textId="77777777" w:rsidR="00FE1F2C" w:rsidRPr="00E14FF4" w:rsidRDefault="00FE1F2C" w:rsidP="00D351D3">
            <w:pPr>
              <w:tabs>
                <w:tab w:val="left" w:pos="91"/>
              </w:tabs>
              <w:jc w:val="both"/>
              <w:rPr>
                <w:rFonts w:ascii="Times New Roman" w:hAnsi="Times New Roman"/>
                <w:bCs/>
                <w:sz w:val="28"/>
                <w:szCs w:val="28"/>
              </w:rPr>
            </w:pPr>
            <w:r w:rsidRPr="00E14FF4">
              <w:rPr>
                <w:rFonts w:ascii="Times New Roman" w:hAnsi="Times New Roman"/>
                <w:bCs/>
                <w:sz w:val="28"/>
                <w:szCs w:val="28"/>
              </w:rPr>
              <w:t>Микроклимат:</w:t>
            </w:r>
          </w:p>
          <w:p w14:paraId="4FC0EBEF" w14:textId="77777777" w:rsidR="00FE1F2C" w:rsidRPr="00E14FF4" w:rsidRDefault="00FE1F2C" w:rsidP="00D351D3">
            <w:pPr>
              <w:numPr>
                <w:ilvl w:val="0"/>
                <w:numId w:val="27"/>
              </w:numPr>
              <w:tabs>
                <w:tab w:val="left" w:pos="91"/>
              </w:tabs>
              <w:ind w:left="34"/>
              <w:contextualSpacing/>
              <w:jc w:val="both"/>
              <w:rPr>
                <w:rFonts w:ascii="Times New Roman" w:hAnsi="Times New Roman"/>
                <w:sz w:val="28"/>
                <w:szCs w:val="28"/>
              </w:rPr>
            </w:pPr>
            <w:r w:rsidRPr="00E14FF4">
              <w:rPr>
                <w:rFonts w:ascii="Times New Roman" w:hAnsi="Times New Roman"/>
                <w:sz w:val="28"/>
                <w:szCs w:val="28"/>
              </w:rPr>
              <w:t>СанПиН 2.2.4.548-96.</w:t>
            </w:r>
          </w:p>
          <w:p w14:paraId="37281F9E" w14:textId="77777777" w:rsidR="00FE1F2C" w:rsidRPr="00E14FF4" w:rsidRDefault="00FE1F2C" w:rsidP="00D351D3">
            <w:pPr>
              <w:tabs>
                <w:tab w:val="left" w:pos="91"/>
              </w:tabs>
              <w:jc w:val="both"/>
              <w:rPr>
                <w:rFonts w:ascii="Times New Roman" w:hAnsi="Times New Roman"/>
                <w:bCs/>
                <w:sz w:val="28"/>
                <w:szCs w:val="28"/>
              </w:rPr>
            </w:pPr>
            <w:r w:rsidRPr="00E14FF4">
              <w:rPr>
                <w:rFonts w:ascii="Times New Roman" w:hAnsi="Times New Roman"/>
                <w:bCs/>
                <w:sz w:val="28"/>
                <w:szCs w:val="28"/>
              </w:rPr>
              <w:t>Электромагнитное поле (ЭМП)</w:t>
            </w:r>
          </w:p>
          <w:p w14:paraId="1951CA8A" w14:textId="77777777" w:rsidR="00FE1F2C" w:rsidRPr="00E14FF4" w:rsidRDefault="00FE1F2C" w:rsidP="00D351D3">
            <w:pPr>
              <w:numPr>
                <w:ilvl w:val="0"/>
                <w:numId w:val="27"/>
              </w:numPr>
              <w:shd w:val="clear" w:color="auto" w:fill="FFFFFF"/>
              <w:tabs>
                <w:tab w:val="left" w:pos="91"/>
              </w:tabs>
              <w:ind w:left="34" w:right="225"/>
              <w:jc w:val="both"/>
              <w:rPr>
                <w:rFonts w:ascii="Times New Roman" w:hAnsi="Times New Roman"/>
                <w:sz w:val="28"/>
                <w:szCs w:val="28"/>
              </w:rPr>
            </w:pPr>
            <w:r w:rsidRPr="00E14FF4">
              <w:rPr>
                <w:rFonts w:ascii="Times New Roman" w:hAnsi="Times New Roman"/>
                <w:bCs/>
                <w:sz w:val="28"/>
                <w:szCs w:val="28"/>
              </w:rPr>
              <w:t xml:space="preserve"> </w:t>
            </w:r>
            <w:r w:rsidRPr="00E14FF4">
              <w:rPr>
                <w:rFonts w:ascii="Times New Roman" w:hAnsi="Times New Roman"/>
                <w:sz w:val="28"/>
                <w:szCs w:val="28"/>
              </w:rPr>
              <w:t>СанПиН 2.2.2/2.4.1340-03.</w:t>
            </w:r>
          </w:p>
          <w:p w14:paraId="71D3D750" w14:textId="77777777" w:rsidR="00FE1F2C" w:rsidRPr="00E14FF4" w:rsidRDefault="00FE1F2C" w:rsidP="00D351D3">
            <w:pPr>
              <w:tabs>
                <w:tab w:val="left" w:pos="91"/>
              </w:tabs>
              <w:jc w:val="both"/>
              <w:rPr>
                <w:rFonts w:ascii="Times New Roman" w:hAnsi="Times New Roman"/>
                <w:bCs/>
                <w:sz w:val="28"/>
                <w:szCs w:val="28"/>
              </w:rPr>
            </w:pPr>
            <w:r w:rsidRPr="00E14FF4">
              <w:rPr>
                <w:rFonts w:ascii="Times New Roman" w:hAnsi="Times New Roman"/>
                <w:bCs/>
                <w:sz w:val="28"/>
                <w:szCs w:val="28"/>
              </w:rPr>
              <w:t>Освещение</w:t>
            </w:r>
            <w:r w:rsidRPr="00E14FF4">
              <w:rPr>
                <w:rFonts w:ascii="Times New Roman" w:hAnsi="Times New Roman"/>
                <w:bCs/>
                <w:sz w:val="28"/>
                <w:szCs w:val="28"/>
                <w:lang w:eastAsia="zh-CN"/>
              </w:rPr>
              <w:t>:</w:t>
            </w:r>
          </w:p>
          <w:p w14:paraId="66F80754" w14:textId="77777777" w:rsidR="00FE1F2C" w:rsidRPr="00E14FF4" w:rsidRDefault="00FE1F2C" w:rsidP="00D351D3">
            <w:pPr>
              <w:numPr>
                <w:ilvl w:val="0"/>
                <w:numId w:val="27"/>
              </w:numPr>
              <w:shd w:val="clear" w:color="auto" w:fill="FFFFFF"/>
              <w:tabs>
                <w:tab w:val="left" w:pos="91"/>
              </w:tabs>
              <w:ind w:left="34" w:right="225"/>
              <w:jc w:val="both"/>
              <w:rPr>
                <w:rFonts w:ascii="Times New Roman" w:hAnsi="Times New Roman"/>
                <w:sz w:val="28"/>
                <w:szCs w:val="28"/>
              </w:rPr>
            </w:pPr>
            <w:r w:rsidRPr="00E14FF4">
              <w:rPr>
                <w:rFonts w:ascii="Times New Roman" w:hAnsi="Times New Roman"/>
                <w:sz w:val="28"/>
                <w:szCs w:val="28"/>
              </w:rPr>
              <w:t>СанПиН 2.2.1/2.1.1.1278-03</w:t>
            </w:r>
          </w:p>
          <w:p w14:paraId="543E17AD" w14:textId="77777777" w:rsidR="00FE1F2C" w:rsidRPr="00E14FF4" w:rsidRDefault="00FE1F2C" w:rsidP="00D351D3">
            <w:pPr>
              <w:numPr>
                <w:ilvl w:val="0"/>
                <w:numId w:val="27"/>
              </w:numPr>
              <w:shd w:val="clear" w:color="auto" w:fill="FFFFFF"/>
              <w:tabs>
                <w:tab w:val="left" w:pos="91"/>
              </w:tabs>
              <w:ind w:left="34" w:right="225"/>
              <w:jc w:val="both"/>
              <w:rPr>
                <w:rFonts w:ascii="Times New Roman" w:hAnsi="Times New Roman"/>
                <w:sz w:val="28"/>
                <w:szCs w:val="28"/>
              </w:rPr>
            </w:pPr>
            <w:r w:rsidRPr="00E14FF4">
              <w:rPr>
                <w:rFonts w:ascii="Times New Roman" w:hAnsi="Times New Roman"/>
                <w:sz w:val="28"/>
                <w:szCs w:val="28"/>
              </w:rPr>
              <w:t xml:space="preserve">СНиП 23-05-95 </w:t>
            </w:r>
          </w:p>
        </w:tc>
      </w:tr>
      <w:tr w:rsidR="00FE1F2C" w:rsidRPr="00E14FF4" w14:paraId="3671A919" w14:textId="77777777" w:rsidTr="00D351D3">
        <w:trPr>
          <w:trHeight w:val="783"/>
        </w:trPr>
        <w:tc>
          <w:tcPr>
            <w:tcW w:w="0" w:type="auto"/>
            <w:gridSpan w:val="2"/>
            <w:tcBorders>
              <w:top w:val="single" w:sz="4" w:space="0" w:color="auto"/>
            </w:tcBorders>
            <w:vAlign w:val="center"/>
          </w:tcPr>
          <w:p w14:paraId="60EE70FE" w14:textId="77777777" w:rsidR="00FE1F2C" w:rsidRPr="00E14FF4" w:rsidRDefault="00FE1F2C" w:rsidP="00D351D3">
            <w:pPr>
              <w:contextualSpacing/>
              <w:jc w:val="center"/>
              <w:rPr>
                <w:rFonts w:ascii="Times New Roman" w:hAnsi="Times New Roman"/>
                <w:b/>
                <w:sz w:val="28"/>
                <w:szCs w:val="28"/>
              </w:rPr>
            </w:pPr>
            <w:r w:rsidRPr="00E14FF4">
              <w:rPr>
                <w:rFonts w:ascii="Times New Roman" w:hAnsi="Times New Roman"/>
                <w:b/>
                <w:sz w:val="28"/>
                <w:szCs w:val="28"/>
              </w:rPr>
              <w:t>Перечень вопросов, подлежащих исследованию, проектированию и разработке:</w:t>
            </w:r>
          </w:p>
        </w:tc>
      </w:tr>
      <w:tr w:rsidR="00FE1F2C" w:rsidRPr="00E14FF4" w14:paraId="3E8DC0DC" w14:textId="77777777" w:rsidTr="00D351D3">
        <w:trPr>
          <w:trHeight w:val="397"/>
        </w:trPr>
        <w:tc>
          <w:tcPr>
            <w:tcW w:w="0" w:type="auto"/>
            <w:tcBorders>
              <w:top w:val="single" w:sz="4" w:space="0" w:color="auto"/>
              <w:right w:val="single" w:sz="4" w:space="0" w:color="auto"/>
            </w:tcBorders>
            <w:vAlign w:val="center"/>
          </w:tcPr>
          <w:p w14:paraId="41710258" w14:textId="77777777" w:rsidR="00FE1F2C" w:rsidRPr="00E14FF4" w:rsidRDefault="00FE1F2C" w:rsidP="00D351D3">
            <w:pPr>
              <w:numPr>
                <w:ilvl w:val="0"/>
                <w:numId w:val="23"/>
              </w:numPr>
              <w:ind w:left="175" w:hanging="175"/>
              <w:contextualSpacing/>
              <w:jc w:val="both"/>
              <w:rPr>
                <w:rFonts w:ascii="Times New Roman" w:hAnsi="Times New Roman"/>
                <w:sz w:val="28"/>
                <w:szCs w:val="28"/>
              </w:rPr>
            </w:pPr>
            <w:r w:rsidRPr="00E14FF4">
              <w:rPr>
                <w:rFonts w:ascii="Times New Roman" w:hAnsi="Times New Roman"/>
                <w:sz w:val="28"/>
                <w:szCs w:val="28"/>
              </w:rPr>
              <w:t>Анализ выявленных вредных факторов проектируемой производственной среды в следующей последовательности:</w:t>
            </w:r>
          </w:p>
          <w:p w14:paraId="2773B0C7" w14:textId="77777777" w:rsidR="00FE1F2C" w:rsidRPr="00E14FF4" w:rsidRDefault="00FE1F2C" w:rsidP="00D351D3">
            <w:pPr>
              <w:numPr>
                <w:ilvl w:val="0"/>
                <w:numId w:val="20"/>
              </w:numPr>
              <w:ind w:left="459" w:hanging="284"/>
              <w:contextualSpacing/>
              <w:jc w:val="both"/>
              <w:rPr>
                <w:rFonts w:ascii="Times New Roman" w:hAnsi="Times New Roman"/>
                <w:sz w:val="28"/>
                <w:szCs w:val="28"/>
              </w:rPr>
            </w:pPr>
            <w:r w:rsidRPr="00E14FF4">
              <w:rPr>
                <w:rFonts w:ascii="Times New Roman" w:hAnsi="Times New Roman"/>
                <w:sz w:val="28"/>
                <w:szCs w:val="28"/>
              </w:rPr>
              <w:t>физико-химическая природа вредности, её связь с разрабатываемой  темой;</w:t>
            </w:r>
          </w:p>
          <w:p w14:paraId="1C518EB9" w14:textId="77777777" w:rsidR="00FE1F2C" w:rsidRPr="00E14FF4" w:rsidRDefault="00FE1F2C" w:rsidP="00D351D3">
            <w:pPr>
              <w:numPr>
                <w:ilvl w:val="0"/>
                <w:numId w:val="20"/>
              </w:numPr>
              <w:ind w:left="459" w:hanging="284"/>
              <w:contextualSpacing/>
              <w:jc w:val="both"/>
              <w:rPr>
                <w:rFonts w:ascii="Times New Roman" w:hAnsi="Times New Roman"/>
                <w:sz w:val="28"/>
                <w:szCs w:val="28"/>
              </w:rPr>
            </w:pPr>
            <w:r w:rsidRPr="00E14FF4">
              <w:rPr>
                <w:rFonts w:ascii="Times New Roman" w:hAnsi="Times New Roman"/>
                <w:sz w:val="28"/>
                <w:szCs w:val="28"/>
              </w:rPr>
              <w:t>действие фактора на организм человека;</w:t>
            </w:r>
          </w:p>
          <w:p w14:paraId="7FDD0D2B" w14:textId="77777777" w:rsidR="00FE1F2C" w:rsidRPr="00E14FF4" w:rsidRDefault="00FE1F2C" w:rsidP="00D351D3">
            <w:pPr>
              <w:numPr>
                <w:ilvl w:val="0"/>
                <w:numId w:val="21"/>
              </w:numPr>
              <w:tabs>
                <w:tab w:val="left" w:pos="561"/>
              </w:tabs>
              <w:ind w:left="459" w:hanging="284"/>
              <w:contextualSpacing/>
              <w:jc w:val="both"/>
              <w:rPr>
                <w:rFonts w:ascii="Times New Roman" w:hAnsi="Times New Roman"/>
                <w:sz w:val="28"/>
                <w:szCs w:val="28"/>
              </w:rPr>
            </w:pPr>
            <w:r w:rsidRPr="00E14FF4">
              <w:rPr>
                <w:rFonts w:ascii="Times New Roman" w:hAnsi="Times New Roman"/>
                <w:sz w:val="28"/>
                <w:szCs w:val="28"/>
              </w:rPr>
              <w:t>приведение допустимых норм с необходимой размерностью (со ссылкой на соответствующий нормативно-технический документ);</w:t>
            </w:r>
          </w:p>
          <w:p w14:paraId="5E4F3324" w14:textId="77777777" w:rsidR="00FE1F2C" w:rsidRPr="00E14FF4" w:rsidRDefault="00FE1F2C" w:rsidP="00D351D3">
            <w:pPr>
              <w:numPr>
                <w:ilvl w:val="0"/>
                <w:numId w:val="21"/>
              </w:numPr>
              <w:tabs>
                <w:tab w:val="left" w:pos="561"/>
              </w:tabs>
              <w:ind w:left="459" w:hanging="284"/>
              <w:contextualSpacing/>
              <w:jc w:val="both"/>
              <w:rPr>
                <w:rFonts w:ascii="Times New Roman" w:hAnsi="Times New Roman"/>
                <w:sz w:val="28"/>
                <w:szCs w:val="28"/>
              </w:rPr>
            </w:pPr>
            <w:r w:rsidRPr="00E14FF4">
              <w:rPr>
                <w:rFonts w:ascii="Times New Roman" w:hAnsi="Times New Roman"/>
                <w:sz w:val="28"/>
                <w:szCs w:val="28"/>
              </w:rPr>
              <w:t xml:space="preserve">предлагаемые средства защиты </w:t>
            </w:r>
          </w:p>
          <w:p w14:paraId="1F69C41F" w14:textId="77777777" w:rsidR="00FE1F2C" w:rsidRPr="00E14FF4" w:rsidRDefault="00FE1F2C" w:rsidP="00D351D3">
            <w:pPr>
              <w:tabs>
                <w:tab w:val="left" w:pos="561"/>
              </w:tabs>
              <w:ind w:left="459"/>
              <w:contextualSpacing/>
              <w:jc w:val="both"/>
              <w:rPr>
                <w:rFonts w:ascii="Times New Roman" w:hAnsi="Times New Roman"/>
                <w:sz w:val="28"/>
                <w:szCs w:val="28"/>
              </w:rPr>
            </w:pPr>
            <w:r w:rsidRPr="00E14FF4">
              <w:rPr>
                <w:rFonts w:ascii="Times New Roman" w:hAnsi="Times New Roman"/>
                <w:sz w:val="28"/>
                <w:szCs w:val="28"/>
              </w:rPr>
              <w:t>(сначала коллективной защиты, затем – индивидуальные защитные средства)</w:t>
            </w:r>
          </w:p>
        </w:tc>
        <w:tc>
          <w:tcPr>
            <w:tcW w:w="0" w:type="auto"/>
            <w:tcBorders>
              <w:top w:val="single" w:sz="4" w:space="0" w:color="auto"/>
              <w:left w:val="single" w:sz="4" w:space="0" w:color="auto"/>
            </w:tcBorders>
            <w:vAlign w:val="center"/>
          </w:tcPr>
          <w:p w14:paraId="37959D26" w14:textId="77777777" w:rsidR="00FE1F2C" w:rsidRPr="00E14FF4" w:rsidRDefault="00FE1F2C" w:rsidP="00D351D3">
            <w:pPr>
              <w:contextualSpacing/>
              <w:rPr>
                <w:rFonts w:ascii="Times New Roman" w:hAnsi="Times New Roman"/>
                <w:sz w:val="28"/>
                <w:szCs w:val="28"/>
                <w:lang w:eastAsia="zh-CN"/>
              </w:rPr>
            </w:pPr>
            <w:r w:rsidRPr="00E14FF4">
              <w:rPr>
                <w:rFonts w:ascii="Times New Roman" w:hAnsi="Times New Roman"/>
                <w:sz w:val="28"/>
                <w:szCs w:val="28"/>
              </w:rPr>
              <w:t>Вредные факторы</w:t>
            </w:r>
            <w:r w:rsidRPr="00E14FF4">
              <w:rPr>
                <w:rFonts w:ascii="Times New Roman" w:hAnsi="Times New Roman"/>
                <w:sz w:val="28"/>
                <w:szCs w:val="28"/>
                <w:lang w:eastAsia="zh-CN"/>
              </w:rPr>
              <w:t>:</w:t>
            </w:r>
          </w:p>
          <w:p w14:paraId="01BA8404" w14:textId="77777777" w:rsidR="00FE1F2C" w:rsidRPr="00E14FF4" w:rsidRDefault="00FE1F2C" w:rsidP="00D351D3">
            <w:pPr>
              <w:numPr>
                <w:ilvl w:val="0"/>
                <w:numId w:val="28"/>
              </w:numPr>
              <w:contextualSpacing/>
              <w:rPr>
                <w:rFonts w:ascii="Times New Roman" w:hAnsi="Times New Roman"/>
                <w:sz w:val="28"/>
                <w:szCs w:val="28"/>
                <w:lang w:eastAsia="zh-CN"/>
              </w:rPr>
            </w:pPr>
            <w:r w:rsidRPr="00E14FF4">
              <w:rPr>
                <w:rFonts w:ascii="Times New Roman" w:hAnsi="Times New Roman"/>
                <w:sz w:val="28"/>
                <w:szCs w:val="28"/>
                <w:lang w:eastAsia="zh-CN"/>
              </w:rPr>
              <w:t>Отклонение показателей микроклимата на рабочем месте.</w:t>
            </w:r>
          </w:p>
          <w:p w14:paraId="6B672C52" w14:textId="77777777" w:rsidR="00FE1F2C" w:rsidRPr="00E14FF4" w:rsidRDefault="00FE1F2C" w:rsidP="00D351D3">
            <w:pPr>
              <w:numPr>
                <w:ilvl w:val="0"/>
                <w:numId w:val="28"/>
              </w:numPr>
              <w:contextualSpacing/>
              <w:rPr>
                <w:rFonts w:ascii="Times New Roman" w:hAnsi="Times New Roman"/>
                <w:sz w:val="28"/>
                <w:szCs w:val="28"/>
                <w:lang w:eastAsia="zh-CN"/>
              </w:rPr>
            </w:pPr>
            <w:r w:rsidRPr="00E14FF4">
              <w:rPr>
                <w:rFonts w:ascii="Times New Roman" w:hAnsi="Times New Roman"/>
                <w:sz w:val="28"/>
                <w:szCs w:val="28"/>
                <w:lang w:eastAsia="zh-CN"/>
              </w:rPr>
              <w:t>Недостаточное освещение.</w:t>
            </w:r>
          </w:p>
          <w:p w14:paraId="701C3FB2" w14:textId="77777777" w:rsidR="00FE1F2C" w:rsidRPr="00E14FF4" w:rsidRDefault="00FE1F2C" w:rsidP="00D351D3">
            <w:pPr>
              <w:numPr>
                <w:ilvl w:val="0"/>
                <w:numId w:val="28"/>
              </w:numPr>
              <w:contextualSpacing/>
              <w:rPr>
                <w:rFonts w:ascii="Times New Roman" w:hAnsi="Times New Roman"/>
                <w:sz w:val="28"/>
                <w:szCs w:val="28"/>
                <w:lang w:eastAsia="zh-CN"/>
              </w:rPr>
            </w:pPr>
            <w:r w:rsidRPr="00E14FF4">
              <w:rPr>
                <w:rFonts w:ascii="Times New Roman" w:hAnsi="Times New Roman"/>
                <w:sz w:val="28"/>
                <w:szCs w:val="28"/>
                <w:lang w:eastAsia="zh-CN"/>
              </w:rPr>
              <w:t>Электромагнитное поле</w:t>
            </w:r>
          </w:p>
          <w:p w14:paraId="06C494D1" w14:textId="77777777" w:rsidR="00FE1F2C" w:rsidRPr="00E14FF4" w:rsidRDefault="00FE1F2C" w:rsidP="00D351D3">
            <w:pPr>
              <w:ind w:left="720"/>
              <w:contextualSpacing/>
              <w:rPr>
                <w:rFonts w:ascii="Times New Roman" w:hAnsi="Times New Roman"/>
                <w:sz w:val="28"/>
                <w:szCs w:val="28"/>
                <w:lang w:eastAsia="zh-CN"/>
              </w:rPr>
            </w:pPr>
          </w:p>
        </w:tc>
      </w:tr>
      <w:tr w:rsidR="00FE1F2C" w:rsidRPr="00E14FF4" w14:paraId="14BAC5C7" w14:textId="77777777" w:rsidTr="00D351D3">
        <w:trPr>
          <w:trHeight w:val="397"/>
        </w:trPr>
        <w:tc>
          <w:tcPr>
            <w:tcW w:w="0" w:type="auto"/>
            <w:tcBorders>
              <w:top w:val="single" w:sz="4" w:space="0" w:color="auto"/>
              <w:right w:val="single" w:sz="4" w:space="0" w:color="auto"/>
            </w:tcBorders>
            <w:vAlign w:val="center"/>
          </w:tcPr>
          <w:p w14:paraId="5F2C94D5" w14:textId="77777777" w:rsidR="00FE1F2C" w:rsidRPr="00E14FF4" w:rsidRDefault="00FE1F2C" w:rsidP="00D351D3">
            <w:pPr>
              <w:numPr>
                <w:ilvl w:val="0"/>
                <w:numId w:val="23"/>
              </w:numPr>
              <w:ind w:left="175" w:hanging="175"/>
              <w:contextualSpacing/>
              <w:jc w:val="both"/>
              <w:rPr>
                <w:rFonts w:ascii="Times New Roman" w:hAnsi="Times New Roman"/>
                <w:sz w:val="28"/>
                <w:szCs w:val="28"/>
              </w:rPr>
            </w:pPr>
            <w:r w:rsidRPr="00E14FF4">
              <w:rPr>
                <w:rFonts w:ascii="Times New Roman" w:hAnsi="Times New Roman"/>
                <w:sz w:val="28"/>
                <w:szCs w:val="28"/>
              </w:rPr>
              <w:t>Анализ выявленных опасных факторов проектируемой произведённой среды в следующей последовательности</w:t>
            </w:r>
          </w:p>
          <w:p w14:paraId="4C569235" w14:textId="77777777" w:rsidR="00FE1F2C" w:rsidRPr="00E14FF4" w:rsidRDefault="00FE1F2C" w:rsidP="00D351D3">
            <w:pPr>
              <w:numPr>
                <w:ilvl w:val="0"/>
                <w:numId w:val="20"/>
              </w:numPr>
              <w:ind w:left="459" w:hanging="284"/>
              <w:contextualSpacing/>
              <w:jc w:val="both"/>
              <w:rPr>
                <w:rFonts w:ascii="Times New Roman" w:hAnsi="Times New Roman"/>
                <w:sz w:val="28"/>
                <w:szCs w:val="28"/>
              </w:rPr>
            </w:pPr>
            <w:r w:rsidRPr="00E14FF4">
              <w:rPr>
                <w:rFonts w:ascii="Times New Roman" w:hAnsi="Times New Roman"/>
                <w:sz w:val="28"/>
                <w:szCs w:val="28"/>
              </w:rPr>
              <w:t>механические опасности (источники, средства защиты;</w:t>
            </w:r>
          </w:p>
          <w:p w14:paraId="3033EB7F" w14:textId="77777777" w:rsidR="00FE1F2C" w:rsidRPr="00E14FF4" w:rsidRDefault="00FE1F2C" w:rsidP="00D351D3">
            <w:pPr>
              <w:numPr>
                <w:ilvl w:val="0"/>
                <w:numId w:val="20"/>
              </w:numPr>
              <w:ind w:left="459" w:hanging="284"/>
              <w:contextualSpacing/>
              <w:jc w:val="both"/>
              <w:rPr>
                <w:rFonts w:ascii="Times New Roman" w:hAnsi="Times New Roman"/>
                <w:sz w:val="28"/>
                <w:szCs w:val="28"/>
              </w:rPr>
            </w:pPr>
            <w:r w:rsidRPr="00E14FF4">
              <w:rPr>
                <w:rFonts w:ascii="Times New Roman" w:hAnsi="Times New Roman"/>
                <w:sz w:val="28"/>
                <w:szCs w:val="28"/>
              </w:rPr>
              <w:t>термические опасности (источники, средства защиты);</w:t>
            </w:r>
          </w:p>
          <w:p w14:paraId="52DE44B9" w14:textId="77777777" w:rsidR="00FE1F2C" w:rsidRPr="00E14FF4" w:rsidRDefault="00FE1F2C" w:rsidP="00D351D3">
            <w:pPr>
              <w:numPr>
                <w:ilvl w:val="0"/>
                <w:numId w:val="20"/>
              </w:numPr>
              <w:ind w:left="459" w:hanging="284"/>
              <w:contextualSpacing/>
              <w:jc w:val="both"/>
              <w:rPr>
                <w:rFonts w:ascii="Times New Roman" w:hAnsi="Times New Roman"/>
                <w:sz w:val="28"/>
                <w:szCs w:val="28"/>
              </w:rPr>
            </w:pPr>
            <w:r w:rsidRPr="00E14FF4">
              <w:rPr>
                <w:rFonts w:ascii="Times New Roman" w:hAnsi="Times New Roman"/>
                <w:sz w:val="28"/>
                <w:szCs w:val="28"/>
              </w:rPr>
              <w:t xml:space="preserve">электробезопасность (в </w:t>
            </w:r>
            <w:proofErr w:type="spellStart"/>
            <w:r w:rsidRPr="00E14FF4">
              <w:rPr>
                <w:rFonts w:ascii="Times New Roman" w:hAnsi="Times New Roman"/>
                <w:sz w:val="28"/>
                <w:szCs w:val="28"/>
              </w:rPr>
              <w:t>т.ч</w:t>
            </w:r>
            <w:proofErr w:type="spellEnd"/>
            <w:r w:rsidRPr="00E14FF4">
              <w:rPr>
                <w:rFonts w:ascii="Times New Roman" w:hAnsi="Times New Roman"/>
                <w:sz w:val="28"/>
                <w:szCs w:val="28"/>
              </w:rPr>
              <w:t xml:space="preserve">. статическое электричество, </w:t>
            </w:r>
            <w:proofErr w:type="spellStart"/>
            <w:r w:rsidRPr="00E14FF4">
              <w:rPr>
                <w:rFonts w:ascii="Times New Roman" w:hAnsi="Times New Roman"/>
                <w:sz w:val="28"/>
                <w:szCs w:val="28"/>
              </w:rPr>
              <w:t>молниезащита</w:t>
            </w:r>
            <w:proofErr w:type="spellEnd"/>
            <w:r w:rsidRPr="00E14FF4">
              <w:rPr>
                <w:rFonts w:ascii="Times New Roman" w:hAnsi="Times New Roman"/>
                <w:sz w:val="28"/>
                <w:szCs w:val="28"/>
              </w:rPr>
              <w:t xml:space="preserve"> – источники, средства защиты);</w:t>
            </w:r>
          </w:p>
          <w:p w14:paraId="33FF4207" w14:textId="77777777" w:rsidR="00FE1F2C" w:rsidRPr="00E14FF4" w:rsidRDefault="00FE1F2C" w:rsidP="00D351D3">
            <w:pPr>
              <w:numPr>
                <w:ilvl w:val="0"/>
                <w:numId w:val="20"/>
              </w:numPr>
              <w:ind w:left="459" w:hanging="284"/>
              <w:contextualSpacing/>
              <w:jc w:val="both"/>
              <w:rPr>
                <w:rFonts w:ascii="Times New Roman" w:hAnsi="Times New Roman"/>
                <w:sz w:val="28"/>
                <w:szCs w:val="28"/>
              </w:rPr>
            </w:pPr>
            <w:proofErr w:type="spellStart"/>
            <w:r w:rsidRPr="00E14FF4">
              <w:rPr>
                <w:rFonts w:ascii="Times New Roman" w:hAnsi="Times New Roman"/>
                <w:sz w:val="28"/>
                <w:szCs w:val="28"/>
              </w:rPr>
              <w:t>пожаровзрывобезопасность</w:t>
            </w:r>
            <w:proofErr w:type="spellEnd"/>
            <w:r w:rsidRPr="00E14FF4">
              <w:rPr>
                <w:rFonts w:ascii="Times New Roman" w:hAnsi="Times New Roman"/>
                <w:sz w:val="28"/>
                <w:szCs w:val="28"/>
              </w:rPr>
              <w:t xml:space="preserve"> (причины, профилактические мероприятия, </w:t>
            </w:r>
            <w:r w:rsidRPr="00E14FF4">
              <w:rPr>
                <w:rFonts w:ascii="Times New Roman" w:hAnsi="Times New Roman"/>
                <w:sz w:val="28"/>
                <w:szCs w:val="28"/>
              </w:rPr>
              <w:lastRenderedPageBreak/>
              <w:t>первичные средства пожаротушения)</w:t>
            </w:r>
          </w:p>
        </w:tc>
        <w:tc>
          <w:tcPr>
            <w:tcW w:w="0" w:type="auto"/>
            <w:tcBorders>
              <w:top w:val="single" w:sz="4" w:space="0" w:color="auto"/>
              <w:left w:val="single" w:sz="4" w:space="0" w:color="auto"/>
            </w:tcBorders>
            <w:vAlign w:val="center"/>
          </w:tcPr>
          <w:p w14:paraId="6294D1B2" w14:textId="77777777" w:rsidR="00FE1F2C" w:rsidRPr="00E14FF4" w:rsidRDefault="00FE1F2C" w:rsidP="00D351D3">
            <w:pPr>
              <w:contextualSpacing/>
              <w:rPr>
                <w:rFonts w:ascii="Times New Roman" w:hAnsi="Times New Roman"/>
                <w:sz w:val="28"/>
                <w:szCs w:val="28"/>
                <w:lang w:eastAsia="zh-CN"/>
              </w:rPr>
            </w:pPr>
            <w:r w:rsidRPr="00E14FF4">
              <w:rPr>
                <w:rFonts w:ascii="Times New Roman" w:hAnsi="Times New Roman"/>
                <w:sz w:val="28"/>
                <w:szCs w:val="28"/>
              </w:rPr>
              <w:lastRenderedPageBreak/>
              <w:t>Опасные факторы</w:t>
            </w:r>
            <w:r w:rsidRPr="00E14FF4">
              <w:rPr>
                <w:rFonts w:ascii="Times New Roman" w:hAnsi="Times New Roman"/>
                <w:sz w:val="28"/>
                <w:szCs w:val="28"/>
                <w:lang w:eastAsia="zh-CN"/>
              </w:rPr>
              <w:t>:</w:t>
            </w:r>
          </w:p>
          <w:p w14:paraId="023D7AA0" w14:textId="77777777" w:rsidR="00FE1F2C" w:rsidRPr="00E14FF4" w:rsidRDefault="00FE1F2C" w:rsidP="00D351D3">
            <w:pPr>
              <w:numPr>
                <w:ilvl w:val="0"/>
                <w:numId w:val="26"/>
              </w:numPr>
              <w:contextualSpacing/>
              <w:rPr>
                <w:rFonts w:ascii="Times New Roman" w:hAnsi="Times New Roman"/>
                <w:sz w:val="28"/>
                <w:szCs w:val="28"/>
                <w:lang w:eastAsia="zh-CN"/>
              </w:rPr>
            </w:pPr>
            <w:r w:rsidRPr="00E14FF4">
              <w:rPr>
                <w:rFonts w:ascii="Times New Roman" w:hAnsi="Times New Roman"/>
                <w:sz w:val="28"/>
                <w:szCs w:val="28"/>
                <w:lang w:eastAsia="zh-CN"/>
              </w:rPr>
              <w:t>Электрический ток.</w:t>
            </w:r>
          </w:p>
          <w:p w14:paraId="0B960141" w14:textId="77777777" w:rsidR="00FE1F2C" w:rsidRPr="00E14FF4" w:rsidRDefault="00FE1F2C" w:rsidP="00D351D3">
            <w:pPr>
              <w:numPr>
                <w:ilvl w:val="0"/>
                <w:numId w:val="26"/>
              </w:numPr>
              <w:contextualSpacing/>
              <w:rPr>
                <w:rFonts w:ascii="Times New Roman" w:hAnsi="Times New Roman"/>
                <w:sz w:val="28"/>
                <w:szCs w:val="28"/>
                <w:lang w:eastAsia="zh-CN"/>
              </w:rPr>
            </w:pPr>
            <w:r w:rsidRPr="00E14FF4">
              <w:rPr>
                <w:rFonts w:ascii="Times New Roman" w:hAnsi="Times New Roman"/>
                <w:sz w:val="28"/>
                <w:szCs w:val="28"/>
                <w:lang w:eastAsia="zh-CN"/>
              </w:rPr>
              <w:t>Пожар.</w:t>
            </w:r>
          </w:p>
        </w:tc>
      </w:tr>
      <w:tr w:rsidR="00FE1F2C" w:rsidRPr="00E14FF4" w14:paraId="138C6811" w14:textId="77777777" w:rsidTr="00D351D3">
        <w:trPr>
          <w:trHeight w:val="397"/>
        </w:trPr>
        <w:tc>
          <w:tcPr>
            <w:tcW w:w="0" w:type="auto"/>
            <w:tcBorders>
              <w:top w:val="single" w:sz="4" w:space="0" w:color="auto"/>
              <w:right w:val="single" w:sz="4" w:space="0" w:color="auto"/>
            </w:tcBorders>
            <w:vAlign w:val="center"/>
          </w:tcPr>
          <w:p w14:paraId="5C421F60" w14:textId="77777777" w:rsidR="00FE1F2C" w:rsidRPr="00E14FF4" w:rsidRDefault="00FE1F2C" w:rsidP="00D351D3">
            <w:pPr>
              <w:numPr>
                <w:ilvl w:val="0"/>
                <w:numId w:val="23"/>
              </w:numPr>
              <w:ind w:left="175" w:hanging="175"/>
              <w:contextualSpacing/>
              <w:jc w:val="both"/>
              <w:rPr>
                <w:rFonts w:ascii="Times New Roman" w:hAnsi="Times New Roman"/>
                <w:sz w:val="28"/>
                <w:szCs w:val="28"/>
              </w:rPr>
            </w:pPr>
            <w:r w:rsidRPr="00E14FF4">
              <w:rPr>
                <w:rFonts w:ascii="Times New Roman" w:hAnsi="Times New Roman"/>
                <w:sz w:val="28"/>
                <w:szCs w:val="28"/>
              </w:rPr>
              <w:lastRenderedPageBreak/>
              <w:t>Защита в чрезвычайных ситуациях:</w:t>
            </w:r>
          </w:p>
          <w:p w14:paraId="6FBA8A64" w14:textId="77777777" w:rsidR="00FE1F2C" w:rsidRPr="00E14FF4" w:rsidRDefault="00FE1F2C" w:rsidP="00D351D3">
            <w:pPr>
              <w:numPr>
                <w:ilvl w:val="0"/>
                <w:numId w:val="20"/>
              </w:numPr>
              <w:ind w:left="459" w:hanging="284"/>
              <w:contextualSpacing/>
              <w:jc w:val="both"/>
              <w:rPr>
                <w:rFonts w:ascii="Times New Roman" w:hAnsi="Times New Roman"/>
                <w:sz w:val="28"/>
                <w:szCs w:val="28"/>
              </w:rPr>
            </w:pPr>
            <w:r w:rsidRPr="00E14FF4">
              <w:rPr>
                <w:rFonts w:ascii="Times New Roman" w:hAnsi="Times New Roman"/>
                <w:sz w:val="28"/>
                <w:szCs w:val="28"/>
              </w:rPr>
              <w:t>перечень возможных ЧС на объекте;</w:t>
            </w:r>
          </w:p>
          <w:p w14:paraId="625BFEAF" w14:textId="77777777" w:rsidR="00FE1F2C" w:rsidRPr="00E14FF4" w:rsidRDefault="00FE1F2C" w:rsidP="00D351D3">
            <w:pPr>
              <w:numPr>
                <w:ilvl w:val="0"/>
                <w:numId w:val="20"/>
              </w:numPr>
              <w:ind w:left="459" w:hanging="284"/>
              <w:contextualSpacing/>
              <w:jc w:val="both"/>
              <w:rPr>
                <w:rFonts w:ascii="Times New Roman" w:hAnsi="Times New Roman"/>
                <w:sz w:val="28"/>
                <w:szCs w:val="28"/>
              </w:rPr>
            </w:pPr>
            <w:r w:rsidRPr="00E14FF4">
              <w:rPr>
                <w:rFonts w:ascii="Times New Roman" w:hAnsi="Times New Roman"/>
                <w:sz w:val="28"/>
                <w:szCs w:val="28"/>
              </w:rPr>
              <w:t>выбор наиболее типичной ЧС;</w:t>
            </w:r>
          </w:p>
          <w:p w14:paraId="7E467030" w14:textId="77777777" w:rsidR="00FE1F2C" w:rsidRPr="00E14FF4" w:rsidRDefault="00FE1F2C" w:rsidP="00D351D3">
            <w:pPr>
              <w:numPr>
                <w:ilvl w:val="0"/>
                <w:numId w:val="20"/>
              </w:numPr>
              <w:ind w:left="459" w:hanging="284"/>
              <w:contextualSpacing/>
              <w:jc w:val="both"/>
              <w:rPr>
                <w:rFonts w:ascii="Times New Roman" w:hAnsi="Times New Roman"/>
                <w:sz w:val="28"/>
                <w:szCs w:val="28"/>
              </w:rPr>
            </w:pPr>
            <w:r w:rsidRPr="00E14FF4">
              <w:rPr>
                <w:rFonts w:ascii="Times New Roman" w:hAnsi="Times New Roman"/>
                <w:sz w:val="28"/>
                <w:szCs w:val="28"/>
              </w:rPr>
              <w:t>разработка превентивных мер по предупреждению ЧС;</w:t>
            </w:r>
          </w:p>
          <w:p w14:paraId="6F4AE1DD" w14:textId="77777777" w:rsidR="00FE1F2C" w:rsidRPr="00E14FF4" w:rsidRDefault="00FE1F2C" w:rsidP="00D351D3">
            <w:pPr>
              <w:numPr>
                <w:ilvl w:val="0"/>
                <w:numId w:val="20"/>
              </w:numPr>
              <w:ind w:left="459" w:hanging="284"/>
              <w:contextualSpacing/>
              <w:jc w:val="both"/>
              <w:rPr>
                <w:rFonts w:ascii="Times New Roman" w:hAnsi="Times New Roman"/>
                <w:sz w:val="28"/>
                <w:szCs w:val="28"/>
              </w:rPr>
            </w:pPr>
            <w:r w:rsidRPr="00E14FF4">
              <w:rPr>
                <w:rFonts w:ascii="Times New Roman" w:hAnsi="Times New Roman"/>
                <w:sz w:val="28"/>
                <w:szCs w:val="28"/>
              </w:rPr>
              <w:t>разработка мер по повышению устойчивости объекта к данной ЧС;</w:t>
            </w:r>
          </w:p>
          <w:p w14:paraId="26C7C204" w14:textId="77777777" w:rsidR="00FE1F2C" w:rsidRPr="00E14FF4" w:rsidRDefault="00FE1F2C" w:rsidP="00D351D3">
            <w:pPr>
              <w:numPr>
                <w:ilvl w:val="0"/>
                <w:numId w:val="20"/>
              </w:numPr>
              <w:ind w:left="459" w:hanging="284"/>
              <w:contextualSpacing/>
              <w:jc w:val="both"/>
              <w:rPr>
                <w:rFonts w:ascii="Times New Roman" w:hAnsi="Times New Roman"/>
                <w:sz w:val="28"/>
                <w:szCs w:val="28"/>
              </w:rPr>
            </w:pPr>
            <w:r w:rsidRPr="00E14FF4">
              <w:rPr>
                <w:rFonts w:ascii="Times New Roman" w:hAnsi="Times New Roman"/>
                <w:sz w:val="28"/>
                <w:szCs w:val="28"/>
              </w:rPr>
              <w:t>разработка действий в результате возникшей ЧС и мер по ликвидации её последствий</w:t>
            </w:r>
          </w:p>
        </w:tc>
        <w:tc>
          <w:tcPr>
            <w:tcW w:w="0" w:type="auto"/>
            <w:tcBorders>
              <w:top w:val="single" w:sz="4" w:space="0" w:color="auto"/>
              <w:left w:val="single" w:sz="4" w:space="0" w:color="auto"/>
            </w:tcBorders>
            <w:vAlign w:val="center"/>
          </w:tcPr>
          <w:p w14:paraId="586AC820" w14:textId="77777777" w:rsidR="00FE1F2C" w:rsidRPr="00E14FF4" w:rsidRDefault="00FE1F2C" w:rsidP="00D351D3">
            <w:pPr>
              <w:contextualSpacing/>
              <w:rPr>
                <w:rFonts w:ascii="Times New Roman" w:hAnsi="Times New Roman"/>
                <w:sz w:val="28"/>
                <w:szCs w:val="28"/>
              </w:rPr>
            </w:pPr>
            <w:r w:rsidRPr="00E14FF4">
              <w:rPr>
                <w:rFonts w:ascii="Times New Roman" w:hAnsi="Times New Roman"/>
                <w:sz w:val="28"/>
                <w:szCs w:val="28"/>
              </w:rPr>
              <w:t>Безопасность в чрезвычайных ситуациях – пожар.</w:t>
            </w:r>
          </w:p>
        </w:tc>
      </w:tr>
      <w:tr w:rsidR="00FE1F2C" w:rsidRPr="00E14FF4" w14:paraId="5410BFB3" w14:textId="77777777" w:rsidTr="00D351D3">
        <w:trPr>
          <w:trHeight w:val="397"/>
        </w:trPr>
        <w:tc>
          <w:tcPr>
            <w:tcW w:w="0" w:type="auto"/>
            <w:tcBorders>
              <w:top w:val="single" w:sz="4" w:space="0" w:color="auto"/>
              <w:right w:val="single" w:sz="4" w:space="0" w:color="auto"/>
            </w:tcBorders>
            <w:vAlign w:val="center"/>
          </w:tcPr>
          <w:p w14:paraId="0C8111FF" w14:textId="77777777" w:rsidR="00FE1F2C" w:rsidRPr="00E14FF4" w:rsidRDefault="00FE1F2C" w:rsidP="00D351D3">
            <w:pPr>
              <w:numPr>
                <w:ilvl w:val="0"/>
                <w:numId w:val="23"/>
              </w:numPr>
              <w:ind w:left="175" w:hanging="175"/>
              <w:contextualSpacing/>
              <w:jc w:val="both"/>
              <w:rPr>
                <w:rFonts w:ascii="Times New Roman" w:hAnsi="Times New Roman"/>
                <w:sz w:val="28"/>
                <w:szCs w:val="28"/>
              </w:rPr>
            </w:pPr>
            <w:r w:rsidRPr="00E14FF4">
              <w:rPr>
                <w:rFonts w:ascii="Times New Roman" w:hAnsi="Times New Roman"/>
                <w:sz w:val="28"/>
                <w:szCs w:val="28"/>
              </w:rPr>
              <w:t>Правовые и организационные вопросы обеспечения безопасности:</w:t>
            </w:r>
          </w:p>
          <w:p w14:paraId="4E9C117E" w14:textId="77777777" w:rsidR="00FE1F2C" w:rsidRPr="00E14FF4" w:rsidRDefault="00FE1F2C" w:rsidP="00D351D3">
            <w:pPr>
              <w:numPr>
                <w:ilvl w:val="0"/>
                <w:numId w:val="20"/>
              </w:numPr>
              <w:ind w:left="459" w:hanging="284"/>
              <w:contextualSpacing/>
              <w:jc w:val="both"/>
              <w:rPr>
                <w:rFonts w:ascii="Times New Roman" w:hAnsi="Times New Roman"/>
                <w:sz w:val="28"/>
                <w:szCs w:val="28"/>
              </w:rPr>
            </w:pPr>
            <w:r w:rsidRPr="00E14FF4">
              <w:rPr>
                <w:rFonts w:ascii="Times New Roman" w:hAnsi="Times New Roman"/>
                <w:sz w:val="28"/>
                <w:szCs w:val="28"/>
              </w:rPr>
              <w:t>специальные (характерные для проектируемой рабочей зоны) правовые нормы трудового законодательства;</w:t>
            </w:r>
          </w:p>
          <w:p w14:paraId="5457EEE8" w14:textId="77777777" w:rsidR="00FE1F2C" w:rsidRPr="00E14FF4" w:rsidRDefault="00FE1F2C" w:rsidP="00D351D3">
            <w:pPr>
              <w:numPr>
                <w:ilvl w:val="0"/>
                <w:numId w:val="20"/>
              </w:numPr>
              <w:ind w:left="459" w:hanging="284"/>
              <w:contextualSpacing/>
              <w:jc w:val="both"/>
              <w:rPr>
                <w:rFonts w:ascii="Times New Roman" w:hAnsi="Times New Roman"/>
                <w:sz w:val="28"/>
                <w:szCs w:val="28"/>
              </w:rPr>
            </w:pPr>
            <w:r w:rsidRPr="00E14FF4">
              <w:rPr>
                <w:rFonts w:ascii="Times New Roman" w:hAnsi="Times New Roman"/>
                <w:sz w:val="28"/>
                <w:szCs w:val="28"/>
              </w:rPr>
              <w:t>организационные мероприятия при компоновке рабочей зоны</w:t>
            </w:r>
          </w:p>
        </w:tc>
        <w:tc>
          <w:tcPr>
            <w:tcW w:w="0" w:type="auto"/>
            <w:tcBorders>
              <w:top w:val="single" w:sz="4" w:space="0" w:color="auto"/>
              <w:left w:val="single" w:sz="4" w:space="0" w:color="auto"/>
            </w:tcBorders>
            <w:vAlign w:val="center"/>
          </w:tcPr>
          <w:p w14:paraId="4C7515D8" w14:textId="77777777" w:rsidR="00FE1F2C" w:rsidRPr="00E14FF4" w:rsidRDefault="00FE1F2C" w:rsidP="00D351D3">
            <w:pPr>
              <w:contextualSpacing/>
              <w:rPr>
                <w:rFonts w:ascii="Times New Roman" w:hAnsi="Times New Roman"/>
                <w:sz w:val="28"/>
                <w:szCs w:val="28"/>
              </w:rPr>
            </w:pPr>
            <w:r w:rsidRPr="00E14FF4">
              <w:rPr>
                <w:rFonts w:ascii="Times New Roman" w:hAnsi="Times New Roman"/>
                <w:sz w:val="28"/>
                <w:szCs w:val="28"/>
              </w:rPr>
              <w:t>Особенности законодательного регулирования проектных решений</w:t>
            </w:r>
          </w:p>
          <w:p w14:paraId="42D3D7F6" w14:textId="77777777" w:rsidR="00FE1F2C" w:rsidRPr="00E14FF4" w:rsidRDefault="00FE1F2C" w:rsidP="00D351D3">
            <w:pPr>
              <w:contextualSpacing/>
              <w:rPr>
                <w:rFonts w:ascii="Times New Roman" w:hAnsi="Times New Roman"/>
                <w:sz w:val="28"/>
                <w:szCs w:val="28"/>
              </w:rPr>
            </w:pPr>
            <w:r w:rsidRPr="00E14FF4">
              <w:rPr>
                <w:rFonts w:ascii="Times New Roman" w:hAnsi="Times New Roman"/>
                <w:sz w:val="28"/>
                <w:szCs w:val="28"/>
              </w:rPr>
              <w:t>Организационные мероприятия обеспечения безопасности</w:t>
            </w:r>
          </w:p>
        </w:tc>
      </w:tr>
    </w:tbl>
    <w:p w14:paraId="21970CDF" w14:textId="77777777" w:rsidR="00FE1F2C" w:rsidRPr="00E14FF4" w:rsidRDefault="00FE1F2C" w:rsidP="00FE1F2C">
      <w:pPr>
        <w:spacing w:after="0" w:line="240" w:lineRule="auto"/>
        <w:rPr>
          <w:rFonts w:ascii="Times New Roman" w:hAnsi="Times New Roman"/>
          <w:sz w:val="28"/>
          <w:szCs w:val="28"/>
        </w:rPr>
      </w:pPr>
    </w:p>
    <w:tbl>
      <w:tblPr>
        <w:tblStyle w:val="34"/>
        <w:tblW w:w="9923" w:type="dxa"/>
        <w:tblInd w:w="-34" w:type="dxa"/>
        <w:tblLook w:val="04A0" w:firstRow="1" w:lastRow="0" w:firstColumn="1" w:lastColumn="0" w:noHBand="0" w:noVBand="1"/>
      </w:tblPr>
      <w:tblGrid>
        <w:gridCol w:w="7088"/>
        <w:gridCol w:w="2835"/>
      </w:tblGrid>
      <w:tr w:rsidR="00FE1F2C" w:rsidRPr="00E14FF4" w14:paraId="7A9372D2" w14:textId="77777777" w:rsidTr="00D351D3">
        <w:tc>
          <w:tcPr>
            <w:tcW w:w="7088" w:type="dxa"/>
          </w:tcPr>
          <w:p w14:paraId="3AD58E7E" w14:textId="77777777" w:rsidR="00FE1F2C" w:rsidRPr="00E14FF4" w:rsidRDefault="00FE1F2C" w:rsidP="00D351D3">
            <w:pPr>
              <w:contextualSpacing/>
              <w:rPr>
                <w:rFonts w:ascii="Times New Roman" w:hAnsi="Times New Roman"/>
                <w:b/>
                <w:sz w:val="28"/>
                <w:szCs w:val="28"/>
              </w:rPr>
            </w:pPr>
            <w:r w:rsidRPr="00E14FF4">
              <w:rPr>
                <w:rFonts w:ascii="Times New Roman" w:hAnsi="Times New Roman"/>
                <w:b/>
                <w:sz w:val="28"/>
                <w:szCs w:val="28"/>
              </w:rPr>
              <w:t>Дата выдачи задания для раздела по линейному графику</w:t>
            </w:r>
          </w:p>
        </w:tc>
        <w:tc>
          <w:tcPr>
            <w:tcW w:w="2835" w:type="dxa"/>
          </w:tcPr>
          <w:p w14:paraId="2DC85C8E" w14:textId="77777777" w:rsidR="00FE1F2C" w:rsidRPr="00E14FF4" w:rsidRDefault="00FE1F2C" w:rsidP="00D351D3">
            <w:pPr>
              <w:contextualSpacing/>
              <w:jc w:val="both"/>
              <w:rPr>
                <w:rFonts w:ascii="Times New Roman" w:hAnsi="Times New Roman"/>
                <w:sz w:val="28"/>
                <w:szCs w:val="28"/>
              </w:rPr>
            </w:pPr>
          </w:p>
        </w:tc>
      </w:tr>
    </w:tbl>
    <w:p w14:paraId="05A8EE2F" w14:textId="77777777" w:rsidR="00FE1F2C" w:rsidRPr="00E14FF4" w:rsidRDefault="00FE1F2C" w:rsidP="00FE1F2C">
      <w:pPr>
        <w:spacing w:after="0" w:line="240" w:lineRule="auto"/>
        <w:jc w:val="both"/>
        <w:rPr>
          <w:rFonts w:ascii="Times New Roman" w:hAnsi="Times New Roman"/>
          <w:b/>
          <w:sz w:val="28"/>
          <w:szCs w:val="28"/>
        </w:rPr>
      </w:pPr>
    </w:p>
    <w:p w14:paraId="3CC63959" w14:textId="77777777" w:rsidR="00FE1F2C" w:rsidRPr="00E14FF4" w:rsidRDefault="00FE1F2C" w:rsidP="00FE1F2C">
      <w:pPr>
        <w:spacing w:after="0" w:line="240" w:lineRule="auto"/>
        <w:jc w:val="both"/>
        <w:rPr>
          <w:rFonts w:ascii="Times New Roman" w:hAnsi="Times New Roman"/>
          <w:b/>
          <w:sz w:val="28"/>
          <w:szCs w:val="28"/>
        </w:rPr>
      </w:pPr>
      <w:r w:rsidRPr="00E14FF4">
        <w:rPr>
          <w:rFonts w:ascii="Times New Roman" w:hAnsi="Times New Roman"/>
          <w:b/>
          <w:sz w:val="28"/>
          <w:szCs w:val="28"/>
        </w:rPr>
        <w:t>Задание выдал консультант:</w:t>
      </w:r>
    </w:p>
    <w:tbl>
      <w:tblPr>
        <w:tblStyle w:val="34"/>
        <w:tblW w:w="9889" w:type="dxa"/>
        <w:tblLook w:val="04A0" w:firstRow="1" w:lastRow="0" w:firstColumn="1" w:lastColumn="0" w:noHBand="0" w:noVBand="1"/>
      </w:tblPr>
      <w:tblGrid>
        <w:gridCol w:w="2660"/>
        <w:gridCol w:w="2410"/>
        <w:gridCol w:w="1701"/>
        <w:gridCol w:w="1701"/>
        <w:gridCol w:w="1417"/>
      </w:tblGrid>
      <w:tr w:rsidR="00FE1F2C" w:rsidRPr="00E14FF4" w14:paraId="1451C3E7" w14:textId="77777777" w:rsidTr="00D351D3">
        <w:tc>
          <w:tcPr>
            <w:tcW w:w="2660" w:type="dxa"/>
          </w:tcPr>
          <w:p w14:paraId="1B92CE9F" w14:textId="77777777" w:rsidR="00FE1F2C" w:rsidRPr="00E14FF4" w:rsidRDefault="00FE1F2C" w:rsidP="00D351D3">
            <w:pPr>
              <w:jc w:val="center"/>
              <w:rPr>
                <w:rFonts w:ascii="Times New Roman" w:hAnsi="Times New Roman"/>
                <w:b/>
                <w:sz w:val="28"/>
                <w:szCs w:val="28"/>
              </w:rPr>
            </w:pPr>
            <w:r w:rsidRPr="00E14FF4">
              <w:rPr>
                <w:rFonts w:ascii="Times New Roman" w:hAnsi="Times New Roman"/>
                <w:b/>
                <w:sz w:val="28"/>
                <w:szCs w:val="28"/>
              </w:rPr>
              <w:t>Должность</w:t>
            </w:r>
          </w:p>
        </w:tc>
        <w:tc>
          <w:tcPr>
            <w:tcW w:w="2410" w:type="dxa"/>
          </w:tcPr>
          <w:p w14:paraId="6A0D6195" w14:textId="77777777" w:rsidR="00FE1F2C" w:rsidRPr="00E14FF4" w:rsidRDefault="00FE1F2C" w:rsidP="00D351D3">
            <w:pPr>
              <w:jc w:val="center"/>
              <w:rPr>
                <w:rFonts w:ascii="Times New Roman" w:hAnsi="Times New Roman"/>
                <w:b/>
                <w:sz w:val="28"/>
                <w:szCs w:val="28"/>
              </w:rPr>
            </w:pPr>
            <w:r w:rsidRPr="00E14FF4">
              <w:rPr>
                <w:rFonts w:ascii="Times New Roman" w:hAnsi="Times New Roman"/>
                <w:b/>
                <w:sz w:val="28"/>
                <w:szCs w:val="28"/>
              </w:rPr>
              <w:t>ФИО</w:t>
            </w:r>
          </w:p>
        </w:tc>
        <w:tc>
          <w:tcPr>
            <w:tcW w:w="1701" w:type="dxa"/>
          </w:tcPr>
          <w:p w14:paraId="1E657755" w14:textId="77777777" w:rsidR="00FE1F2C" w:rsidRPr="00E14FF4" w:rsidRDefault="00FE1F2C" w:rsidP="00D351D3">
            <w:pPr>
              <w:jc w:val="center"/>
              <w:rPr>
                <w:rFonts w:ascii="Times New Roman" w:hAnsi="Times New Roman"/>
                <w:b/>
                <w:sz w:val="28"/>
                <w:szCs w:val="28"/>
              </w:rPr>
            </w:pPr>
            <w:r w:rsidRPr="00E14FF4">
              <w:rPr>
                <w:rFonts w:ascii="Times New Roman" w:hAnsi="Times New Roman"/>
                <w:b/>
                <w:sz w:val="28"/>
                <w:szCs w:val="28"/>
              </w:rPr>
              <w:t>Ученая степень, звание</w:t>
            </w:r>
          </w:p>
        </w:tc>
        <w:tc>
          <w:tcPr>
            <w:tcW w:w="1701" w:type="dxa"/>
          </w:tcPr>
          <w:p w14:paraId="359FC86E" w14:textId="77777777" w:rsidR="00FE1F2C" w:rsidRPr="00E14FF4" w:rsidRDefault="00FE1F2C" w:rsidP="00D351D3">
            <w:pPr>
              <w:jc w:val="center"/>
              <w:rPr>
                <w:rFonts w:ascii="Times New Roman" w:hAnsi="Times New Roman"/>
                <w:b/>
                <w:sz w:val="28"/>
                <w:szCs w:val="28"/>
              </w:rPr>
            </w:pPr>
            <w:r w:rsidRPr="00E14FF4">
              <w:rPr>
                <w:rFonts w:ascii="Times New Roman" w:hAnsi="Times New Roman"/>
                <w:b/>
                <w:sz w:val="28"/>
                <w:szCs w:val="28"/>
              </w:rPr>
              <w:t>Подпись</w:t>
            </w:r>
          </w:p>
        </w:tc>
        <w:tc>
          <w:tcPr>
            <w:tcW w:w="1417" w:type="dxa"/>
          </w:tcPr>
          <w:p w14:paraId="4DD8E18D" w14:textId="77777777" w:rsidR="00FE1F2C" w:rsidRPr="00E14FF4" w:rsidRDefault="00FE1F2C" w:rsidP="00D351D3">
            <w:pPr>
              <w:jc w:val="center"/>
              <w:rPr>
                <w:rFonts w:ascii="Times New Roman" w:hAnsi="Times New Roman"/>
                <w:b/>
                <w:sz w:val="28"/>
                <w:szCs w:val="28"/>
              </w:rPr>
            </w:pPr>
            <w:r w:rsidRPr="00E14FF4">
              <w:rPr>
                <w:rFonts w:ascii="Times New Roman" w:hAnsi="Times New Roman"/>
                <w:b/>
                <w:sz w:val="28"/>
                <w:szCs w:val="28"/>
              </w:rPr>
              <w:t>Дата</w:t>
            </w:r>
          </w:p>
        </w:tc>
      </w:tr>
      <w:tr w:rsidR="00FE1F2C" w:rsidRPr="00E14FF4" w14:paraId="64799A36" w14:textId="77777777" w:rsidTr="00D351D3">
        <w:tc>
          <w:tcPr>
            <w:tcW w:w="2660" w:type="dxa"/>
          </w:tcPr>
          <w:p w14:paraId="1FD53B0E" w14:textId="77777777" w:rsidR="00FE1F2C" w:rsidRPr="00E14FF4" w:rsidRDefault="00FE1F2C" w:rsidP="00D351D3">
            <w:pPr>
              <w:jc w:val="center"/>
              <w:rPr>
                <w:rFonts w:ascii="Times New Roman" w:hAnsi="Times New Roman"/>
                <w:sz w:val="28"/>
                <w:szCs w:val="28"/>
              </w:rPr>
            </w:pPr>
            <w:r w:rsidRPr="00E14FF4">
              <w:rPr>
                <w:rFonts w:ascii="Times New Roman" w:hAnsi="Times New Roman"/>
                <w:sz w:val="28"/>
                <w:szCs w:val="28"/>
              </w:rPr>
              <w:t>Ассистент</w:t>
            </w:r>
          </w:p>
        </w:tc>
        <w:tc>
          <w:tcPr>
            <w:tcW w:w="2410" w:type="dxa"/>
          </w:tcPr>
          <w:p w14:paraId="52473C29" w14:textId="77777777" w:rsidR="00FE1F2C" w:rsidRPr="00E14FF4" w:rsidRDefault="00FE1F2C" w:rsidP="00D351D3">
            <w:pPr>
              <w:jc w:val="center"/>
              <w:rPr>
                <w:rFonts w:ascii="Times New Roman" w:hAnsi="Times New Roman"/>
                <w:sz w:val="28"/>
                <w:szCs w:val="28"/>
              </w:rPr>
            </w:pPr>
            <w:r w:rsidRPr="00E14FF4">
              <w:rPr>
                <w:rFonts w:ascii="Times New Roman" w:hAnsi="Times New Roman"/>
                <w:bCs/>
                <w:sz w:val="28"/>
                <w:szCs w:val="28"/>
              </w:rPr>
              <w:t>Мезенцева И.Л.</w:t>
            </w:r>
          </w:p>
        </w:tc>
        <w:tc>
          <w:tcPr>
            <w:tcW w:w="1701" w:type="dxa"/>
          </w:tcPr>
          <w:p w14:paraId="11DBD3F4" w14:textId="77777777" w:rsidR="00FE1F2C" w:rsidRPr="00E14FF4" w:rsidRDefault="00FE1F2C" w:rsidP="00D351D3">
            <w:pPr>
              <w:rPr>
                <w:rFonts w:ascii="Times New Roman" w:hAnsi="Times New Roman"/>
                <w:sz w:val="28"/>
                <w:szCs w:val="28"/>
              </w:rPr>
            </w:pPr>
          </w:p>
        </w:tc>
        <w:tc>
          <w:tcPr>
            <w:tcW w:w="1701" w:type="dxa"/>
          </w:tcPr>
          <w:p w14:paraId="395EF010" w14:textId="77777777" w:rsidR="00FE1F2C" w:rsidRPr="00E14FF4" w:rsidRDefault="00FE1F2C" w:rsidP="00D351D3">
            <w:pPr>
              <w:rPr>
                <w:rFonts w:ascii="Times New Roman" w:hAnsi="Times New Roman"/>
                <w:sz w:val="28"/>
                <w:szCs w:val="28"/>
              </w:rPr>
            </w:pPr>
          </w:p>
        </w:tc>
        <w:tc>
          <w:tcPr>
            <w:tcW w:w="1417" w:type="dxa"/>
          </w:tcPr>
          <w:p w14:paraId="0A2C670A" w14:textId="77777777" w:rsidR="00FE1F2C" w:rsidRPr="00E14FF4" w:rsidRDefault="00FE1F2C" w:rsidP="00D351D3">
            <w:pPr>
              <w:rPr>
                <w:rFonts w:ascii="Times New Roman" w:hAnsi="Times New Roman"/>
                <w:sz w:val="28"/>
                <w:szCs w:val="28"/>
              </w:rPr>
            </w:pPr>
          </w:p>
        </w:tc>
      </w:tr>
    </w:tbl>
    <w:p w14:paraId="281DF092" w14:textId="77777777" w:rsidR="00FE1F2C" w:rsidRPr="00E14FF4" w:rsidRDefault="00FE1F2C" w:rsidP="00FE1F2C">
      <w:pPr>
        <w:spacing w:after="0" w:line="240" w:lineRule="auto"/>
        <w:rPr>
          <w:rFonts w:ascii="Times New Roman" w:hAnsi="Times New Roman"/>
          <w:b/>
          <w:sz w:val="28"/>
          <w:szCs w:val="28"/>
        </w:rPr>
      </w:pPr>
    </w:p>
    <w:p w14:paraId="1FA2DA8C" w14:textId="77777777" w:rsidR="00FE1F2C" w:rsidRPr="00E14FF4" w:rsidRDefault="00FE1F2C" w:rsidP="00FE1F2C">
      <w:pPr>
        <w:spacing w:after="0" w:line="240" w:lineRule="auto"/>
        <w:rPr>
          <w:rFonts w:ascii="Times New Roman" w:hAnsi="Times New Roman"/>
          <w:b/>
          <w:sz w:val="28"/>
          <w:szCs w:val="28"/>
        </w:rPr>
      </w:pPr>
      <w:r w:rsidRPr="00E14FF4">
        <w:rPr>
          <w:rFonts w:ascii="Times New Roman" w:hAnsi="Times New Roman"/>
          <w:b/>
          <w:sz w:val="28"/>
          <w:szCs w:val="28"/>
        </w:rPr>
        <w:t>Задание принял к исполнению студент:</w:t>
      </w:r>
    </w:p>
    <w:tbl>
      <w:tblPr>
        <w:tblStyle w:val="34"/>
        <w:tblW w:w="9889" w:type="dxa"/>
        <w:tblLook w:val="04A0" w:firstRow="1" w:lastRow="0" w:firstColumn="1" w:lastColumn="0" w:noHBand="0" w:noVBand="1"/>
      </w:tblPr>
      <w:tblGrid>
        <w:gridCol w:w="1951"/>
        <w:gridCol w:w="4820"/>
        <w:gridCol w:w="1701"/>
        <w:gridCol w:w="1417"/>
      </w:tblGrid>
      <w:tr w:rsidR="00FE1F2C" w:rsidRPr="00E14FF4" w14:paraId="6A85A9B3" w14:textId="77777777" w:rsidTr="00D351D3">
        <w:tc>
          <w:tcPr>
            <w:tcW w:w="1951" w:type="dxa"/>
          </w:tcPr>
          <w:p w14:paraId="45A6E79A" w14:textId="77777777" w:rsidR="00FE1F2C" w:rsidRPr="00E14FF4" w:rsidRDefault="00FE1F2C" w:rsidP="00D351D3">
            <w:pPr>
              <w:jc w:val="center"/>
              <w:rPr>
                <w:rFonts w:ascii="Times New Roman" w:hAnsi="Times New Roman"/>
                <w:b/>
                <w:sz w:val="28"/>
                <w:szCs w:val="28"/>
              </w:rPr>
            </w:pPr>
            <w:r w:rsidRPr="00E14FF4">
              <w:rPr>
                <w:rFonts w:ascii="Times New Roman" w:hAnsi="Times New Roman"/>
                <w:b/>
                <w:sz w:val="28"/>
                <w:szCs w:val="28"/>
              </w:rPr>
              <w:t>Группа</w:t>
            </w:r>
          </w:p>
        </w:tc>
        <w:tc>
          <w:tcPr>
            <w:tcW w:w="4820" w:type="dxa"/>
          </w:tcPr>
          <w:p w14:paraId="2F0FE85F" w14:textId="77777777" w:rsidR="00FE1F2C" w:rsidRPr="00E14FF4" w:rsidRDefault="00FE1F2C" w:rsidP="00D351D3">
            <w:pPr>
              <w:jc w:val="center"/>
              <w:rPr>
                <w:rFonts w:ascii="Times New Roman" w:hAnsi="Times New Roman"/>
                <w:b/>
                <w:sz w:val="28"/>
                <w:szCs w:val="28"/>
              </w:rPr>
            </w:pPr>
            <w:r w:rsidRPr="00E14FF4">
              <w:rPr>
                <w:rFonts w:ascii="Times New Roman" w:hAnsi="Times New Roman"/>
                <w:b/>
                <w:sz w:val="28"/>
                <w:szCs w:val="28"/>
              </w:rPr>
              <w:t>ФИО</w:t>
            </w:r>
          </w:p>
        </w:tc>
        <w:tc>
          <w:tcPr>
            <w:tcW w:w="1701" w:type="dxa"/>
          </w:tcPr>
          <w:p w14:paraId="10524DCB" w14:textId="77777777" w:rsidR="00FE1F2C" w:rsidRPr="00E14FF4" w:rsidRDefault="00FE1F2C" w:rsidP="00D351D3">
            <w:pPr>
              <w:jc w:val="center"/>
              <w:rPr>
                <w:rFonts w:ascii="Times New Roman" w:hAnsi="Times New Roman"/>
                <w:b/>
                <w:sz w:val="28"/>
                <w:szCs w:val="28"/>
              </w:rPr>
            </w:pPr>
            <w:r w:rsidRPr="00E14FF4">
              <w:rPr>
                <w:rFonts w:ascii="Times New Roman" w:hAnsi="Times New Roman"/>
                <w:b/>
                <w:sz w:val="28"/>
                <w:szCs w:val="28"/>
              </w:rPr>
              <w:t>Подпись</w:t>
            </w:r>
          </w:p>
        </w:tc>
        <w:tc>
          <w:tcPr>
            <w:tcW w:w="1417" w:type="dxa"/>
          </w:tcPr>
          <w:p w14:paraId="407F30F3" w14:textId="77777777" w:rsidR="00FE1F2C" w:rsidRPr="00E14FF4" w:rsidRDefault="00FE1F2C" w:rsidP="00D351D3">
            <w:pPr>
              <w:jc w:val="center"/>
              <w:rPr>
                <w:rFonts w:ascii="Times New Roman" w:hAnsi="Times New Roman"/>
                <w:b/>
                <w:sz w:val="28"/>
                <w:szCs w:val="28"/>
              </w:rPr>
            </w:pPr>
            <w:r w:rsidRPr="00E14FF4">
              <w:rPr>
                <w:rFonts w:ascii="Times New Roman" w:hAnsi="Times New Roman"/>
                <w:b/>
                <w:sz w:val="28"/>
                <w:szCs w:val="28"/>
              </w:rPr>
              <w:t>Дата</w:t>
            </w:r>
          </w:p>
        </w:tc>
      </w:tr>
      <w:tr w:rsidR="00FE1F2C" w:rsidRPr="00E14FF4" w14:paraId="664768C8" w14:textId="77777777" w:rsidTr="00D351D3">
        <w:tc>
          <w:tcPr>
            <w:tcW w:w="1951" w:type="dxa"/>
          </w:tcPr>
          <w:p w14:paraId="24CC268C" w14:textId="77777777" w:rsidR="00FE1F2C" w:rsidRPr="00E14FF4" w:rsidRDefault="00FE1F2C" w:rsidP="00D351D3">
            <w:pPr>
              <w:jc w:val="center"/>
              <w:rPr>
                <w:rFonts w:ascii="Times New Roman" w:hAnsi="Times New Roman"/>
                <w:sz w:val="28"/>
                <w:szCs w:val="28"/>
              </w:rPr>
            </w:pPr>
            <w:r w:rsidRPr="00E14FF4">
              <w:rPr>
                <w:rFonts w:ascii="Times New Roman" w:hAnsi="Times New Roman"/>
                <w:sz w:val="28"/>
                <w:szCs w:val="28"/>
              </w:rPr>
              <w:t>150Б01</w:t>
            </w:r>
          </w:p>
        </w:tc>
        <w:tc>
          <w:tcPr>
            <w:tcW w:w="4820" w:type="dxa"/>
          </w:tcPr>
          <w:p w14:paraId="46EF9FA0" w14:textId="77777777" w:rsidR="00FE1F2C" w:rsidRPr="00E14FF4" w:rsidRDefault="00FE1F2C" w:rsidP="00D351D3">
            <w:pPr>
              <w:jc w:val="center"/>
              <w:rPr>
                <w:rFonts w:ascii="Times New Roman" w:hAnsi="Times New Roman"/>
                <w:sz w:val="28"/>
                <w:szCs w:val="28"/>
              </w:rPr>
            </w:pPr>
            <w:r w:rsidRPr="00E14FF4">
              <w:rPr>
                <w:rFonts w:ascii="Times New Roman" w:hAnsi="Times New Roman"/>
                <w:sz w:val="28"/>
                <w:szCs w:val="28"/>
              </w:rPr>
              <w:t xml:space="preserve">Сю </w:t>
            </w:r>
            <w:proofErr w:type="spellStart"/>
            <w:r w:rsidRPr="00E14FF4">
              <w:rPr>
                <w:rFonts w:ascii="Times New Roman" w:hAnsi="Times New Roman"/>
                <w:sz w:val="28"/>
                <w:szCs w:val="28"/>
              </w:rPr>
              <w:t>Шуайкай</w:t>
            </w:r>
            <w:proofErr w:type="spellEnd"/>
          </w:p>
        </w:tc>
        <w:tc>
          <w:tcPr>
            <w:tcW w:w="1701" w:type="dxa"/>
          </w:tcPr>
          <w:p w14:paraId="71CBA400" w14:textId="77777777" w:rsidR="00FE1F2C" w:rsidRPr="00E14FF4" w:rsidRDefault="00FE1F2C" w:rsidP="00D351D3">
            <w:pPr>
              <w:rPr>
                <w:rFonts w:ascii="Times New Roman" w:hAnsi="Times New Roman"/>
                <w:sz w:val="28"/>
                <w:szCs w:val="28"/>
              </w:rPr>
            </w:pPr>
          </w:p>
        </w:tc>
        <w:tc>
          <w:tcPr>
            <w:tcW w:w="1417" w:type="dxa"/>
          </w:tcPr>
          <w:p w14:paraId="2C5F7CE7" w14:textId="77777777" w:rsidR="00FE1F2C" w:rsidRPr="00E14FF4" w:rsidRDefault="00FE1F2C" w:rsidP="00D351D3">
            <w:pPr>
              <w:rPr>
                <w:rFonts w:ascii="Times New Roman" w:hAnsi="Times New Roman"/>
                <w:sz w:val="28"/>
                <w:szCs w:val="28"/>
              </w:rPr>
            </w:pPr>
          </w:p>
        </w:tc>
      </w:tr>
    </w:tbl>
    <w:p w14:paraId="5C8BA9B4" w14:textId="77777777" w:rsidR="003F0F79" w:rsidRDefault="003F0F79" w:rsidP="00F20C48">
      <w:pPr>
        <w:jc w:val="center"/>
        <w:rPr>
          <w:sz w:val="28"/>
          <w:szCs w:val="28"/>
        </w:rPr>
      </w:pPr>
      <w:r>
        <w:rPr>
          <w:sz w:val="28"/>
          <w:szCs w:val="28"/>
        </w:rPr>
        <w:br w:type="page"/>
      </w:r>
    </w:p>
    <w:p w14:paraId="74FA518D" w14:textId="77777777" w:rsidR="006A5D1C" w:rsidRPr="006A5D1C" w:rsidRDefault="006A5D1C" w:rsidP="006A5D1C">
      <w:pPr>
        <w:spacing w:before="240"/>
        <w:jc w:val="center"/>
        <w:rPr>
          <w:rFonts w:ascii="Times New Roman" w:eastAsia="Times New Roman" w:hAnsi="Times New Roman"/>
          <w:b/>
          <w:sz w:val="28"/>
          <w:szCs w:val="28"/>
        </w:rPr>
      </w:pPr>
      <w:r w:rsidRPr="006A5D1C">
        <w:rPr>
          <w:rFonts w:ascii="Times New Roman" w:eastAsia="Times New Roman" w:hAnsi="Times New Roman"/>
          <w:b/>
          <w:sz w:val="28"/>
          <w:szCs w:val="28"/>
        </w:rPr>
        <w:lastRenderedPageBreak/>
        <w:t>РЕФЕРАТ</w:t>
      </w:r>
    </w:p>
    <w:p w14:paraId="42179565" w14:textId="77777777" w:rsidR="006A5D1C" w:rsidRPr="006A5D1C" w:rsidRDefault="006A5D1C" w:rsidP="00FA4043">
      <w:pPr>
        <w:spacing w:before="240" w:after="0" w:line="360" w:lineRule="auto"/>
        <w:ind w:firstLine="426"/>
        <w:jc w:val="both"/>
        <w:rPr>
          <w:rFonts w:ascii="Times New Roman" w:eastAsia="Times New Roman" w:hAnsi="Times New Roman"/>
          <w:sz w:val="28"/>
          <w:szCs w:val="28"/>
        </w:rPr>
      </w:pPr>
      <w:r w:rsidRPr="006A5D1C">
        <w:rPr>
          <w:rFonts w:ascii="Times New Roman" w:eastAsia="Times New Roman" w:hAnsi="Times New Roman"/>
          <w:sz w:val="28"/>
          <w:szCs w:val="28"/>
        </w:rPr>
        <w:t>Выпускная квалификационная раб</w:t>
      </w:r>
      <w:r w:rsidRPr="00FA4043">
        <w:rPr>
          <w:rFonts w:ascii="Times New Roman" w:eastAsia="Times New Roman" w:hAnsi="Times New Roman"/>
          <w:sz w:val="28"/>
          <w:szCs w:val="28"/>
        </w:rPr>
        <w:t xml:space="preserve">ота </w:t>
      </w:r>
      <w:r w:rsidR="00BD525D">
        <w:rPr>
          <w:rFonts w:ascii="Times New Roman" w:eastAsia="Times New Roman" w:hAnsi="Times New Roman"/>
          <w:sz w:val="28"/>
          <w:szCs w:val="28"/>
        </w:rPr>
        <w:t>79</w:t>
      </w:r>
      <w:r w:rsidRPr="00FA4043">
        <w:rPr>
          <w:rFonts w:ascii="Times New Roman" w:eastAsia="Times New Roman" w:hAnsi="Times New Roman"/>
          <w:sz w:val="28"/>
          <w:szCs w:val="28"/>
        </w:rPr>
        <w:t xml:space="preserve"> с., </w:t>
      </w:r>
      <w:r w:rsidR="00FA4043" w:rsidRPr="00FA4043">
        <w:rPr>
          <w:rFonts w:ascii="Times New Roman" w:eastAsia="Times New Roman" w:hAnsi="Times New Roman"/>
          <w:sz w:val="28"/>
          <w:szCs w:val="28"/>
        </w:rPr>
        <w:t xml:space="preserve">30 рис., 11 табл., </w:t>
      </w:r>
      <w:r w:rsidR="00FA4043" w:rsidRPr="00762C8F">
        <w:rPr>
          <w:rFonts w:ascii="Times New Roman" w:eastAsia="Times New Roman" w:hAnsi="Times New Roman"/>
          <w:sz w:val="28"/>
          <w:szCs w:val="28"/>
        </w:rPr>
        <w:t>4</w:t>
      </w:r>
      <w:r w:rsidR="005823D5">
        <w:rPr>
          <w:rFonts w:ascii="Times New Roman" w:eastAsia="Times New Roman" w:hAnsi="Times New Roman"/>
          <w:sz w:val="28"/>
          <w:szCs w:val="28"/>
        </w:rPr>
        <w:t>5</w:t>
      </w:r>
      <w:r w:rsidR="003533E9" w:rsidRPr="00762C8F">
        <w:rPr>
          <w:rFonts w:ascii="Times New Roman" w:eastAsia="Times New Roman" w:hAnsi="Times New Roman"/>
          <w:sz w:val="28"/>
          <w:szCs w:val="28"/>
        </w:rPr>
        <w:t xml:space="preserve"> источник</w:t>
      </w:r>
      <w:r w:rsidR="00762C8F" w:rsidRPr="00762C8F">
        <w:rPr>
          <w:rFonts w:ascii="Times New Roman" w:eastAsia="Times New Roman" w:hAnsi="Times New Roman"/>
          <w:sz w:val="28"/>
          <w:szCs w:val="28"/>
        </w:rPr>
        <w:t>ов литературы</w:t>
      </w:r>
      <w:r w:rsidRPr="00762C8F">
        <w:rPr>
          <w:rFonts w:ascii="Times New Roman" w:eastAsia="Times New Roman" w:hAnsi="Times New Roman"/>
          <w:sz w:val="28"/>
          <w:szCs w:val="28"/>
        </w:rPr>
        <w:t>.</w:t>
      </w:r>
    </w:p>
    <w:p w14:paraId="1DCB113F" w14:textId="77777777" w:rsidR="006A5D1C" w:rsidRPr="006A5D1C" w:rsidRDefault="006A5D1C" w:rsidP="00FA4043">
      <w:pPr>
        <w:spacing w:after="0" w:line="360" w:lineRule="auto"/>
        <w:ind w:firstLine="426"/>
        <w:jc w:val="both"/>
        <w:rPr>
          <w:rFonts w:ascii="Times New Roman" w:eastAsia="Times New Roman" w:hAnsi="Times New Roman"/>
          <w:sz w:val="28"/>
          <w:szCs w:val="28"/>
        </w:rPr>
      </w:pPr>
      <w:r w:rsidRPr="006A5D1C">
        <w:rPr>
          <w:rFonts w:ascii="Times New Roman" w:eastAsia="Times New Roman" w:hAnsi="Times New Roman"/>
          <w:sz w:val="28"/>
          <w:szCs w:val="28"/>
        </w:rPr>
        <w:t xml:space="preserve">Ключевые слова: </w:t>
      </w:r>
      <w:r>
        <w:rPr>
          <w:rFonts w:ascii="Times New Roman" w:eastAsia="Times New Roman" w:hAnsi="Times New Roman"/>
          <w:sz w:val="28"/>
          <w:szCs w:val="28"/>
        </w:rPr>
        <w:t>система термостатирования</w:t>
      </w:r>
      <w:r w:rsidRPr="006A5D1C">
        <w:rPr>
          <w:rFonts w:ascii="Times New Roman" w:eastAsia="Times New Roman" w:hAnsi="Times New Roman"/>
          <w:sz w:val="28"/>
          <w:szCs w:val="28"/>
        </w:rPr>
        <w:t xml:space="preserve">, </w:t>
      </w:r>
      <w:r>
        <w:rPr>
          <w:rFonts w:ascii="Times New Roman" w:eastAsia="Times New Roman" w:hAnsi="Times New Roman"/>
          <w:sz w:val="28"/>
          <w:szCs w:val="28"/>
        </w:rPr>
        <w:t>автоматический регулятор</w:t>
      </w:r>
      <w:r w:rsidRPr="006A5D1C">
        <w:rPr>
          <w:rFonts w:ascii="Times New Roman" w:eastAsia="Times New Roman" w:hAnsi="Times New Roman"/>
          <w:sz w:val="28"/>
          <w:szCs w:val="28"/>
        </w:rPr>
        <w:t xml:space="preserve">, </w:t>
      </w:r>
      <w:r>
        <w:rPr>
          <w:rFonts w:ascii="Times New Roman" w:eastAsia="Times New Roman" w:hAnsi="Times New Roman"/>
          <w:sz w:val="28"/>
          <w:szCs w:val="28"/>
        </w:rPr>
        <w:t>температурный коэффициент электросопротивления</w:t>
      </w:r>
      <w:r w:rsidRPr="006A5D1C">
        <w:rPr>
          <w:rFonts w:ascii="Times New Roman" w:eastAsia="Times New Roman" w:hAnsi="Times New Roman"/>
          <w:sz w:val="28"/>
          <w:szCs w:val="28"/>
        </w:rPr>
        <w:t xml:space="preserve">, </w:t>
      </w:r>
      <w:r w:rsidR="003B56F3">
        <w:rPr>
          <w:rFonts w:ascii="Times New Roman" w:eastAsiaTheme="minorEastAsia" w:hAnsi="Times New Roman" w:hint="eastAsia"/>
          <w:sz w:val="28"/>
          <w:szCs w:val="28"/>
          <w:lang w:eastAsia="zh-CN"/>
        </w:rPr>
        <w:t>LabVIEW8.2</w:t>
      </w:r>
      <w:r w:rsidRPr="006A5D1C">
        <w:rPr>
          <w:rFonts w:ascii="Times New Roman" w:eastAsia="Times New Roman" w:hAnsi="Times New Roman"/>
          <w:sz w:val="28"/>
          <w:szCs w:val="28"/>
        </w:rPr>
        <w:t xml:space="preserve">, </w:t>
      </w:r>
      <w:proofErr w:type="spellStart"/>
      <w:r w:rsidR="003B56F3" w:rsidRPr="00AB0A9F">
        <w:rPr>
          <w:rFonts w:ascii="Times New Roman" w:eastAsiaTheme="minorEastAsia" w:hAnsi="Times New Roman"/>
          <w:iCs/>
          <w:color w:val="000000"/>
          <w:sz w:val="28"/>
          <w:szCs w:val="28"/>
          <w:lang w:eastAsia="en-US"/>
        </w:rPr>
        <w:t>четырёхзондовый</w:t>
      </w:r>
      <w:proofErr w:type="spellEnd"/>
      <w:r w:rsidR="003B56F3" w:rsidRPr="00AB0A9F">
        <w:rPr>
          <w:rFonts w:ascii="Times New Roman" w:eastAsiaTheme="minorEastAsia" w:hAnsi="Times New Roman"/>
          <w:iCs/>
          <w:color w:val="000000"/>
          <w:sz w:val="28"/>
          <w:szCs w:val="28"/>
          <w:lang w:eastAsia="en-US"/>
        </w:rPr>
        <w:t xml:space="preserve"> метод</w:t>
      </w:r>
      <w:r w:rsidRPr="006A5D1C">
        <w:rPr>
          <w:rFonts w:ascii="Times New Roman" w:eastAsia="Times New Roman" w:hAnsi="Times New Roman"/>
          <w:sz w:val="28"/>
          <w:szCs w:val="28"/>
        </w:rPr>
        <w:t>.</w:t>
      </w:r>
    </w:p>
    <w:p w14:paraId="1261514A" w14:textId="77777777" w:rsidR="006A5D1C" w:rsidRPr="006A5D1C" w:rsidRDefault="006A5D1C" w:rsidP="00FA4043">
      <w:pPr>
        <w:spacing w:after="0" w:line="360" w:lineRule="auto"/>
        <w:ind w:firstLine="426"/>
        <w:jc w:val="both"/>
        <w:rPr>
          <w:rFonts w:ascii="Times New Roman" w:eastAsia="Times New Roman" w:hAnsi="Times New Roman"/>
          <w:sz w:val="28"/>
          <w:szCs w:val="28"/>
        </w:rPr>
      </w:pPr>
      <w:r w:rsidRPr="006A5D1C">
        <w:rPr>
          <w:rFonts w:ascii="Times New Roman" w:eastAsia="Times New Roman" w:hAnsi="Times New Roman"/>
          <w:sz w:val="28"/>
          <w:szCs w:val="28"/>
        </w:rPr>
        <w:t>Объектом исследования явля</w:t>
      </w:r>
      <w:r w:rsidR="00762C8F">
        <w:rPr>
          <w:rFonts w:ascii="Times New Roman" w:eastAsia="Times New Roman" w:hAnsi="Times New Roman"/>
          <w:sz w:val="28"/>
          <w:szCs w:val="28"/>
        </w:rPr>
        <w:t>е</w:t>
      </w:r>
      <w:r w:rsidRPr="006A5D1C">
        <w:rPr>
          <w:rFonts w:ascii="Times New Roman" w:eastAsia="Times New Roman" w:hAnsi="Times New Roman"/>
          <w:sz w:val="28"/>
          <w:szCs w:val="28"/>
        </w:rPr>
        <w:t xml:space="preserve">тся </w:t>
      </w:r>
      <w:r w:rsidR="003B56F3">
        <w:rPr>
          <w:rFonts w:ascii="Times New Roman" w:eastAsia="Times New Roman" w:hAnsi="Times New Roman"/>
          <w:sz w:val="28"/>
          <w:szCs w:val="28"/>
        </w:rPr>
        <w:t>система термостатирования</w:t>
      </w:r>
      <w:r w:rsidR="00762C8F">
        <w:rPr>
          <w:rFonts w:ascii="Times New Roman" w:eastAsia="Times New Roman" w:hAnsi="Times New Roman"/>
          <w:sz w:val="28"/>
          <w:szCs w:val="28"/>
        </w:rPr>
        <w:t xml:space="preserve"> образцов</w:t>
      </w:r>
      <w:r w:rsidRPr="006A5D1C">
        <w:rPr>
          <w:rFonts w:ascii="Times New Roman" w:eastAsia="Times New Roman" w:hAnsi="Times New Roman"/>
          <w:sz w:val="28"/>
          <w:szCs w:val="28"/>
        </w:rPr>
        <w:t xml:space="preserve"> на основе </w:t>
      </w:r>
      <w:r w:rsidR="003B56F3">
        <w:rPr>
          <w:rFonts w:ascii="Times New Roman" w:eastAsia="Times New Roman" w:hAnsi="Times New Roman"/>
          <w:sz w:val="28"/>
          <w:szCs w:val="28"/>
        </w:rPr>
        <w:t>автоматических регуляторов</w:t>
      </w:r>
      <w:r w:rsidRPr="006A5D1C">
        <w:rPr>
          <w:rFonts w:ascii="Times New Roman" w:eastAsia="Times New Roman" w:hAnsi="Times New Roman"/>
          <w:sz w:val="28"/>
          <w:szCs w:val="28"/>
        </w:rPr>
        <w:t>.</w:t>
      </w:r>
    </w:p>
    <w:p w14:paraId="3A784E96" w14:textId="77777777" w:rsidR="006A5D1C" w:rsidRPr="006A5D1C" w:rsidRDefault="006A5D1C" w:rsidP="00FA4043">
      <w:pPr>
        <w:spacing w:after="0" w:line="360" w:lineRule="auto"/>
        <w:ind w:firstLine="426"/>
        <w:jc w:val="both"/>
        <w:rPr>
          <w:rFonts w:ascii="Times New Roman" w:eastAsia="Times New Roman" w:hAnsi="Times New Roman"/>
          <w:sz w:val="28"/>
          <w:szCs w:val="28"/>
        </w:rPr>
      </w:pPr>
      <w:r w:rsidRPr="006A5D1C">
        <w:rPr>
          <w:rFonts w:ascii="Times New Roman" w:eastAsia="Times New Roman" w:hAnsi="Times New Roman"/>
          <w:sz w:val="28"/>
          <w:szCs w:val="28"/>
        </w:rPr>
        <w:t>Цель работы –</w:t>
      </w:r>
      <w:r w:rsidR="003B56F3">
        <w:rPr>
          <w:rFonts w:ascii="Times New Roman" w:eastAsia="Times New Roman" w:hAnsi="Times New Roman"/>
          <w:sz w:val="28"/>
          <w:szCs w:val="28"/>
        </w:rPr>
        <w:t xml:space="preserve"> </w:t>
      </w:r>
      <w:r w:rsidR="003B56F3" w:rsidRPr="003B56F3">
        <w:rPr>
          <w:rFonts w:ascii="Times New Roman" w:hAnsi="Times New Roman"/>
          <w:sz w:val="28"/>
          <w:szCs w:val="28"/>
          <w:lang w:eastAsia="zh-CN"/>
        </w:rPr>
        <w:t>разработка автоматизированной системы термостатирования (</w:t>
      </w:r>
      <w:proofErr w:type="gramStart"/>
      <w:r w:rsidR="003B56F3" w:rsidRPr="003B56F3">
        <w:rPr>
          <w:rFonts w:ascii="Times New Roman" w:hAnsi="Times New Roman"/>
          <w:sz w:val="28"/>
          <w:szCs w:val="28"/>
          <w:lang w:eastAsia="zh-CN"/>
        </w:rPr>
        <w:t>СТ</w:t>
      </w:r>
      <w:proofErr w:type="gramEnd"/>
      <w:r w:rsidR="003B56F3" w:rsidRPr="003B56F3">
        <w:rPr>
          <w:rFonts w:ascii="Times New Roman" w:hAnsi="Times New Roman"/>
          <w:sz w:val="28"/>
          <w:szCs w:val="28"/>
          <w:lang w:eastAsia="zh-CN"/>
        </w:rPr>
        <w:t>) образцов для комплекса по измерению электросопротивления металлов и сплавов.</w:t>
      </w:r>
    </w:p>
    <w:p w14:paraId="346BAE01" w14:textId="77777777" w:rsidR="00DA7352" w:rsidRPr="001F3EEF" w:rsidRDefault="006A5D1C" w:rsidP="00FA4043">
      <w:pPr>
        <w:pStyle w:val="Default"/>
        <w:spacing w:line="360" w:lineRule="auto"/>
        <w:ind w:firstLineChars="152" w:firstLine="426"/>
        <w:jc w:val="both"/>
        <w:rPr>
          <w:sz w:val="28"/>
          <w:szCs w:val="28"/>
        </w:rPr>
      </w:pPr>
      <w:r w:rsidRPr="006A5D1C">
        <w:rPr>
          <w:rFonts w:eastAsia="Times New Roman"/>
          <w:sz w:val="28"/>
          <w:szCs w:val="28"/>
        </w:rPr>
        <w:t>В процессе исследования проводил</w:t>
      </w:r>
      <w:r w:rsidR="00762C8F">
        <w:rPr>
          <w:rFonts w:eastAsia="Times New Roman"/>
          <w:sz w:val="28"/>
          <w:szCs w:val="28"/>
        </w:rPr>
        <w:t>о</w:t>
      </w:r>
      <w:r w:rsidRPr="006A5D1C">
        <w:rPr>
          <w:rFonts w:eastAsia="Times New Roman"/>
          <w:sz w:val="28"/>
          <w:szCs w:val="28"/>
        </w:rPr>
        <w:t>сь</w:t>
      </w:r>
      <w:r w:rsidR="00DA7352">
        <w:rPr>
          <w:rFonts w:eastAsia="Times New Roman"/>
          <w:sz w:val="28"/>
          <w:szCs w:val="28"/>
        </w:rPr>
        <w:t xml:space="preserve"> </w:t>
      </w:r>
      <w:r w:rsidR="00DA7352" w:rsidRPr="001F3EEF">
        <w:rPr>
          <w:sz w:val="28"/>
          <w:szCs w:val="28"/>
        </w:rPr>
        <w:t>конструирова</w:t>
      </w:r>
      <w:r w:rsidR="00DA7352">
        <w:rPr>
          <w:sz w:val="28"/>
          <w:szCs w:val="28"/>
        </w:rPr>
        <w:t xml:space="preserve">ние </w:t>
      </w:r>
      <w:proofErr w:type="gramStart"/>
      <w:r w:rsidR="00DA7352">
        <w:rPr>
          <w:sz w:val="28"/>
          <w:szCs w:val="28"/>
        </w:rPr>
        <w:t>СТ</w:t>
      </w:r>
      <w:proofErr w:type="gramEnd"/>
      <w:r w:rsidR="00DA7352" w:rsidRPr="001F3EEF">
        <w:rPr>
          <w:sz w:val="28"/>
          <w:szCs w:val="28"/>
        </w:rPr>
        <w:t xml:space="preserve">, обеспечивающую контроль и поддержание </w:t>
      </w:r>
      <w:r w:rsidR="00DA7352">
        <w:rPr>
          <w:sz w:val="28"/>
          <w:szCs w:val="28"/>
        </w:rPr>
        <w:t>постоянной температуры, реализация и настройка автоматического</w:t>
      </w:r>
      <w:r w:rsidR="00DA7352" w:rsidRPr="001F3EEF">
        <w:rPr>
          <w:sz w:val="28"/>
          <w:szCs w:val="28"/>
        </w:rPr>
        <w:t xml:space="preserve"> регулятор</w:t>
      </w:r>
      <w:r w:rsidR="00DA7352">
        <w:rPr>
          <w:sz w:val="28"/>
          <w:szCs w:val="28"/>
        </w:rPr>
        <w:t>а температуры и экспериментальная апробация</w:t>
      </w:r>
      <w:r w:rsidR="00DA7352" w:rsidRPr="001F3EEF">
        <w:rPr>
          <w:sz w:val="28"/>
          <w:szCs w:val="28"/>
        </w:rPr>
        <w:t xml:space="preserve"> СТ.</w:t>
      </w:r>
    </w:p>
    <w:p w14:paraId="21FF2A37" w14:textId="77777777" w:rsidR="0092394D" w:rsidRPr="0092394D" w:rsidRDefault="0092394D" w:rsidP="00FA4043">
      <w:pPr>
        <w:spacing w:after="0" w:line="360" w:lineRule="auto"/>
        <w:ind w:firstLine="426"/>
        <w:jc w:val="both"/>
        <w:rPr>
          <w:rFonts w:ascii="Times New Roman" w:hAnsi="Times New Roman"/>
          <w:sz w:val="28"/>
          <w:szCs w:val="28"/>
          <w:lang w:eastAsia="zh-CN"/>
        </w:rPr>
      </w:pPr>
      <w:r w:rsidRPr="0092394D">
        <w:rPr>
          <w:rFonts w:ascii="Times New Roman" w:hAnsi="Times New Roman"/>
          <w:sz w:val="28"/>
          <w:szCs w:val="28"/>
          <w:lang w:eastAsia="zh-CN"/>
        </w:rPr>
        <w:t>В результате проделанной работы была разработана автоматизированная система термостатирования образцов для комплекса по измерению электросопротивления металлов и сплавов.</w:t>
      </w:r>
    </w:p>
    <w:p w14:paraId="55034F41" w14:textId="77777777" w:rsidR="006A5D1C" w:rsidRPr="00DF55A7" w:rsidRDefault="006A5D1C" w:rsidP="00FA4043">
      <w:pPr>
        <w:spacing w:after="0" w:line="360" w:lineRule="auto"/>
        <w:ind w:firstLine="426"/>
        <w:jc w:val="both"/>
        <w:rPr>
          <w:rFonts w:ascii="Times New Roman" w:eastAsia="Times New Roman" w:hAnsi="Times New Roman"/>
          <w:sz w:val="28"/>
          <w:szCs w:val="28"/>
        </w:rPr>
      </w:pPr>
      <w:r w:rsidRPr="006A5D1C">
        <w:rPr>
          <w:rFonts w:ascii="Times New Roman" w:eastAsia="Times New Roman" w:hAnsi="Times New Roman"/>
          <w:sz w:val="28"/>
          <w:szCs w:val="28"/>
        </w:rPr>
        <w:t xml:space="preserve">В будущем планируется </w:t>
      </w:r>
      <w:r w:rsidR="00762C8F">
        <w:rPr>
          <w:rFonts w:ascii="Times New Roman" w:eastAsia="Times New Roman" w:hAnsi="Times New Roman"/>
          <w:sz w:val="28"/>
          <w:szCs w:val="28"/>
        </w:rPr>
        <w:t>реализация</w:t>
      </w:r>
      <w:r w:rsidRPr="006A5D1C">
        <w:rPr>
          <w:rFonts w:ascii="Times New Roman" w:eastAsia="Times New Roman" w:hAnsi="Times New Roman"/>
          <w:sz w:val="28"/>
          <w:szCs w:val="28"/>
        </w:rPr>
        <w:t xml:space="preserve"> </w:t>
      </w:r>
      <w:r w:rsidR="00DA7352">
        <w:rPr>
          <w:rFonts w:ascii="Times New Roman" w:eastAsia="Times New Roman" w:hAnsi="Times New Roman"/>
          <w:sz w:val="28"/>
          <w:szCs w:val="28"/>
        </w:rPr>
        <w:t xml:space="preserve">программы </w:t>
      </w:r>
      <w:r w:rsidR="0092394D">
        <w:rPr>
          <w:rFonts w:ascii="Times New Roman" w:eastAsia="Times New Roman" w:hAnsi="Times New Roman"/>
          <w:sz w:val="28"/>
          <w:szCs w:val="28"/>
        </w:rPr>
        <w:t>для</w:t>
      </w:r>
      <w:r w:rsidR="00762C8F">
        <w:rPr>
          <w:rFonts w:ascii="Times New Roman" w:eastAsia="Times New Roman" w:hAnsi="Times New Roman"/>
          <w:sz w:val="28"/>
          <w:szCs w:val="28"/>
        </w:rPr>
        <w:t xml:space="preserve"> автоматического</w:t>
      </w:r>
      <w:r w:rsidR="0092394D">
        <w:rPr>
          <w:rFonts w:ascii="Times New Roman" w:eastAsia="Times New Roman" w:hAnsi="Times New Roman"/>
          <w:sz w:val="28"/>
          <w:szCs w:val="28"/>
        </w:rPr>
        <w:t xml:space="preserve"> определения температурного коэффициента электросопротивления</w:t>
      </w:r>
      <w:r w:rsidR="00762C8F">
        <w:rPr>
          <w:rFonts w:ascii="Times New Roman" w:eastAsia="Times New Roman" w:hAnsi="Times New Roman"/>
          <w:sz w:val="28"/>
          <w:szCs w:val="28"/>
        </w:rPr>
        <w:t xml:space="preserve"> металлов</w:t>
      </w:r>
      <w:r w:rsidR="00DF55A7">
        <w:rPr>
          <w:rFonts w:ascii="Times New Roman" w:eastAsia="Times New Roman" w:hAnsi="Times New Roman"/>
          <w:sz w:val="28"/>
          <w:szCs w:val="28"/>
        </w:rPr>
        <w:t>.</w:t>
      </w:r>
    </w:p>
    <w:p w14:paraId="7B045131" w14:textId="77777777" w:rsidR="006A5D1C" w:rsidRPr="006A5D1C" w:rsidRDefault="006A5D1C" w:rsidP="006A5D1C">
      <w:pPr>
        <w:rPr>
          <w:rFonts w:ascii="Times New Roman" w:eastAsia="Times New Roman" w:hAnsi="Times New Roman"/>
          <w:b/>
          <w:sz w:val="28"/>
          <w:szCs w:val="28"/>
        </w:rPr>
      </w:pPr>
      <w:r w:rsidRPr="006A5D1C">
        <w:rPr>
          <w:rFonts w:ascii="Times New Roman" w:eastAsia="Times New Roman" w:hAnsi="Times New Roman"/>
          <w:b/>
          <w:sz w:val="28"/>
          <w:szCs w:val="28"/>
        </w:rPr>
        <w:br w:type="page"/>
      </w:r>
    </w:p>
    <w:p w14:paraId="6FABCA2C" w14:textId="77777777" w:rsidR="006A5D1C" w:rsidRPr="006A5D1C" w:rsidRDefault="006A5D1C" w:rsidP="006A5D1C">
      <w:pPr>
        <w:spacing w:before="240" w:line="360" w:lineRule="auto"/>
        <w:jc w:val="center"/>
        <w:rPr>
          <w:rFonts w:ascii="Times New Roman" w:eastAsia="Times New Roman" w:hAnsi="Times New Roman"/>
          <w:b/>
          <w:sz w:val="28"/>
          <w:szCs w:val="28"/>
        </w:rPr>
      </w:pPr>
      <w:r w:rsidRPr="006A5D1C">
        <w:rPr>
          <w:rFonts w:ascii="Times New Roman" w:eastAsia="Times New Roman" w:hAnsi="Times New Roman"/>
          <w:b/>
          <w:sz w:val="28"/>
          <w:szCs w:val="28"/>
        </w:rPr>
        <w:lastRenderedPageBreak/>
        <w:t>ОПРЕДЕЛЕНИЯ, ОБОЗНАЧЕНИЯ, СОКРАЩЕНИЯ, НОРМАТИВНЫЕ ССЫЛКИ</w:t>
      </w:r>
    </w:p>
    <w:p w14:paraId="2C77E01D" w14:textId="77777777" w:rsidR="006A5D1C" w:rsidRPr="006A5D1C" w:rsidRDefault="006A5D1C" w:rsidP="00FA4043">
      <w:pPr>
        <w:spacing w:after="0" w:line="360" w:lineRule="auto"/>
        <w:ind w:firstLine="426"/>
        <w:jc w:val="both"/>
        <w:rPr>
          <w:rFonts w:ascii="Times New Roman" w:eastAsia="Times New Roman" w:hAnsi="Times New Roman"/>
          <w:sz w:val="28"/>
          <w:szCs w:val="28"/>
        </w:rPr>
      </w:pPr>
      <w:r w:rsidRPr="006A5D1C">
        <w:rPr>
          <w:rFonts w:ascii="Times New Roman" w:eastAsia="Times New Roman" w:hAnsi="Times New Roman"/>
          <w:sz w:val="28"/>
          <w:szCs w:val="28"/>
        </w:rPr>
        <w:t xml:space="preserve">В данной работе применены следующие термины с соответствующими определениями: </w:t>
      </w:r>
    </w:p>
    <w:p w14:paraId="0DDD8231" w14:textId="77777777" w:rsidR="00D30525" w:rsidRDefault="00D30525" w:rsidP="00FA4043">
      <w:pPr>
        <w:spacing w:after="0" w:line="360" w:lineRule="auto"/>
        <w:ind w:firstLine="426"/>
        <w:jc w:val="both"/>
        <w:rPr>
          <w:rFonts w:ascii="Times New Roman" w:eastAsiaTheme="minorEastAsia" w:hAnsi="Times New Roman"/>
          <w:sz w:val="28"/>
          <w:szCs w:val="28"/>
          <w:lang w:eastAsia="zh-CN"/>
        </w:rPr>
      </w:pPr>
      <w:r w:rsidRPr="00D30525">
        <w:rPr>
          <w:rFonts w:ascii="Times New Roman" w:eastAsiaTheme="minorEastAsia" w:hAnsi="Times New Roman"/>
          <w:b/>
          <w:sz w:val="28"/>
          <w:szCs w:val="28"/>
          <w:lang w:eastAsia="zh-CN"/>
        </w:rPr>
        <w:t xml:space="preserve">Элемент Пельтье: </w:t>
      </w:r>
      <w:r>
        <w:rPr>
          <w:rFonts w:ascii="Times New Roman" w:eastAsiaTheme="minorEastAsia" w:hAnsi="Times New Roman"/>
          <w:sz w:val="28"/>
          <w:szCs w:val="28"/>
          <w:lang w:eastAsia="zh-CN"/>
        </w:rPr>
        <w:t xml:space="preserve">исполнительный элемент на основе </w:t>
      </w:r>
      <w:r w:rsidR="0024216E">
        <w:rPr>
          <w:rFonts w:ascii="Times New Roman" w:eastAsiaTheme="minorEastAsia" w:hAnsi="Times New Roman"/>
          <w:sz w:val="28"/>
          <w:szCs w:val="28"/>
          <w:lang w:eastAsia="zh-CN"/>
        </w:rPr>
        <w:t xml:space="preserve">эффекта Пельтье, </w:t>
      </w:r>
      <w:r w:rsidR="00762C8F">
        <w:rPr>
          <w:rFonts w:ascii="Times New Roman" w:eastAsiaTheme="minorEastAsia" w:hAnsi="Times New Roman"/>
          <w:sz w:val="28"/>
          <w:szCs w:val="28"/>
          <w:lang w:eastAsia="zh-CN"/>
        </w:rPr>
        <w:t>использующийся</w:t>
      </w:r>
      <w:r w:rsidR="0024216E">
        <w:rPr>
          <w:rFonts w:ascii="Times New Roman" w:eastAsiaTheme="minorEastAsia" w:hAnsi="Times New Roman"/>
          <w:sz w:val="28"/>
          <w:szCs w:val="28"/>
          <w:lang w:eastAsia="zh-CN"/>
        </w:rPr>
        <w:t xml:space="preserve"> для нагревания или охлаждения объекта.</w:t>
      </w:r>
    </w:p>
    <w:p w14:paraId="05D85A7C" w14:textId="77777777" w:rsidR="006A5D1C" w:rsidRPr="00D30525" w:rsidRDefault="00D30525" w:rsidP="00FA4043">
      <w:pPr>
        <w:spacing w:after="0" w:line="360" w:lineRule="auto"/>
        <w:ind w:firstLine="426"/>
        <w:jc w:val="both"/>
        <w:rPr>
          <w:rFonts w:ascii="Times New Roman" w:eastAsia="Times New Roman" w:hAnsi="Times New Roman"/>
          <w:sz w:val="28"/>
          <w:szCs w:val="28"/>
        </w:rPr>
      </w:pPr>
      <w:proofErr w:type="spellStart"/>
      <w:r>
        <w:rPr>
          <w:rFonts w:ascii="Times New Roman" w:eastAsiaTheme="minorEastAsia" w:hAnsi="Times New Roman" w:hint="eastAsia"/>
          <w:b/>
          <w:sz w:val="28"/>
          <w:szCs w:val="28"/>
          <w:lang w:eastAsia="zh-CN"/>
        </w:rPr>
        <w:t>Pt</w:t>
      </w:r>
      <w:proofErr w:type="spellEnd"/>
      <w:r w:rsidR="00DF55A7">
        <w:rPr>
          <w:rFonts w:ascii="Times New Roman" w:eastAsiaTheme="minorEastAsia" w:hAnsi="Times New Roman" w:hint="eastAsia"/>
          <w:b/>
          <w:sz w:val="28"/>
          <w:szCs w:val="28"/>
          <w:lang w:eastAsia="zh-CN"/>
        </w:rPr>
        <w:t xml:space="preserve"> 100</w:t>
      </w:r>
      <w:r w:rsidR="006A5D1C" w:rsidRPr="006A5D1C">
        <w:rPr>
          <w:rFonts w:ascii="Times New Roman" w:eastAsia="Times New Roman" w:hAnsi="Times New Roman"/>
          <w:b/>
          <w:sz w:val="28"/>
          <w:szCs w:val="28"/>
        </w:rPr>
        <w:t>:</w:t>
      </w:r>
      <w:r w:rsidR="00DF55A7">
        <w:rPr>
          <w:rFonts w:asciiTheme="minorEastAsia" w:eastAsiaTheme="minorEastAsia" w:hAnsiTheme="minorEastAsia" w:hint="eastAsia"/>
          <w:sz w:val="28"/>
          <w:szCs w:val="28"/>
          <w:lang w:eastAsia="zh-CN"/>
        </w:rPr>
        <w:t xml:space="preserve"> </w:t>
      </w:r>
      <w:r>
        <w:rPr>
          <w:rFonts w:ascii="Times New Roman" w:eastAsiaTheme="minorEastAsia" w:hAnsi="Times New Roman"/>
          <w:sz w:val="28"/>
          <w:szCs w:val="28"/>
          <w:lang w:eastAsia="zh-CN"/>
        </w:rPr>
        <w:t xml:space="preserve">термометр сопротивления </w:t>
      </w:r>
      <w:r w:rsidR="00762C8F">
        <w:rPr>
          <w:rFonts w:ascii="Times New Roman" w:eastAsiaTheme="minorEastAsia" w:hAnsi="Times New Roman"/>
          <w:sz w:val="28"/>
          <w:szCs w:val="28"/>
          <w:lang w:eastAsia="zh-CN"/>
        </w:rPr>
        <w:t>на основе платины</w:t>
      </w:r>
      <w:r>
        <w:rPr>
          <w:rFonts w:ascii="Times New Roman" w:eastAsiaTheme="minorEastAsia" w:hAnsi="Times New Roman"/>
          <w:sz w:val="28"/>
          <w:szCs w:val="28"/>
          <w:lang w:eastAsia="zh-CN"/>
        </w:rPr>
        <w:t>,</w:t>
      </w:r>
      <w:r w:rsidR="00DF55A7">
        <w:rPr>
          <w:rFonts w:ascii="Times New Roman" w:eastAsiaTheme="minorEastAsia" w:hAnsi="Times New Roman"/>
          <w:sz w:val="28"/>
          <w:szCs w:val="28"/>
          <w:lang w:eastAsia="zh-CN"/>
        </w:rPr>
        <w:t xml:space="preserve"> </w:t>
      </w:r>
      <w:r w:rsidR="00DF55A7" w:rsidRPr="00D30525">
        <w:rPr>
          <w:rFonts w:ascii="Times New Roman" w:hAnsi="Times New Roman"/>
          <w:color w:val="252525"/>
          <w:sz w:val="28"/>
          <w:szCs w:val="28"/>
          <w:shd w:val="clear" w:color="auto" w:fill="FFFFFF"/>
        </w:rPr>
        <w:t>предназначенный для измерения температуры</w:t>
      </w:r>
      <w:r>
        <w:rPr>
          <w:rFonts w:ascii="Times New Roman" w:hAnsi="Times New Roman"/>
          <w:color w:val="252525"/>
          <w:sz w:val="28"/>
          <w:szCs w:val="28"/>
          <w:shd w:val="clear" w:color="auto" w:fill="FFFFFF"/>
        </w:rPr>
        <w:t>. При 0</w:t>
      </w:r>
      <w:proofErr w:type="gramStart"/>
      <w:r>
        <w:rPr>
          <w:rFonts w:ascii="Times New Roman" w:hAnsi="Times New Roman"/>
          <w:color w:val="252525"/>
          <w:sz w:val="28"/>
          <w:szCs w:val="28"/>
          <w:shd w:val="clear" w:color="auto" w:fill="FFFFFF"/>
        </w:rPr>
        <w:t xml:space="preserve"> ºС</w:t>
      </w:r>
      <w:proofErr w:type="gramEnd"/>
      <w:r>
        <w:rPr>
          <w:rFonts w:ascii="Times New Roman" w:hAnsi="Times New Roman"/>
          <w:color w:val="252525"/>
          <w:sz w:val="28"/>
          <w:szCs w:val="28"/>
          <w:shd w:val="clear" w:color="auto" w:fill="FFFFFF"/>
        </w:rPr>
        <w:t>, электросопротивление</w:t>
      </w:r>
      <w:r w:rsidR="00762C8F">
        <w:rPr>
          <w:rFonts w:ascii="Times New Roman" w:hAnsi="Times New Roman"/>
          <w:color w:val="252525"/>
          <w:sz w:val="28"/>
          <w:szCs w:val="28"/>
          <w:shd w:val="clear" w:color="auto" w:fill="FFFFFF"/>
        </w:rPr>
        <w:t xml:space="preserve"> термометра</w:t>
      </w:r>
      <w:r>
        <w:rPr>
          <w:rFonts w:ascii="Times New Roman" w:hAnsi="Times New Roman"/>
          <w:color w:val="252525"/>
          <w:sz w:val="28"/>
          <w:szCs w:val="28"/>
          <w:shd w:val="clear" w:color="auto" w:fill="FFFFFF"/>
        </w:rPr>
        <w:t xml:space="preserve"> равно 100 </w:t>
      </w:r>
      <w:r w:rsidR="00762C8F">
        <w:rPr>
          <w:rFonts w:ascii="Times New Roman" w:hAnsi="Times New Roman"/>
          <w:color w:val="252525"/>
          <w:sz w:val="28"/>
          <w:szCs w:val="28"/>
          <w:shd w:val="clear" w:color="auto" w:fill="FFFFFF"/>
        </w:rPr>
        <w:t>Ом</w:t>
      </w:r>
      <w:r>
        <w:rPr>
          <w:rFonts w:ascii="Times New Roman" w:hAnsi="Times New Roman"/>
          <w:color w:val="252525"/>
          <w:sz w:val="28"/>
          <w:szCs w:val="28"/>
          <w:shd w:val="clear" w:color="auto" w:fill="FFFFFF"/>
        </w:rPr>
        <w:t>.</w:t>
      </w:r>
    </w:p>
    <w:p w14:paraId="581401DD" w14:textId="77777777" w:rsidR="006A5D1C" w:rsidRPr="006A5D1C" w:rsidRDefault="006A5D1C" w:rsidP="00FA4043">
      <w:pPr>
        <w:spacing w:after="0" w:line="360" w:lineRule="auto"/>
        <w:ind w:firstLine="426"/>
        <w:jc w:val="both"/>
        <w:rPr>
          <w:rFonts w:ascii="Times New Roman" w:eastAsia="Times New Roman" w:hAnsi="Times New Roman"/>
          <w:sz w:val="28"/>
          <w:szCs w:val="28"/>
        </w:rPr>
      </w:pPr>
      <w:r w:rsidRPr="006A5D1C">
        <w:rPr>
          <w:rFonts w:ascii="Times New Roman" w:eastAsia="Times New Roman" w:hAnsi="Times New Roman"/>
          <w:sz w:val="28"/>
          <w:szCs w:val="28"/>
        </w:rPr>
        <w:t>В данной работе применены следующие обозначения и сокращения:</w:t>
      </w:r>
    </w:p>
    <w:p w14:paraId="12986BAE" w14:textId="77777777" w:rsidR="0024216E" w:rsidRPr="0024216E" w:rsidRDefault="0024216E" w:rsidP="00FA4043">
      <w:pPr>
        <w:spacing w:after="0" w:line="360" w:lineRule="auto"/>
        <w:ind w:firstLine="426"/>
        <w:jc w:val="both"/>
        <w:rPr>
          <w:rFonts w:ascii="Times New Roman" w:eastAsiaTheme="minorEastAsia" w:hAnsi="Times New Roman"/>
          <w:b/>
          <w:sz w:val="28"/>
          <w:szCs w:val="28"/>
          <w:lang w:val="en-US" w:eastAsia="zh-CN"/>
        </w:rPr>
      </w:pPr>
      <w:proofErr w:type="spellStart"/>
      <w:r w:rsidRPr="0024216E">
        <w:rPr>
          <w:rFonts w:ascii="Times New Roman" w:eastAsiaTheme="minorEastAsia" w:hAnsi="Times New Roman"/>
          <w:b/>
          <w:sz w:val="28"/>
          <w:szCs w:val="28"/>
          <w:lang w:val="en-US" w:eastAsia="zh-CN"/>
        </w:rPr>
        <w:t>LabVIEW</w:t>
      </w:r>
      <w:proofErr w:type="spellEnd"/>
      <w:r w:rsidRPr="0024216E">
        <w:rPr>
          <w:rFonts w:ascii="Times New Roman" w:eastAsiaTheme="minorEastAsia" w:hAnsi="Times New Roman" w:hint="eastAsia"/>
          <w:b/>
          <w:sz w:val="28"/>
          <w:szCs w:val="28"/>
          <w:lang w:val="en-US" w:eastAsia="zh-CN"/>
        </w:rPr>
        <w:t xml:space="preserve">: </w:t>
      </w:r>
      <w:r w:rsidRPr="0024216E">
        <w:rPr>
          <w:rFonts w:ascii="Times New Roman" w:hAnsi="Times New Roman"/>
          <w:sz w:val="28"/>
          <w:szCs w:val="28"/>
          <w:lang w:val="en-US" w:eastAsia="zh-CN"/>
        </w:rPr>
        <w:t>Laboratory Virtual Instrumentation Engineering Workbench.</w:t>
      </w:r>
    </w:p>
    <w:p w14:paraId="7C67B75E" w14:textId="77777777" w:rsidR="00D30525" w:rsidRPr="006A5D1C" w:rsidRDefault="00D30525" w:rsidP="00FA4043">
      <w:pPr>
        <w:spacing w:after="0" w:line="360" w:lineRule="auto"/>
        <w:ind w:firstLine="426"/>
        <w:jc w:val="both"/>
        <w:rPr>
          <w:rFonts w:ascii="Times New Roman" w:eastAsia="Times New Roman" w:hAnsi="Times New Roman"/>
          <w:sz w:val="28"/>
          <w:szCs w:val="28"/>
        </w:rPr>
      </w:pPr>
      <w:proofErr w:type="gramStart"/>
      <w:r>
        <w:rPr>
          <w:rFonts w:ascii="Times New Roman" w:eastAsia="Times New Roman" w:hAnsi="Times New Roman"/>
          <w:b/>
          <w:sz w:val="28"/>
          <w:szCs w:val="28"/>
        </w:rPr>
        <w:t>СТ</w:t>
      </w:r>
      <w:proofErr w:type="gramEnd"/>
      <w:r w:rsidRPr="006A5D1C">
        <w:rPr>
          <w:rFonts w:ascii="Times New Roman" w:eastAsia="Times New Roman" w:hAnsi="Times New Roman"/>
          <w:b/>
          <w:sz w:val="28"/>
          <w:szCs w:val="28"/>
        </w:rPr>
        <w:t xml:space="preserve">: </w:t>
      </w:r>
      <w:r>
        <w:rPr>
          <w:rFonts w:ascii="Times New Roman" w:eastAsia="Times New Roman" w:hAnsi="Times New Roman"/>
          <w:sz w:val="28"/>
          <w:szCs w:val="28"/>
        </w:rPr>
        <w:t>система термостатировани</w:t>
      </w:r>
      <w:r w:rsidR="00762C8F">
        <w:rPr>
          <w:rFonts w:ascii="Times New Roman" w:eastAsia="Times New Roman" w:hAnsi="Times New Roman"/>
          <w:sz w:val="28"/>
          <w:szCs w:val="28"/>
        </w:rPr>
        <w:t>я</w:t>
      </w:r>
      <w:r>
        <w:rPr>
          <w:rFonts w:ascii="Times New Roman" w:eastAsia="Times New Roman" w:hAnsi="Times New Roman"/>
          <w:sz w:val="28"/>
          <w:szCs w:val="28"/>
        </w:rPr>
        <w:t xml:space="preserve">, </w:t>
      </w:r>
      <w:r w:rsidR="00762C8F">
        <w:rPr>
          <w:rFonts w:ascii="Times New Roman" w:eastAsia="Times New Roman" w:hAnsi="Times New Roman"/>
          <w:sz w:val="28"/>
          <w:szCs w:val="28"/>
        </w:rPr>
        <w:t>применяющаяся</w:t>
      </w:r>
      <w:r>
        <w:rPr>
          <w:rFonts w:ascii="Times New Roman" w:eastAsia="Times New Roman" w:hAnsi="Times New Roman"/>
          <w:sz w:val="28"/>
          <w:szCs w:val="28"/>
        </w:rPr>
        <w:t xml:space="preserve"> для поддержания постоянной температуры образца</w:t>
      </w:r>
      <w:r w:rsidRPr="006A5D1C">
        <w:rPr>
          <w:rFonts w:ascii="Times New Roman" w:eastAsia="Times New Roman" w:hAnsi="Times New Roman"/>
          <w:sz w:val="28"/>
          <w:szCs w:val="28"/>
        </w:rPr>
        <w:t>.</w:t>
      </w:r>
    </w:p>
    <w:p w14:paraId="31F28417" w14:textId="77777777" w:rsidR="00D30525" w:rsidRPr="00D30525" w:rsidRDefault="00D30525" w:rsidP="00FA4043">
      <w:pPr>
        <w:spacing w:after="0" w:line="360" w:lineRule="auto"/>
        <w:ind w:firstLine="426"/>
        <w:jc w:val="both"/>
        <w:rPr>
          <w:rFonts w:ascii="Times New Roman" w:eastAsia="Times New Roman" w:hAnsi="Times New Roman"/>
          <w:sz w:val="28"/>
          <w:szCs w:val="28"/>
        </w:rPr>
      </w:pPr>
      <w:r>
        <w:rPr>
          <w:rFonts w:ascii="Times New Roman" w:eastAsia="Times New Roman" w:hAnsi="Times New Roman"/>
          <w:b/>
          <w:sz w:val="28"/>
          <w:szCs w:val="28"/>
        </w:rPr>
        <w:t>2П регулятор</w:t>
      </w:r>
      <w:r w:rsidRPr="006A5D1C">
        <w:rPr>
          <w:rFonts w:ascii="Times New Roman" w:eastAsia="Times New Roman" w:hAnsi="Times New Roman"/>
          <w:b/>
          <w:sz w:val="28"/>
          <w:szCs w:val="28"/>
        </w:rPr>
        <w:t>:</w:t>
      </w:r>
      <w:r w:rsidRPr="00D30525">
        <w:rPr>
          <w:rFonts w:ascii="Arial" w:hAnsi="Arial" w:cs="Arial"/>
          <w:color w:val="000000"/>
          <w:sz w:val="21"/>
          <w:szCs w:val="21"/>
          <w:shd w:val="clear" w:color="auto" w:fill="FFFFFF"/>
        </w:rPr>
        <w:t xml:space="preserve"> </w:t>
      </w:r>
      <w:hyperlink r:id="rId10" w:tooltip="Регулятор" w:history="1">
        <w:r w:rsidRPr="00D30525">
          <w:rPr>
            <w:rStyle w:val="ab"/>
            <w:rFonts w:ascii="Times New Roman" w:hAnsi="Times New Roman"/>
            <w:color w:val="auto"/>
            <w:sz w:val="28"/>
            <w:szCs w:val="28"/>
            <w:u w:val="none"/>
            <w:shd w:val="clear" w:color="auto" w:fill="FFFFFF"/>
          </w:rPr>
          <w:t>регулятор</w:t>
        </w:r>
      </w:hyperlink>
      <w:r w:rsidRPr="00D30525">
        <w:rPr>
          <w:rFonts w:ascii="Times New Roman" w:hAnsi="Times New Roman"/>
          <w:sz w:val="28"/>
          <w:szCs w:val="28"/>
          <w:shd w:val="clear" w:color="auto" w:fill="FFFFFF"/>
        </w:rPr>
        <w:t xml:space="preserve">, у которого регулирующий </w:t>
      </w:r>
      <w:r w:rsidR="00762C8F">
        <w:rPr>
          <w:rFonts w:ascii="Times New Roman" w:hAnsi="Times New Roman"/>
          <w:sz w:val="28"/>
          <w:szCs w:val="28"/>
          <w:shd w:val="clear" w:color="auto" w:fill="FFFFFF"/>
        </w:rPr>
        <w:t>элемент</w:t>
      </w:r>
      <w:r w:rsidRPr="00D30525">
        <w:rPr>
          <w:rFonts w:ascii="Times New Roman" w:hAnsi="Times New Roman"/>
          <w:sz w:val="28"/>
          <w:szCs w:val="28"/>
          <w:shd w:val="clear" w:color="auto" w:fill="FFFFFF"/>
        </w:rPr>
        <w:t xml:space="preserve"> под действием сигнала от датчика может занимать только одно из двух крайних положений: "</w:t>
      </w:r>
      <w:r w:rsidR="00762C8F">
        <w:rPr>
          <w:rFonts w:ascii="Times New Roman" w:hAnsi="Times New Roman"/>
          <w:sz w:val="28"/>
          <w:szCs w:val="28"/>
          <w:shd w:val="clear" w:color="auto" w:fill="FFFFFF"/>
        </w:rPr>
        <w:t>открыт</w:t>
      </w:r>
      <w:r w:rsidRPr="00D30525">
        <w:rPr>
          <w:rFonts w:ascii="Times New Roman" w:hAnsi="Times New Roman"/>
          <w:sz w:val="28"/>
          <w:szCs w:val="28"/>
          <w:shd w:val="clear" w:color="auto" w:fill="FFFFFF"/>
        </w:rPr>
        <w:t>" — "</w:t>
      </w:r>
      <w:r w:rsidR="00762C8F">
        <w:rPr>
          <w:rFonts w:ascii="Times New Roman" w:hAnsi="Times New Roman"/>
          <w:sz w:val="28"/>
          <w:szCs w:val="28"/>
          <w:shd w:val="clear" w:color="auto" w:fill="FFFFFF"/>
        </w:rPr>
        <w:t>закрыт</w:t>
      </w:r>
      <w:r w:rsidRPr="00D30525">
        <w:rPr>
          <w:rFonts w:ascii="Times New Roman" w:hAnsi="Times New Roman"/>
          <w:sz w:val="28"/>
          <w:szCs w:val="28"/>
          <w:shd w:val="clear" w:color="auto" w:fill="FFFFFF"/>
        </w:rPr>
        <w:t>".</w:t>
      </w:r>
    </w:p>
    <w:p w14:paraId="3FC23268" w14:textId="77777777" w:rsidR="00D30525" w:rsidRPr="006A5D1C" w:rsidRDefault="00D30525" w:rsidP="00FA4043">
      <w:pPr>
        <w:spacing w:after="0" w:line="360" w:lineRule="auto"/>
        <w:ind w:firstLine="426"/>
        <w:jc w:val="both"/>
        <w:rPr>
          <w:rFonts w:ascii="Times New Roman" w:eastAsia="Times New Roman" w:hAnsi="Times New Roman"/>
          <w:sz w:val="28"/>
          <w:szCs w:val="28"/>
        </w:rPr>
      </w:pPr>
      <w:r>
        <w:rPr>
          <w:rFonts w:ascii="Times New Roman" w:eastAsia="Times New Roman" w:hAnsi="Times New Roman"/>
          <w:b/>
          <w:sz w:val="28"/>
          <w:szCs w:val="28"/>
        </w:rPr>
        <w:t>П-регулятор</w:t>
      </w:r>
      <w:r w:rsidRPr="006A5D1C">
        <w:rPr>
          <w:rFonts w:ascii="Times New Roman" w:eastAsia="Times New Roman" w:hAnsi="Times New Roman"/>
          <w:b/>
          <w:sz w:val="28"/>
          <w:szCs w:val="28"/>
        </w:rPr>
        <w:t>:</w:t>
      </w:r>
      <w:r>
        <w:rPr>
          <w:rFonts w:ascii="Times New Roman" w:eastAsia="Times New Roman" w:hAnsi="Times New Roman"/>
          <w:b/>
          <w:sz w:val="28"/>
          <w:szCs w:val="28"/>
        </w:rPr>
        <w:t xml:space="preserve"> </w:t>
      </w:r>
      <w:r>
        <w:rPr>
          <w:rFonts w:ascii="Times New Roman" w:eastAsia="Times New Roman" w:hAnsi="Times New Roman"/>
          <w:sz w:val="28"/>
          <w:szCs w:val="28"/>
        </w:rPr>
        <w:t>пропорциональный регулятор</w:t>
      </w:r>
      <w:r w:rsidRPr="006A5D1C">
        <w:rPr>
          <w:rFonts w:ascii="Times New Roman" w:eastAsia="Times New Roman" w:hAnsi="Times New Roman"/>
          <w:sz w:val="28"/>
          <w:szCs w:val="28"/>
        </w:rPr>
        <w:t>.</w:t>
      </w:r>
    </w:p>
    <w:p w14:paraId="1814A7A2" w14:textId="77777777" w:rsidR="00D30525" w:rsidRDefault="00D30525" w:rsidP="00FA4043">
      <w:pPr>
        <w:spacing w:after="0" w:line="360" w:lineRule="auto"/>
        <w:ind w:firstLine="426"/>
        <w:jc w:val="both"/>
        <w:rPr>
          <w:rFonts w:ascii="Times New Roman" w:hAnsi="Times New Roman"/>
          <w:color w:val="000000"/>
          <w:sz w:val="28"/>
          <w:szCs w:val="28"/>
          <w:lang w:eastAsia="zh-CN"/>
        </w:rPr>
      </w:pPr>
      <w:r>
        <w:rPr>
          <w:rFonts w:ascii="Times New Roman" w:eastAsia="Times New Roman" w:hAnsi="Times New Roman"/>
          <w:b/>
          <w:sz w:val="28"/>
          <w:szCs w:val="28"/>
        </w:rPr>
        <w:t>ПИ-регулятор</w:t>
      </w:r>
      <w:r w:rsidRPr="006A5D1C">
        <w:rPr>
          <w:rFonts w:ascii="Times New Roman" w:eastAsia="Times New Roman" w:hAnsi="Times New Roman"/>
          <w:b/>
          <w:sz w:val="28"/>
          <w:szCs w:val="28"/>
        </w:rPr>
        <w:t>:</w:t>
      </w:r>
      <w:r>
        <w:rPr>
          <w:rFonts w:ascii="Times New Roman" w:eastAsia="Times New Roman" w:hAnsi="Times New Roman"/>
          <w:sz w:val="28"/>
          <w:szCs w:val="28"/>
        </w:rPr>
        <w:t xml:space="preserve"> </w:t>
      </w:r>
      <w:r>
        <w:rPr>
          <w:rFonts w:ascii="Times New Roman" w:hAnsi="Times New Roman"/>
          <w:color w:val="000000"/>
          <w:sz w:val="28"/>
          <w:szCs w:val="28"/>
          <w:lang w:eastAsia="zh-CN"/>
        </w:rPr>
        <w:t>пропорционально-интегральный регулятор.</w:t>
      </w:r>
    </w:p>
    <w:p w14:paraId="6B6FC23F" w14:textId="77777777" w:rsidR="00D30525" w:rsidRDefault="00D30525" w:rsidP="00FA4043">
      <w:pPr>
        <w:spacing w:after="0" w:line="360" w:lineRule="auto"/>
        <w:ind w:firstLine="426"/>
        <w:jc w:val="both"/>
        <w:rPr>
          <w:rFonts w:ascii="Times New Roman" w:hAnsi="Times New Roman"/>
          <w:color w:val="000000"/>
          <w:sz w:val="28"/>
          <w:szCs w:val="28"/>
          <w:lang w:eastAsia="zh-CN"/>
        </w:rPr>
      </w:pPr>
      <w:r w:rsidRPr="00D30525">
        <w:rPr>
          <w:rFonts w:ascii="Times New Roman" w:hAnsi="Times New Roman"/>
          <w:b/>
          <w:color w:val="000000"/>
          <w:sz w:val="28"/>
          <w:szCs w:val="28"/>
          <w:lang w:eastAsia="zh-CN"/>
        </w:rPr>
        <w:t>ПИД-регулятор</w:t>
      </w:r>
      <w:r>
        <w:rPr>
          <w:rFonts w:ascii="Times New Roman" w:hAnsi="Times New Roman" w:hint="eastAsia"/>
          <w:b/>
          <w:color w:val="000000"/>
          <w:sz w:val="28"/>
          <w:szCs w:val="28"/>
          <w:lang w:eastAsia="zh-CN"/>
        </w:rPr>
        <w:t>:</w:t>
      </w:r>
      <w:r>
        <w:rPr>
          <w:rFonts w:ascii="Times New Roman" w:hAnsi="Times New Roman"/>
          <w:b/>
          <w:color w:val="000000"/>
          <w:sz w:val="28"/>
          <w:szCs w:val="28"/>
          <w:lang w:eastAsia="zh-CN"/>
        </w:rPr>
        <w:t xml:space="preserve"> </w:t>
      </w:r>
      <w:r>
        <w:rPr>
          <w:rFonts w:ascii="Times New Roman" w:hAnsi="Times New Roman"/>
          <w:color w:val="000000"/>
          <w:sz w:val="28"/>
          <w:szCs w:val="28"/>
          <w:lang w:eastAsia="zh-CN"/>
        </w:rPr>
        <w:t>пропорционально-интегрально-дифференциальный регулятор.</w:t>
      </w:r>
    </w:p>
    <w:p w14:paraId="397BE745" w14:textId="77777777" w:rsidR="0024216E" w:rsidRPr="0024216E" w:rsidRDefault="0024216E" w:rsidP="00FA4043">
      <w:pPr>
        <w:spacing w:after="0" w:line="360" w:lineRule="auto"/>
        <w:ind w:firstLine="426"/>
        <w:jc w:val="both"/>
        <w:rPr>
          <w:rFonts w:ascii="Times New Roman" w:eastAsia="Times New Roman" w:hAnsi="Times New Roman"/>
          <w:b/>
          <w:sz w:val="28"/>
          <w:szCs w:val="28"/>
          <w:lang w:val="en-US"/>
        </w:rPr>
      </w:pPr>
      <w:r w:rsidRPr="0024216E">
        <w:rPr>
          <w:rFonts w:ascii="Times New Roman" w:hAnsi="Times New Roman"/>
          <w:b/>
          <w:color w:val="000000"/>
          <w:sz w:val="28"/>
          <w:szCs w:val="28"/>
          <w:lang w:val="en-US" w:eastAsia="zh-CN"/>
        </w:rPr>
        <w:t>GPIB:</w:t>
      </w:r>
      <w:r w:rsidRPr="0024216E">
        <w:rPr>
          <w:rFonts w:ascii="Times New Roman" w:hAnsi="Times New Roman"/>
          <w:color w:val="000000"/>
          <w:sz w:val="28"/>
          <w:szCs w:val="28"/>
          <w:lang w:val="en-US" w:eastAsia="zh-CN"/>
        </w:rPr>
        <w:t xml:space="preserve"> </w:t>
      </w:r>
      <w:r w:rsidRPr="0024216E">
        <w:rPr>
          <w:rFonts w:ascii="Times New Roman" w:hAnsi="Times New Roman"/>
          <w:bCs/>
          <w:color w:val="000000"/>
          <w:sz w:val="28"/>
          <w:szCs w:val="28"/>
          <w:lang w:val="en-US" w:eastAsia="zh-CN"/>
        </w:rPr>
        <w:t>General Purpose Interface Bus.</w:t>
      </w:r>
    </w:p>
    <w:p w14:paraId="6164099F" w14:textId="77777777" w:rsidR="006A5D1C" w:rsidRPr="0024216E" w:rsidRDefault="006A5D1C" w:rsidP="00F20C48">
      <w:pPr>
        <w:jc w:val="center"/>
        <w:rPr>
          <w:sz w:val="28"/>
          <w:szCs w:val="28"/>
          <w:lang w:val="en-US"/>
        </w:rPr>
      </w:pPr>
      <w:r w:rsidRPr="0024216E">
        <w:rPr>
          <w:sz w:val="28"/>
          <w:szCs w:val="28"/>
          <w:lang w:val="en-US"/>
        </w:rPr>
        <w:br w:type="page"/>
      </w:r>
    </w:p>
    <w:sdt>
      <w:sdtPr>
        <w:rPr>
          <w:rFonts w:ascii="Calibri" w:eastAsia="SimSun" w:hAnsi="Calibri" w:cs="Times New Roman"/>
          <w:color w:val="auto"/>
          <w:sz w:val="22"/>
          <w:szCs w:val="22"/>
          <w:lang w:val="zh-CN" w:eastAsia="ru-RU"/>
        </w:rPr>
        <w:id w:val="-1599318853"/>
        <w:docPartObj>
          <w:docPartGallery w:val="Table of Contents"/>
          <w:docPartUnique/>
        </w:docPartObj>
      </w:sdtPr>
      <w:sdtEndPr>
        <w:rPr>
          <w:b/>
          <w:bCs/>
          <w:sz w:val="28"/>
          <w:szCs w:val="28"/>
        </w:rPr>
      </w:sdtEndPr>
      <w:sdtContent>
        <w:p w14:paraId="55D20482" w14:textId="77777777" w:rsidR="006F4202" w:rsidRPr="005B2523" w:rsidRDefault="00A56FD2" w:rsidP="005B2523">
          <w:pPr>
            <w:pStyle w:val="af7"/>
            <w:spacing w:after="240" w:line="360" w:lineRule="auto"/>
            <w:jc w:val="both"/>
            <w:rPr>
              <w:rFonts w:ascii="Times New Roman" w:hAnsi="Times New Roman" w:cs="Times New Roman"/>
              <w:b/>
              <w:color w:val="auto"/>
              <w:sz w:val="28"/>
              <w:szCs w:val="28"/>
            </w:rPr>
          </w:pPr>
          <w:proofErr w:type="spellStart"/>
          <w:r w:rsidRPr="005B2523">
            <w:rPr>
              <w:rFonts w:ascii="Times New Roman" w:hAnsi="Times New Roman" w:cs="Times New Roman"/>
              <w:b/>
              <w:color w:val="auto"/>
              <w:sz w:val="28"/>
              <w:szCs w:val="28"/>
            </w:rPr>
            <w:t>Оглавление</w:t>
          </w:r>
          <w:proofErr w:type="spellEnd"/>
        </w:p>
        <w:p w14:paraId="2166BBA5" w14:textId="77777777" w:rsidR="00446E09" w:rsidRDefault="006F4202">
          <w:pPr>
            <w:pStyle w:val="11"/>
            <w:tabs>
              <w:tab w:val="right" w:leader="dot" w:pos="9628"/>
            </w:tabs>
            <w:rPr>
              <w:rFonts w:asciiTheme="minorHAnsi" w:eastAsiaTheme="minorEastAsia" w:hAnsiTheme="minorHAnsi" w:cstheme="minorBidi"/>
              <w:noProof/>
              <w:kern w:val="2"/>
              <w:sz w:val="21"/>
              <w:lang w:val="en-US" w:eastAsia="zh-CN"/>
            </w:rPr>
          </w:pPr>
          <w:r w:rsidRPr="005B2523">
            <w:rPr>
              <w:rFonts w:ascii="Times New Roman" w:hAnsi="Times New Roman"/>
              <w:sz w:val="28"/>
              <w:szCs w:val="28"/>
            </w:rPr>
            <w:fldChar w:fldCharType="begin"/>
          </w:r>
          <w:r w:rsidRPr="005B2523">
            <w:rPr>
              <w:rFonts w:ascii="Times New Roman" w:hAnsi="Times New Roman"/>
              <w:sz w:val="28"/>
              <w:szCs w:val="28"/>
            </w:rPr>
            <w:instrText xml:space="preserve"> TOC \o "1-3" \h \z \u </w:instrText>
          </w:r>
          <w:r w:rsidRPr="005B2523">
            <w:rPr>
              <w:rFonts w:ascii="Times New Roman" w:hAnsi="Times New Roman"/>
              <w:sz w:val="28"/>
              <w:szCs w:val="28"/>
            </w:rPr>
            <w:fldChar w:fldCharType="separate"/>
          </w:r>
          <w:hyperlink w:anchor="_Toc390215553" w:history="1">
            <w:r w:rsidR="00446E09" w:rsidRPr="00DE73E3">
              <w:rPr>
                <w:rStyle w:val="ab"/>
                <w:rFonts w:ascii="Times New Roman" w:hAnsi="Times New Roman"/>
                <w:noProof/>
                <w:lang w:eastAsia="zh-CN"/>
              </w:rPr>
              <w:t>Глава 1. Теоретическое введение</w:t>
            </w:r>
            <w:r w:rsidR="00446E09">
              <w:rPr>
                <w:noProof/>
                <w:webHidden/>
              </w:rPr>
              <w:tab/>
            </w:r>
            <w:r w:rsidR="00446E09">
              <w:rPr>
                <w:noProof/>
                <w:webHidden/>
              </w:rPr>
              <w:fldChar w:fldCharType="begin"/>
            </w:r>
            <w:r w:rsidR="00446E09">
              <w:rPr>
                <w:noProof/>
                <w:webHidden/>
              </w:rPr>
              <w:instrText xml:space="preserve"> PAGEREF _Toc390215553 \h </w:instrText>
            </w:r>
            <w:r w:rsidR="00446E09">
              <w:rPr>
                <w:noProof/>
                <w:webHidden/>
              </w:rPr>
            </w:r>
            <w:r w:rsidR="00446E09">
              <w:rPr>
                <w:noProof/>
                <w:webHidden/>
              </w:rPr>
              <w:fldChar w:fldCharType="separate"/>
            </w:r>
            <w:r w:rsidR="00446E09">
              <w:rPr>
                <w:noProof/>
                <w:webHidden/>
              </w:rPr>
              <w:t>18</w:t>
            </w:r>
            <w:r w:rsidR="00446E09">
              <w:rPr>
                <w:noProof/>
                <w:webHidden/>
              </w:rPr>
              <w:fldChar w:fldCharType="end"/>
            </w:r>
          </w:hyperlink>
        </w:p>
        <w:p w14:paraId="7D397464" w14:textId="77777777" w:rsidR="00446E09" w:rsidRDefault="007D072E">
          <w:pPr>
            <w:pStyle w:val="11"/>
            <w:tabs>
              <w:tab w:val="right" w:leader="dot" w:pos="9628"/>
            </w:tabs>
            <w:rPr>
              <w:rFonts w:asciiTheme="minorHAnsi" w:eastAsiaTheme="minorEastAsia" w:hAnsiTheme="minorHAnsi" w:cstheme="minorBidi"/>
              <w:noProof/>
              <w:kern w:val="2"/>
              <w:sz w:val="21"/>
              <w:lang w:val="en-US" w:eastAsia="zh-CN"/>
            </w:rPr>
          </w:pPr>
          <w:hyperlink w:anchor="_Toc390215554" w:history="1">
            <w:r w:rsidR="00446E09" w:rsidRPr="00DE73E3">
              <w:rPr>
                <w:rStyle w:val="ab"/>
                <w:rFonts w:ascii="Times New Roman" w:hAnsi="Times New Roman"/>
                <w:noProof/>
                <w:lang w:eastAsia="zh-CN"/>
              </w:rPr>
              <w:t>1.1. Принцип действия систем термостатирования (СТ)</w:t>
            </w:r>
            <w:r w:rsidR="00446E09">
              <w:rPr>
                <w:noProof/>
                <w:webHidden/>
              </w:rPr>
              <w:tab/>
            </w:r>
            <w:r w:rsidR="00446E09">
              <w:rPr>
                <w:noProof/>
                <w:webHidden/>
              </w:rPr>
              <w:fldChar w:fldCharType="begin"/>
            </w:r>
            <w:r w:rsidR="00446E09">
              <w:rPr>
                <w:noProof/>
                <w:webHidden/>
              </w:rPr>
              <w:instrText xml:space="preserve"> PAGEREF _Toc390215554 \h </w:instrText>
            </w:r>
            <w:r w:rsidR="00446E09">
              <w:rPr>
                <w:noProof/>
                <w:webHidden/>
              </w:rPr>
            </w:r>
            <w:r w:rsidR="00446E09">
              <w:rPr>
                <w:noProof/>
                <w:webHidden/>
              </w:rPr>
              <w:fldChar w:fldCharType="separate"/>
            </w:r>
            <w:r w:rsidR="00446E09">
              <w:rPr>
                <w:noProof/>
                <w:webHidden/>
              </w:rPr>
              <w:t>18</w:t>
            </w:r>
            <w:r w:rsidR="00446E09">
              <w:rPr>
                <w:noProof/>
                <w:webHidden/>
              </w:rPr>
              <w:fldChar w:fldCharType="end"/>
            </w:r>
          </w:hyperlink>
        </w:p>
        <w:p w14:paraId="20331D29" w14:textId="77777777" w:rsidR="00446E09" w:rsidRDefault="007D072E">
          <w:pPr>
            <w:pStyle w:val="11"/>
            <w:tabs>
              <w:tab w:val="right" w:leader="dot" w:pos="9628"/>
            </w:tabs>
            <w:rPr>
              <w:rFonts w:asciiTheme="minorHAnsi" w:eastAsiaTheme="minorEastAsia" w:hAnsiTheme="minorHAnsi" w:cstheme="minorBidi"/>
              <w:noProof/>
              <w:kern w:val="2"/>
              <w:sz w:val="21"/>
              <w:lang w:val="en-US" w:eastAsia="zh-CN"/>
            </w:rPr>
          </w:pPr>
          <w:hyperlink w:anchor="_Toc390215555" w:history="1">
            <w:r w:rsidR="00446E09" w:rsidRPr="00DE73E3">
              <w:rPr>
                <w:rStyle w:val="ab"/>
                <w:rFonts w:ascii="Times New Roman" w:hAnsi="Times New Roman"/>
                <w:noProof/>
                <w:lang w:eastAsia="zh-CN"/>
              </w:rPr>
              <w:t>1.2. Классификация СТ</w:t>
            </w:r>
            <w:r w:rsidR="00446E09">
              <w:rPr>
                <w:noProof/>
                <w:webHidden/>
              </w:rPr>
              <w:tab/>
            </w:r>
            <w:r w:rsidR="00446E09">
              <w:rPr>
                <w:noProof/>
                <w:webHidden/>
              </w:rPr>
              <w:fldChar w:fldCharType="begin"/>
            </w:r>
            <w:r w:rsidR="00446E09">
              <w:rPr>
                <w:noProof/>
                <w:webHidden/>
              </w:rPr>
              <w:instrText xml:space="preserve"> PAGEREF _Toc390215555 \h </w:instrText>
            </w:r>
            <w:r w:rsidR="00446E09">
              <w:rPr>
                <w:noProof/>
                <w:webHidden/>
              </w:rPr>
            </w:r>
            <w:r w:rsidR="00446E09">
              <w:rPr>
                <w:noProof/>
                <w:webHidden/>
              </w:rPr>
              <w:fldChar w:fldCharType="separate"/>
            </w:r>
            <w:r w:rsidR="00446E09">
              <w:rPr>
                <w:noProof/>
                <w:webHidden/>
              </w:rPr>
              <w:t>20</w:t>
            </w:r>
            <w:r w:rsidR="00446E09">
              <w:rPr>
                <w:noProof/>
                <w:webHidden/>
              </w:rPr>
              <w:fldChar w:fldCharType="end"/>
            </w:r>
          </w:hyperlink>
        </w:p>
        <w:p w14:paraId="63F2790C" w14:textId="77777777" w:rsidR="00446E09" w:rsidRDefault="007D072E">
          <w:pPr>
            <w:pStyle w:val="11"/>
            <w:tabs>
              <w:tab w:val="right" w:leader="dot" w:pos="9628"/>
            </w:tabs>
            <w:rPr>
              <w:rFonts w:asciiTheme="minorHAnsi" w:eastAsiaTheme="minorEastAsia" w:hAnsiTheme="minorHAnsi" w:cstheme="minorBidi"/>
              <w:noProof/>
              <w:kern w:val="2"/>
              <w:sz w:val="21"/>
              <w:lang w:val="en-US" w:eastAsia="zh-CN"/>
            </w:rPr>
          </w:pPr>
          <w:hyperlink w:anchor="_Toc390215556" w:history="1">
            <w:r w:rsidR="00446E09" w:rsidRPr="00DE73E3">
              <w:rPr>
                <w:rStyle w:val="ab"/>
                <w:rFonts w:ascii="Times New Roman" w:hAnsi="Times New Roman"/>
                <w:noProof/>
                <w:lang w:eastAsia="zh-CN"/>
              </w:rPr>
              <w:t>1.3. Типы регуляторов и законы регулирования</w:t>
            </w:r>
            <w:r w:rsidR="00446E09">
              <w:rPr>
                <w:noProof/>
                <w:webHidden/>
              </w:rPr>
              <w:tab/>
            </w:r>
            <w:r w:rsidR="00446E09">
              <w:rPr>
                <w:noProof/>
                <w:webHidden/>
              </w:rPr>
              <w:fldChar w:fldCharType="begin"/>
            </w:r>
            <w:r w:rsidR="00446E09">
              <w:rPr>
                <w:noProof/>
                <w:webHidden/>
              </w:rPr>
              <w:instrText xml:space="preserve"> PAGEREF _Toc390215556 \h </w:instrText>
            </w:r>
            <w:r w:rsidR="00446E09">
              <w:rPr>
                <w:noProof/>
                <w:webHidden/>
              </w:rPr>
            </w:r>
            <w:r w:rsidR="00446E09">
              <w:rPr>
                <w:noProof/>
                <w:webHidden/>
              </w:rPr>
              <w:fldChar w:fldCharType="separate"/>
            </w:r>
            <w:r w:rsidR="00446E09">
              <w:rPr>
                <w:noProof/>
                <w:webHidden/>
              </w:rPr>
              <w:t>20</w:t>
            </w:r>
            <w:r w:rsidR="00446E09">
              <w:rPr>
                <w:noProof/>
                <w:webHidden/>
              </w:rPr>
              <w:fldChar w:fldCharType="end"/>
            </w:r>
          </w:hyperlink>
        </w:p>
        <w:p w14:paraId="681AA251" w14:textId="77777777" w:rsidR="00446E09" w:rsidRDefault="007D072E">
          <w:pPr>
            <w:pStyle w:val="11"/>
            <w:tabs>
              <w:tab w:val="right" w:leader="dot" w:pos="9628"/>
            </w:tabs>
            <w:rPr>
              <w:rFonts w:asciiTheme="minorHAnsi" w:eastAsiaTheme="minorEastAsia" w:hAnsiTheme="minorHAnsi" w:cstheme="minorBidi"/>
              <w:noProof/>
              <w:kern w:val="2"/>
              <w:sz w:val="21"/>
              <w:lang w:val="en-US" w:eastAsia="zh-CN"/>
            </w:rPr>
          </w:pPr>
          <w:hyperlink w:anchor="_Toc390215557" w:history="1">
            <w:r w:rsidR="00446E09" w:rsidRPr="00DE73E3">
              <w:rPr>
                <w:rStyle w:val="ab"/>
                <w:rFonts w:ascii="Times New Roman" w:hAnsi="Times New Roman"/>
                <w:noProof/>
                <w:lang w:eastAsia="zh-CN"/>
              </w:rPr>
              <w:t>1.3.1. Классификация регуляторов</w:t>
            </w:r>
            <w:r w:rsidR="00446E09">
              <w:rPr>
                <w:noProof/>
                <w:webHidden/>
              </w:rPr>
              <w:tab/>
            </w:r>
            <w:r w:rsidR="00446E09">
              <w:rPr>
                <w:noProof/>
                <w:webHidden/>
              </w:rPr>
              <w:fldChar w:fldCharType="begin"/>
            </w:r>
            <w:r w:rsidR="00446E09">
              <w:rPr>
                <w:noProof/>
                <w:webHidden/>
              </w:rPr>
              <w:instrText xml:space="preserve"> PAGEREF _Toc390215557 \h </w:instrText>
            </w:r>
            <w:r w:rsidR="00446E09">
              <w:rPr>
                <w:noProof/>
                <w:webHidden/>
              </w:rPr>
            </w:r>
            <w:r w:rsidR="00446E09">
              <w:rPr>
                <w:noProof/>
                <w:webHidden/>
              </w:rPr>
              <w:fldChar w:fldCharType="separate"/>
            </w:r>
            <w:r w:rsidR="00446E09">
              <w:rPr>
                <w:noProof/>
                <w:webHidden/>
              </w:rPr>
              <w:t>21</w:t>
            </w:r>
            <w:r w:rsidR="00446E09">
              <w:rPr>
                <w:noProof/>
                <w:webHidden/>
              </w:rPr>
              <w:fldChar w:fldCharType="end"/>
            </w:r>
          </w:hyperlink>
        </w:p>
        <w:p w14:paraId="60D1D8E9" w14:textId="77777777" w:rsidR="00446E09" w:rsidRDefault="007D072E">
          <w:pPr>
            <w:pStyle w:val="11"/>
            <w:tabs>
              <w:tab w:val="right" w:leader="dot" w:pos="9628"/>
            </w:tabs>
            <w:rPr>
              <w:rFonts w:asciiTheme="minorHAnsi" w:eastAsiaTheme="minorEastAsia" w:hAnsiTheme="minorHAnsi" w:cstheme="minorBidi"/>
              <w:noProof/>
              <w:kern w:val="2"/>
              <w:sz w:val="21"/>
              <w:lang w:val="en-US" w:eastAsia="zh-CN"/>
            </w:rPr>
          </w:pPr>
          <w:hyperlink w:anchor="_Toc390215558" w:history="1">
            <w:r w:rsidR="00446E09" w:rsidRPr="00DE73E3">
              <w:rPr>
                <w:rStyle w:val="ab"/>
                <w:rFonts w:ascii="Times New Roman" w:hAnsi="Times New Roman"/>
                <w:noProof/>
                <w:lang w:eastAsia="zh-CN"/>
              </w:rPr>
              <w:t>1.3.2. Обоснование выбора регулятора</w:t>
            </w:r>
            <w:r w:rsidR="00446E09">
              <w:rPr>
                <w:noProof/>
                <w:webHidden/>
              </w:rPr>
              <w:tab/>
            </w:r>
            <w:r w:rsidR="00446E09">
              <w:rPr>
                <w:noProof/>
                <w:webHidden/>
              </w:rPr>
              <w:fldChar w:fldCharType="begin"/>
            </w:r>
            <w:r w:rsidR="00446E09">
              <w:rPr>
                <w:noProof/>
                <w:webHidden/>
              </w:rPr>
              <w:instrText xml:space="preserve"> PAGEREF _Toc390215558 \h </w:instrText>
            </w:r>
            <w:r w:rsidR="00446E09">
              <w:rPr>
                <w:noProof/>
                <w:webHidden/>
              </w:rPr>
            </w:r>
            <w:r w:rsidR="00446E09">
              <w:rPr>
                <w:noProof/>
                <w:webHidden/>
              </w:rPr>
              <w:fldChar w:fldCharType="separate"/>
            </w:r>
            <w:r w:rsidR="00446E09">
              <w:rPr>
                <w:noProof/>
                <w:webHidden/>
              </w:rPr>
              <w:t>24</w:t>
            </w:r>
            <w:r w:rsidR="00446E09">
              <w:rPr>
                <w:noProof/>
                <w:webHidden/>
              </w:rPr>
              <w:fldChar w:fldCharType="end"/>
            </w:r>
          </w:hyperlink>
        </w:p>
        <w:p w14:paraId="6D7B5A87" w14:textId="77777777" w:rsidR="00446E09" w:rsidRDefault="007D072E">
          <w:pPr>
            <w:pStyle w:val="11"/>
            <w:tabs>
              <w:tab w:val="right" w:leader="dot" w:pos="9628"/>
            </w:tabs>
            <w:rPr>
              <w:rFonts w:asciiTheme="minorHAnsi" w:eastAsiaTheme="minorEastAsia" w:hAnsiTheme="minorHAnsi" w:cstheme="minorBidi"/>
              <w:noProof/>
              <w:kern w:val="2"/>
              <w:sz w:val="21"/>
              <w:lang w:val="en-US" w:eastAsia="zh-CN"/>
            </w:rPr>
          </w:pPr>
          <w:hyperlink w:anchor="_Toc390215559" w:history="1">
            <w:r w:rsidR="00446E09" w:rsidRPr="00DE73E3">
              <w:rPr>
                <w:rStyle w:val="ab"/>
                <w:rFonts w:ascii="Times New Roman" w:hAnsi="Times New Roman"/>
                <w:noProof/>
                <w:lang w:eastAsia="zh-CN"/>
              </w:rPr>
              <w:t>1.3.3. Алгоритм работы автоматических регуляторов</w:t>
            </w:r>
            <w:r w:rsidR="00446E09">
              <w:rPr>
                <w:noProof/>
                <w:webHidden/>
              </w:rPr>
              <w:tab/>
            </w:r>
            <w:r w:rsidR="00446E09">
              <w:rPr>
                <w:noProof/>
                <w:webHidden/>
              </w:rPr>
              <w:fldChar w:fldCharType="begin"/>
            </w:r>
            <w:r w:rsidR="00446E09">
              <w:rPr>
                <w:noProof/>
                <w:webHidden/>
              </w:rPr>
              <w:instrText xml:space="preserve"> PAGEREF _Toc390215559 \h </w:instrText>
            </w:r>
            <w:r w:rsidR="00446E09">
              <w:rPr>
                <w:noProof/>
                <w:webHidden/>
              </w:rPr>
            </w:r>
            <w:r w:rsidR="00446E09">
              <w:rPr>
                <w:noProof/>
                <w:webHidden/>
              </w:rPr>
              <w:fldChar w:fldCharType="separate"/>
            </w:r>
            <w:r w:rsidR="00446E09">
              <w:rPr>
                <w:noProof/>
                <w:webHidden/>
              </w:rPr>
              <w:t>25</w:t>
            </w:r>
            <w:r w:rsidR="00446E09">
              <w:rPr>
                <w:noProof/>
                <w:webHidden/>
              </w:rPr>
              <w:fldChar w:fldCharType="end"/>
            </w:r>
          </w:hyperlink>
        </w:p>
        <w:p w14:paraId="304CDEDC" w14:textId="77777777" w:rsidR="00446E09" w:rsidRDefault="007D072E">
          <w:pPr>
            <w:pStyle w:val="11"/>
            <w:tabs>
              <w:tab w:val="right" w:leader="dot" w:pos="9628"/>
            </w:tabs>
            <w:rPr>
              <w:rFonts w:asciiTheme="minorHAnsi" w:eastAsiaTheme="minorEastAsia" w:hAnsiTheme="minorHAnsi" w:cstheme="minorBidi"/>
              <w:noProof/>
              <w:kern w:val="2"/>
              <w:sz w:val="21"/>
              <w:lang w:val="en-US" w:eastAsia="zh-CN"/>
            </w:rPr>
          </w:pPr>
          <w:hyperlink w:anchor="_Toc390215560" w:history="1">
            <w:r w:rsidR="00446E09" w:rsidRPr="00DE73E3">
              <w:rPr>
                <w:rStyle w:val="ab"/>
                <w:rFonts w:ascii="Times New Roman" w:hAnsi="Times New Roman"/>
                <w:noProof/>
                <w:lang w:eastAsia="zh-CN"/>
              </w:rPr>
              <w:t>1.3.4. Характеристики качества регулирования регуляторов</w:t>
            </w:r>
            <w:r w:rsidR="00446E09">
              <w:rPr>
                <w:noProof/>
                <w:webHidden/>
              </w:rPr>
              <w:tab/>
            </w:r>
            <w:r w:rsidR="00446E09">
              <w:rPr>
                <w:noProof/>
                <w:webHidden/>
              </w:rPr>
              <w:fldChar w:fldCharType="begin"/>
            </w:r>
            <w:r w:rsidR="00446E09">
              <w:rPr>
                <w:noProof/>
                <w:webHidden/>
              </w:rPr>
              <w:instrText xml:space="preserve"> PAGEREF _Toc390215560 \h </w:instrText>
            </w:r>
            <w:r w:rsidR="00446E09">
              <w:rPr>
                <w:noProof/>
                <w:webHidden/>
              </w:rPr>
            </w:r>
            <w:r w:rsidR="00446E09">
              <w:rPr>
                <w:noProof/>
                <w:webHidden/>
              </w:rPr>
              <w:fldChar w:fldCharType="separate"/>
            </w:r>
            <w:r w:rsidR="00446E09">
              <w:rPr>
                <w:noProof/>
                <w:webHidden/>
              </w:rPr>
              <w:t>26</w:t>
            </w:r>
            <w:r w:rsidR="00446E09">
              <w:rPr>
                <w:noProof/>
                <w:webHidden/>
              </w:rPr>
              <w:fldChar w:fldCharType="end"/>
            </w:r>
          </w:hyperlink>
        </w:p>
        <w:p w14:paraId="100E7478" w14:textId="77777777" w:rsidR="00446E09" w:rsidRDefault="007D072E">
          <w:pPr>
            <w:pStyle w:val="11"/>
            <w:tabs>
              <w:tab w:val="right" w:leader="dot" w:pos="9628"/>
            </w:tabs>
            <w:rPr>
              <w:rFonts w:asciiTheme="minorHAnsi" w:eastAsiaTheme="minorEastAsia" w:hAnsiTheme="minorHAnsi" w:cstheme="minorBidi"/>
              <w:noProof/>
              <w:kern w:val="2"/>
              <w:sz w:val="21"/>
              <w:lang w:val="en-US" w:eastAsia="zh-CN"/>
            </w:rPr>
          </w:pPr>
          <w:hyperlink w:anchor="_Toc390215561" w:history="1">
            <w:r w:rsidR="00446E09" w:rsidRPr="00DE73E3">
              <w:rPr>
                <w:rStyle w:val="ab"/>
                <w:rFonts w:ascii="Times New Roman" w:hAnsi="Times New Roman"/>
                <w:noProof/>
                <w:lang w:eastAsia="zh-CN"/>
              </w:rPr>
              <w:t>1.3.5. Программное обеспечение LabVIEW</w:t>
            </w:r>
            <w:r w:rsidR="00446E09">
              <w:rPr>
                <w:noProof/>
                <w:webHidden/>
              </w:rPr>
              <w:tab/>
            </w:r>
            <w:r w:rsidR="00446E09">
              <w:rPr>
                <w:noProof/>
                <w:webHidden/>
              </w:rPr>
              <w:fldChar w:fldCharType="begin"/>
            </w:r>
            <w:r w:rsidR="00446E09">
              <w:rPr>
                <w:noProof/>
                <w:webHidden/>
              </w:rPr>
              <w:instrText xml:space="preserve"> PAGEREF _Toc390215561 \h </w:instrText>
            </w:r>
            <w:r w:rsidR="00446E09">
              <w:rPr>
                <w:noProof/>
                <w:webHidden/>
              </w:rPr>
            </w:r>
            <w:r w:rsidR="00446E09">
              <w:rPr>
                <w:noProof/>
                <w:webHidden/>
              </w:rPr>
              <w:fldChar w:fldCharType="separate"/>
            </w:r>
            <w:r w:rsidR="00446E09">
              <w:rPr>
                <w:noProof/>
                <w:webHidden/>
              </w:rPr>
              <w:t>27</w:t>
            </w:r>
            <w:r w:rsidR="00446E09">
              <w:rPr>
                <w:noProof/>
                <w:webHidden/>
              </w:rPr>
              <w:fldChar w:fldCharType="end"/>
            </w:r>
          </w:hyperlink>
        </w:p>
        <w:p w14:paraId="1596CB34" w14:textId="77777777" w:rsidR="00446E09" w:rsidRDefault="007D072E">
          <w:pPr>
            <w:pStyle w:val="11"/>
            <w:tabs>
              <w:tab w:val="right" w:leader="dot" w:pos="9628"/>
            </w:tabs>
            <w:rPr>
              <w:rFonts w:asciiTheme="minorHAnsi" w:eastAsiaTheme="minorEastAsia" w:hAnsiTheme="minorHAnsi" w:cstheme="minorBidi"/>
              <w:noProof/>
              <w:kern w:val="2"/>
              <w:sz w:val="21"/>
              <w:lang w:val="en-US" w:eastAsia="zh-CN"/>
            </w:rPr>
          </w:pPr>
          <w:hyperlink w:anchor="_Toc390215562" w:history="1">
            <w:r w:rsidR="00446E09" w:rsidRPr="00DE73E3">
              <w:rPr>
                <w:rStyle w:val="ab"/>
                <w:rFonts w:ascii="Times New Roman" w:hAnsi="Times New Roman"/>
                <w:noProof/>
                <w:lang w:eastAsia="zh-CN"/>
              </w:rPr>
              <w:t>1.4. Классификация исполнительных элементов</w:t>
            </w:r>
            <w:r w:rsidR="00446E09">
              <w:rPr>
                <w:noProof/>
                <w:webHidden/>
              </w:rPr>
              <w:tab/>
            </w:r>
            <w:r w:rsidR="00446E09">
              <w:rPr>
                <w:noProof/>
                <w:webHidden/>
              </w:rPr>
              <w:fldChar w:fldCharType="begin"/>
            </w:r>
            <w:r w:rsidR="00446E09">
              <w:rPr>
                <w:noProof/>
                <w:webHidden/>
              </w:rPr>
              <w:instrText xml:space="preserve"> PAGEREF _Toc390215562 \h </w:instrText>
            </w:r>
            <w:r w:rsidR="00446E09">
              <w:rPr>
                <w:noProof/>
                <w:webHidden/>
              </w:rPr>
            </w:r>
            <w:r w:rsidR="00446E09">
              <w:rPr>
                <w:noProof/>
                <w:webHidden/>
              </w:rPr>
              <w:fldChar w:fldCharType="separate"/>
            </w:r>
            <w:r w:rsidR="00446E09">
              <w:rPr>
                <w:noProof/>
                <w:webHidden/>
              </w:rPr>
              <w:t>30</w:t>
            </w:r>
            <w:r w:rsidR="00446E09">
              <w:rPr>
                <w:noProof/>
                <w:webHidden/>
              </w:rPr>
              <w:fldChar w:fldCharType="end"/>
            </w:r>
          </w:hyperlink>
        </w:p>
        <w:p w14:paraId="54FE58CA" w14:textId="77777777" w:rsidR="00446E09" w:rsidRDefault="007D072E">
          <w:pPr>
            <w:pStyle w:val="11"/>
            <w:tabs>
              <w:tab w:val="right" w:leader="dot" w:pos="9628"/>
            </w:tabs>
            <w:rPr>
              <w:rFonts w:asciiTheme="minorHAnsi" w:eastAsiaTheme="minorEastAsia" w:hAnsiTheme="minorHAnsi" w:cstheme="minorBidi"/>
              <w:noProof/>
              <w:kern w:val="2"/>
              <w:sz w:val="21"/>
              <w:lang w:val="en-US" w:eastAsia="zh-CN"/>
            </w:rPr>
          </w:pPr>
          <w:hyperlink w:anchor="_Toc390215563" w:history="1">
            <w:r w:rsidR="00446E09" w:rsidRPr="00DE73E3">
              <w:rPr>
                <w:rStyle w:val="ab"/>
                <w:rFonts w:ascii="Times New Roman" w:hAnsi="Times New Roman"/>
                <w:noProof/>
                <w:lang w:eastAsia="zh-CN"/>
              </w:rPr>
              <w:t>1.5. Классификация датчиков</w:t>
            </w:r>
            <w:r w:rsidR="00446E09">
              <w:rPr>
                <w:noProof/>
                <w:webHidden/>
              </w:rPr>
              <w:tab/>
            </w:r>
            <w:r w:rsidR="00446E09">
              <w:rPr>
                <w:noProof/>
                <w:webHidden/>
              </w:rPr>
              <w:fldChar w:fldCharType="begin"/>
            </w:r>
            <w:r w:rsidR="00446E09">
              <w:rPr>
                <w:noProof/>
                <w:webHidden/>
              </w:rPr>
              <w:instrText xml:space="preserve"> PAGEREF _Toc390215563 \h </w:instrText>
            </w:r>
            <w:r w:rsidR="00446E09">
              <w:rPr>
                <w:noProof/>
                <w:webHidden/>
              </w:rPr>
            </w:r>
            <w:r w:rsidR="00446E09">
              <w:rPr>
                <w:noProof/>
                <w:webHidden/>
              </w:rPr>
              <w:fldChar w:fldCharType="separate"/>
            </w:r>
            <w:r w:rsidR="00446E09">
              <w:rPr>
                <w:noProof/>
                <w:webHidden/>
              </w:rPr>
              <w:t>31</w:t>
            </w:r>
            <w:r w:rsidR="00446E09">
              <w:rPr>
                <w:noProof/>
                <w:webHidden/>
              </w:rPr>
              <w:fldChar w:fldCharType="end"/>
            </w:r>
          </w:hyperlink>
        </w:p>
        <w:p w14:paraId="3CA1217D" w14:textId="77777777" w:rsidR="00446E09" w:rsidRDefault="007D072E">
          <w:pPr>
            <w:pStyle w:val="11"/>
            <w:tabs>
              <w:tab w:val="right" w:leader="dot" w:pos="9628"/>
            </w:tabs>
            <w:rPr>
              <w:rFonts w:asciiTheme="minorHAnsi" w:eastAsiaTheme="minorEastAsia" w:hAnsiTheme="minorHAnsi" w:cstheme="minorBidi"/>
              <w:noProof/>
              <w:kern w:val="2"/>
              <w:sz w:val="21"/>
              <w:lang w:val="en-US" w:eastAsia="zh-CN"/>
            </w:rPr>
          </w:pPr>
          <w:hyperlink w:anchor="_Toc390215564" w:history="1">
            <w:r w:rsidR="00446E09" w:rsidRPr="00DE73E3">
              <w:rPr>
                <w:rStyle w:val="ab"/>
                <w:rFonts w:ascii="Times New Roman" w:hAnsi="Times New Roman"/>
                <w:noProof/>
                <w:lang w:eastAsia="zh-CN"/>
              </w:rPr>
              <w:t>1.6. Четырехзондовый метод измерения электросопротивления</w:t>
            </w:r>
            <w:r w:rsidR="00446E09">
              <w:rPr>
                <w:noProof/>
                <w:webHidden/>
              </w:rPr>
              <w:tab/>
            </w:r>
            <w:r w:rsidR="00446E09">
              <w:rPr>
                <w:noProof/>
                <w:webHidden/>
              </w:rPr>
              <w:fldChar w:fldCharType="begin"/>
            </w:r>
            <w:r w:rsidR="00446E09">
              <w:rPr>
                <w:noProof/>
                <w:webHidden/>
              </w:rPr>
              <w:instrText xml:space="preserve"> PAGEREF _Toc390215564 \h </w:instrText>
            </w:r>
            <w:r w:rsidR="00446E09">
              <w:rPr>
                <w:noProof/>
                <w:webHidden/>
              </w:rPr>
            </w:r>
            <w:r w:rsidR="00446E09">
              <w:rPr>
                <w:noProof/>
                <w:webHidden/>
              </w:rPr>
              <w:fldChar w:fldCharType="separate"/>
            </w:r>
            <w:r w:rsidR="00446E09">
              <w:rPr>
                <w:noProof/>
                <w:webHidden/>
              </w:rPr>
              <w:t>33</w:t>
            </w:r>
            <w:r w:rsidR="00446E09">
              <w:rPr>
                <w:noProof/>
                <w:webHidden/>
              </w:rPr>
              <w:fldChar w:fldCharType="end"/>
            </w:r>
          </w:hyperlink>
        </w:p>
        <w:p w14:paraId="0C8E85AA" w14:textId="77777777" w:rsidR="00446E09" w:rsidRDefault="007D072E">
          <w:pPr>
            <w:pStyle w:val="11"/>
            <w:tabs>
              <w:tab w:val="right" w:leader="dot" w:pos="9628"/>
            </w:tabs>
            <w:rPr>
              <w:rFonts w:asciiTheme="minorHAnsi" w:eastAsiaTheme="minorEastAsia" w:hAnsiTheme="minorHAnsi" w:cstheme="minorBidi"/>
              <w:noProof/>
              <w:kern w:val="2"/>
              <w:sz w:val="21"/>
              <w:lang w:val="en-US" w:eastAsia="zh-CN"/>
            </w:rPr>
          </w:pPr>
          <w:hyperlink w:anchor="_Toc390215565" w:history="1">
            <w:r w:rsidR="00446E09" w:rsidRPr="00DE73E3">
              <w:rPr>
                <w:rStyle w:val="ab"/>
                <w:rFonts w:ascii="Times New Roman" w:hAnsi="Times New Roman"/>
                <w:noProof/>
                <w:lang w:eastAsia="zh-CN"/>
              </w:rPr>
              <w:t>Глава 2 Практическая часть</w:t>
            </w:r>
            <w:r w:rsidR="00446E09">
              <w:rPr>
                <w:noProof/>
                <w:webHidden/>
              </w:rPr>
              <w:tab/>
            </w:r>
            <w:r w:rsidR="00446E09">
              <w:rPr>
                <w:noProof/>
                <w:webHidden/>
              </w:rPr>
              <w:fldChar w:fldCharType="begin"/>
            </w:r>
            <w:r w:rsidR="00446E09">
              <w:rPr>
                <w:noProof/>
                <w:webHidden/>
              </w:rPr>
              <w:instrText xml:space="preserve"> PAGEREF _Toc390215565 \h </w:instrText>
            </w:r>
            <w:r w:rsidR="00446E09">
              <w:rPr>
                <w:noProof/>
                <w:webHidden/>
              </w:rPr>
            </w:r>
            <w:r w:rsidR="00446E09">
              <w:rPr>
                <w:noProof/>
                <w:webHidden/>
              </w:rPr>
              <w:fldChar w:fldCharType="separate"/>
            </w:r>
            <w:r w:rsidR="00446E09">
              <w:rPr>
                <w:noProof/>
                <w:webHidden/>
              </w:rPr>
              <w:t>37</w:t>
            </w:r>
            <w:r w:rsidR="00446E09">
              <w:rPr>
                <w:noProof/>
                <w:webHidden/>
              </w:rPr>
              <w:fldChar w:fldCharType="end"/>
            </w:r>
          </w:hyperlink>
        </w:p>
        <w:p w14:paraId="52AA88A6" w14:textId="77777777" w:rsidR="00446E09" w:rsidRDefault="007D072E">
          <w:pPr>
            <w:pStyle w:val="11"/>
            <w:tabs>
              <w:tab w:val="right" w:leader="dot" w:pos="9628"/>
            </w:tabs>
            <w:rPr>
              <w:rFonts w:asciiTheme="minorHAnsi" w:eastAsiaTheme="minorEastAsia" w:hAnsiTheme="minorHAnsi" w:cstheme="minorBidi"/>
              <w:noProof/>
              <w:kern w:val="2"/>
              <w:sz w:val="21"/>
              <w:lang w:val="en-US" w:eastAsia="zh-CN"/>
            </w:rPr>
          </w:pPr>
          <w:hyperlink w:anchor="_Toc390215566" w:history="1">
            <w:r w:rsidR="00446E09" w:rsidRPr="00DE73E3">
              <w:rPr>
                <w:rStyle w:val="ab"/>
                <w:rFonts w:ascii="Times New Roman" w:hAnsi="Times New Roman"/>
                <w:noProof/>
                <w:lang w:eastAsia="zh-CN"/>
              </w:rPr>
              <w:t>2.1. Выбор основных элементов СТ и ее конструирование</w:t>
            </w:r>
            <w:r w:rsidR="00446E09">
              <w:rPr>
                <w:noProof/>
                <w:webHidden/>
              </w:rPr>
              <w:tab/>
            </w:r>
            <w:r w:rsidR="00446E09">
              <w:rPr>
                <w:noProof/>
                <w:webHidden/>
              </w:rPr>
              <w:fldChar w:fldCharType="begin"/>
            </w:r>
            <w:r w:rsidR="00446E09">
              <w:rPr>
                <w:noProof/>
                <w:webHidden/>
              </w:rPr>
              <w:instrText xml:space="preserve"> PAGEREF _Toc390215566 \h </w:instrText>
            </w:r>
            <w:r w:rsidR="00446E09">
              <w:rPr>
                <w:noProof/>
                <w:webHidden/>
              </w:rPr>
            </w:r>
            <w:r w:rsidR="00446E09">
              <w:rPr>
                <w:noProof/>
                <w:webHidden/>
              </w:rPr>
              <w:fldChar w:fldCharType="separate"/>
            </w:r>
            <w:r w:rsidR="00446E09">
              <w:rPr>
                <w:noProof/>
                <w:webHidden/>
              </w:rPr>
              <w:t>37</w:t>
            </w:r>
            <w:r w:rsidR="00446E09">
              <w:rPr>
                <w:noProof/>
                <w:webHidden/>
              </w:rPr>
              <w:fldChar w:fldCharType="end"/>
            </w:r>
          </w:hyperlink>
        </w:p>
        <w:p w14:paraId="7349237D" w14:textId="77777777" w:rsidR="00446E09" w:rsidRDefault="007D072E">
          <w:pPr>
            <w:pStyle w:val="11"/>
            <w:tabs>
              <w:tab w:val="right" w:leader="dot" w:pos="9628"/>
            </w:tabs>
            <w:rPr>
              <w:rFonts w:asciiTheme="minorHAnsi" w:eastAsiaTheme="minorEastAsia" w:hAnsiTheme="minorHAnsi" w:cstheme="minorBidi"/>
              <w:noProof/>
              <w:kern w:val="2"/>
              <w:sz w:val="21"/>
              <w:lang w:val="en-US" w:eastAsia="zh-CN"/>
            </w:rPr>
          </w:pPr>
          <w:hyperlink w:anchor="_Toc390215567" w:history="1">
            <w:r w:rsidR="00446E09" w:rsidRPr="00DE73E3">
              <w:rPr>
                <w:rStyle w:val="ab"/>
                <w:rFonts w:ascii="Times New Roman" w:hAnsi="Times New Roman"/>
                <w:noProof/>
                <w:lang w:eastAsia="zh-CN"/>
              </w:rPr>
              <w:t>2.2. Разработка автоматических регуляторов</w:t>
            </w:r>
            <w:r w:rsidR="00446E09">
              <w:rPr>
                <w:noProof/>
                <w:webHidden/>
              </w:rPr>
              <w:tab/>
            </w:r>
            <w:r w:rsidR="00446E09">
              <w:rPr>
                <w:noProof/>
                <w:webHidden/>
              </w:rPr>
              <w:fldChar w:fldCharType="begin"/>
            </w:r>
            <w:r w:rsidR="00446E09">
              <w:rPr>
                <w:noProof/>
                <w:webHidden/>
              </w:rPr>
              <w:instrText xml:space="preserve"> PAGEREF _Toc390215567 \h </w:instrText>
            </w:r>
            <w:r w:rsidR="00446E09">
              <w:rPr>
                <w:noProof/>
                <w:webHidden/>
              </w:rPr>
            </w:r>
            <w:r w:rsidR="00446E09">
              <w:rPr>
                <w:noProof/>
                <w:webHidden/>
              </w:rPr>
              <w:fldChar w:fldCharType="separate"/>
            </w:r>
            <w:r w:rsidR="00446E09">
              <w:rPr>
                <w:noProof/>
                <w:webHidden/>
              </w:rPr>
              <w:t>39</w:t>
            </w:r>
            <w:r w:rsidR="00446E09">
              <w:rPr>
                <w:noProof/>
                <w:webHidden/>
              </w:rPr>
              <w:fldChar w:fldCharType="end"/>
            </w:r>
          </w:hyperlink>
        </w:p>
        <w:p w14:paraId="57E374C9" w14:textId="77777777" w:rsidR="00446E09" w:rsidRDefault="007D072E">
          <w:pPr>
            <w:pStyle w:val="11"/>
            <w:tabs>
              <w:tab w:val="right" w:leader="dot" w:pos="9628"/>
            </w:tabs>
            <w:rPr>
              <w:rFonts w:asciiTheme="minorHAnsi" w:eastAsiaTheme="minorEastAsia" w:hAnsiTheme="minorHAnsi" w:cstheme="minorBidi"/>
              <w:noProof/>
              <w:kern w:val="2"/>
              <w:sz w:val="21"/>
              <w:lang w:val="en-US" w:eastAsia="zh-CN"/>
            </w:rPr>
          </w:pPr>
          <w:hyperlink w:anchor="_Toc390215568" w:history="1">
            <w:r w:rsidR="00446E09" w:rsidRPr="00DE73E3">
              <w:rPr>
                <w:rStyle w:val="ab"/>
                <w:rFonts w:ascii="Times New Roman" w:hAnsi="Times New Roman"/>
                <w:noProof/>
                <w:lang w:eastAsia="zh-CN"/>
              </w:rPr>
              <w:t>2.2.1. Алгоритмы разрабатываемых регуляторов</w:t>
            </w:r>
            <w:r w:rsidR="00446E09">
              <w:rPr>
                <w:noProof/>
                <w:webHidden/>
              </w:rPr>
              <w:tab/>
            </w:r>
            <w:r w:rsidR="00446E09">
              <w:rPr>
                <w:noProof/>
                <w:webHidden/>
              </w:rPr>
              <w:fldChar w:fldCharType="begin"/>
            </w:r>
            <w:r w:rsidR="00446E09">
              <w:rPr>
                <w:noProof/>
                <w:webHidden/>
              </w:rPr>
              <w:instrText xml:space="preserve"> PAGEREF _Toc390215568 \h </w:instrText>
            </w:r>
            <w:r w:rsidR="00446E09">
              <w:rPr>
                <w:noProof/>
                <w:webHidden/>
              </w:rPr>
            </w:r>
            <w:r w:rsidR="00446E09">
              <w:rPr>
                <w:noProof/>
                <w:webHidden/>
              </w:rPr>
              <w:fldChar w:fldCharType="separate"/>
            </w:r>
            <w:r w:rsidR="00446E09">
              <w:rPr>
                <w:noProof/>
                <w:webHidden/>
              </w:rPr>
              <w:t>40</w:t>
            </w:r>
            <w:r w:rsidR="00446E09">
              <w:rPr>
                <w:noProof/>
                <w:webHidden/>
              </w:rPr>
              <w:fldChar w:fldCharType="end"/>
            </w:r>
          </w:hyperlink>
        </w:p>
        <w:p w14:paraId="4C041EF5" w14:textId="77777777" w:rsidR="00446E09" w:rsidRDefault="007D072E">
          <w:pPr>
            <w:pStyle w:val="11"/>
            <w:tabs>
              <w:tab w:val="right" w:leader="dot" w:pos="9628"/>
            </w:tabs>
            <w:rPr>
              <w:rFonts w:asciiTheme="minorHAnsi" w:eastAsiaTheme="minorEastAsia" w:hAnsiTheme="minorHAnsi" w:cstheme="minorBidi"/>
              <w:noProof/>
              <w:kern w:val="2"/>
              <w:sz w:val="21"/>
              <w:lang w:val="en-US" w:eastAsia="zh-CN"/>
            </w:rPr>
          </w:pPr>
          <w:hyperlink w:anchor="_Toc390215569" w:history="1">
            <w:r w:rsidR="00446E09" w:rsidRPr="00DE73E3">
              <w:rPr>
                <w:rStyle w:val="ab"/>
                <w:rFonts w:ascii="Times New Roman" w:hAnsi="Times New Roman"/>
                <w:noProof/>
                <w:lang w:eastAsia="zh-CN"/>
              </w:rPr>
              <w:t>2.2.2. Реализация автоматических регуляторов</w:t>
            </w:r>
            <w:r w:rsidR="00446E09">
              <w:rPr>
                <w:noProof/>
                <w:webHidden/>
              </w:rPr>
              <w:tab/>
            </w:r>
            <w:r w:rsidR="00446E09">
              <w:rPr>
                <w:noProof/>
                <w:webHidden/>
              </w:rPr>
              <w:fldChar w:fldCharType="begin"/>
            </w:r>
            <w:r w:rsidR="00446E09">
              <w:rPr>
                <w:noProof/>
                <w:webHidden/>
              </w:rPr>
              <w:instrText xml:space="preserve"> PAGEREF _Toc390215569 \h </w:instrText>
            </w:r>
            <w:r w:rsidR="00446E09">
              <w:rPr>
                <w:noProof/>
                <w:webHidden/>
              </w:rPr>
            </w:r>
            <w:r w:rsidR="00446E09">
              <w:rPr>
                <w:noProof/>
                <w:webHidden/>
              </w:rPr>
              <w:fldChar w:fldCharType="separate"/>
            </w:r>
            <w:r w:rsidR="00446E09">
              <w:rPr>
                <w:noProof/>
                <w:webHidden/>
              </w:rPr>
              <w:t>43</w:t>
            </w:r>
            <w:r w:rsidR="00446E09">
              <w:rPr>
                <w:noProof/>
                <w:webHidden/>
              </w:rPr>
              <w:fldChar w:fldCharType="end"/>
            </w:r>
          </w:hyperlink>
        </w:p>
        <w:p w14:paraId="552471F9" w14:textId="77777777" w:rsidR="00446E09" w:rsidRDefault="007D072E">
          <w:pPr>
            <w:pStyle w:val="11"/>
            <w:tabs>
              <w:tab w:val="right" w:leader="dot" w:pos="9628"/>
            </w:tabs>
            <w:rPr>
              <w:rFonts w:asciiTheme="minorHAnsi" w:eastAsiaTheme="minorEastAsia" w:hAnsiTheme="minorHAnsi" w:cstheme="minorBidi"/>
              <w:noProof/>
              <w:kern w:val="2"/>
              <w:sz w:val="21"/>
              <w:lang w:val="en-US" w:eastAsia="zh-CN"/>
            </w:rPr>
          </w:pPr>
          <w:hyperlink w:anchor="_Toc390215570" w:history="1">
            <w:r w:rsidR="00446E09" w:rsidRPr="00DE73E3">
              <w:rPr>
                <w:rStyle w:val="ab"/>
                <w:rFonts w:ascii="Times New Roman" w:hAnsi="Times New Roman"/>
                <w:noProof/>
                <w:lang w:eastAsia="zh-CN"/>
              </w:rPr>
              <w:t>2.2.3. Настройка параметров a1, a2 и a3</w:t>
            </w:r>
            <w:r w:rsidR="00446E09">
              <w:rPr>
                <w:noProof/>
                <w:webHidden/>
              </w:rPr>
              <w:tab/>
            </w:r>
            <w:r w:rsidR="00446E09">
              <w:rPr>
                <w:noProof/>
                <w:webHidden/>
              </w:rPr>
              <w:fldChar w:fldCharType="begin"/>
            </w:r>
            <w:r w:rsidR="00446E09">
              <w:rPr>
                <w:noProof/>
                <w:webHidden/>
              </w:rPr>
              <w:instrText xml:space="preserve"> PAGEREF _Toc390215570 \h </w:instrText>
            </w:r>
            <w:r w:rsidR="00446E09">
              <w:rPr>
                <w:noProof/>
                <w:webHidden/>
              </w:rPr>
            </w:r>
            <w:r w:rsidR="00446E09">
              <w:rPr>
                <w:noProof/>
                <w:webHidden/>
              </w:rPr>
              <w:fldChar w:fldCharType="separate"/>
            </w:r>
            <w:r w:rsidR="00446E09">
              <w:rPr>
                <w:noProof/>
                <w:webHidden/>
              </w:rPr>
              <w:t>45</w:t>
            </w:r>
            <w:r w:rsidR="00446E09">
              <w:rPr>
                <w:noProof/>
                <w:webHidden/>
              </w:rPr>
              <w:fldChar w:fldCharType="end"/>
            </w:r>
          </w:hyperlink>
        </w:p>
        <w:p w14:paraId="7235368B" w14:textId="77777777" w:rsidR="00446E09" w:rsidRDefault="007D072E">
          <w:pPr>
            <w:pStyle w:val="11"/>
            <w:tabs>
              <w:tab w:val="right" w:leader="dot" w:pos="9628"/>
            </w:tabs>
            <w:rPr>
              <w:rFonts w:asciiTheme="minorHAnsi" w:eastAsiaTheme="minorEastAsia" w:hAnsiTheme="minorHAnsi" w:cstheme="minorBidi"/>
              <w:noProof/>
              <w:kern w:val="2"/>
              <w:sz w:val="21"/>
              <w:lang w:val="en-US" w:eastAsia="zh-CN"/>
            </w:rPr>
          </w:pPr>
          <w:hyperlink w:anchor="_Toc390215571" w:history="1">
            <w:r w:rsidR="00446E09" w:rsidRPr="00DE73E3">
              <w:rPr>
                <w:rStyle w:val="ab"/>
                <w:rFonts w:ascii="Times New Roman" w:hAnsi="Times New Roman"/>
                <w:noProof/>
                <w:lang w:eastAsia="zh-CN"/>
              </w:rPr>
              <w:t>2.2.2.4. Выбор оптимального типа регулятора</w:t>
            </w:r>
            <w:r w:rsidR="00446E09">
              <w:rPr>
                <w:noProof/>
                <w:webHidden/>
              </w:rPr>
              <w:tab/>
            </w:r>
            <w:r w:rsidR="00446E09">
              <w:rPr>
                <w:noProof/>
                <w:webHidden/>
              </w:rPr>
              <w:fldChar w:fldCharType="begin"/>
            </w:r>
            <w:r w:rsidR="00446E09">
              <w:rPr>
                <w:noProof/>
                <w:webHidden/>
              </w:rPr>
              <w:instrText xml:space="preserve"> PAGEREF _Toc390215571 \h </w:instrText>
            </w:r>
            <w:r w:rsidR="00446E09">
              <w:rPr>
                <w:noProof/>
                <w:webHidden/>
              </w:rPr>
            </w:r>
            <w:r w:rsidR="00446E09">
              <w:rPr>
                <w:noProof/>
                <w:webHidden/>
              </w:rPr>
              <w:fldChar w:fldCharType="separate"/>
            </w:r>
            <w:r w:rsidR="00446E09">
              <w:rPr>
                <w:noProof/>
                <w:webHidden/>
              </w:rPr>
              <w:t>48</w:t>
            </w:r>
            <w:r w:rsidR="00446E09">
              <w:rPr>
                <w:noProof/>
                <w:webHidden/>
              </w:rPr>
              <w:fldChar w:fldCharType="end"/>
            </w:r>
          </w:hyperlink>
        </w:p>
        <w:p w14:paraId="7E7A7192" w14:textId="77777777" w:rsidR="00446E09" w:rsidRDefault="007D072E">
          <w:pPr>
            <w:pStyle w:val="11"/>
            <w:tabs>
              <w:tab w:val="right" w:leader="dot" w:pos="9628"/>
            </w:tabs>
            <w:rPr>
              <w:rFonts w:asciiTheme="minorHAnsi" w:eastAsiaTheme="minorEastAsia" w:hAnsiTheme="minorHAnsi" w:cstheme="minorBidi"/>
              <w:noProof/>
              <w:kern w:val="2"/>
              <w:sz w:val="21"/>
              <w:lang w:val="en-US" w:eastAsia="zh-CN"/>
            </w:rPr>
          </w:pPr>
          <w:hyperlink w:anchor="_Toc390215572" w:history="1">
            <w:r w:rsidR="00446E09" w:rsidRPr="00DE73E3">
              <w:rPr>
                <w:rStyle w:val="ab"/>
                <w:rFonts w:ascii="Times New Roman" w:hAnsi="Times New Roman"/>
                <w:noProof/>
                <w:lang w:eastAsia="zh-CN"/>
              </w:rPr>
              <w:t>2.3. Апробация СТ на основе созданного ПИД-регулятора</w:t>
            </w:r>
            <w:r w:rsidR="00446E09">
              <w:rPr>
                <w:noProof/>
                <w:webHidden/>
              </w:rPr>
              <w:tab/>
            </w:r>
            <w:r w:rsidR="00446E09">
              <w:rPr>
                <w:noProof/>
                <w:webHidden/>
              </w:rPr>
              <w:fldChar w:fldCharType="begin"/>
            </w:r>
            <w:r w:rsidR="00446E09">
              <w:rPr>
                <w:noProof/>
                <w:webHidden/>
              </w:rPr>
              <w:instrText xml:space="preserve"> PAGEREF _Toc390215572 \h </w:instrText>
            </w:r>
            <w:r w:rsidR="00446E09">
              <w:rPr>
                <w:noProof/>
                <w:webHidden/>
              </w:rPr>
            </w:r>
            <w:r w:rsidR="00446E09">
              <w:rPr>
                <w:noProof/>
                <w:webHidden/>
              </w:rPr>
              <w:fldChar w:fldCharType="separate"/>
            </w:r>
            <w:r w:rsidR="00446E09">
              <w:rPr>
                <w:noProof/>
                <w:webHidden/>
              </w:rPr>
              <w:t>50</w:t>
            </w:r>
            <w:r w:rsidR="00446E09">
              <w:rPr>
                <w:noProof/>
                <w:webHidden/>
              </w:rPr>
              <w:fldChar w:fldCharType="end"/>
            </w:r>
          </w:hyperlink>
        </w:p>
        <w:p w14:paraId="3A63F0A4" w14:textId="77777777" w:rsidR="00446E09" w:rsidRDefault="007D072E">
          <w:pPr>
            <w:pStyle w:val="11"/>
            <w:tabs>
              <w:tab w:val="right" w:leader="dot" w:pos="9628"/>
            </w:tabs>
            <w:rPr>
              <w:rFonts w:asciiTheme="minorHAnsi" w:eastAsiaTheme="minorEastAsia" w:hAnsiTheme="minorHAnsi" w:cstheme="minorBidi"/>
              <w:noProof/>
              <w:kern w:val="2"/>
              <w:sz w:val="21"/>
              <w:lang w:val="en-US" w:eastAsia="zh-CN"/>
            </w:rPr>
          </w:pPr>
          <w:hyperlink w:anchor="_Toc390215573" w:history="1">
            <w:r w:rsidR="00446E09" w:rsidRPr="00DE73E3">
              <w:rPr>
                <w:rStyle w:val="ab"/>
                <w:rFonts w:ascii="Times New Roman" w:hAnsi="Times New Roman"/>
                <w:noProof/>
                <w:lang w:eastAsia="zh-CN"/>
              </w:rPr>
              <w:t>Глава 3.Финансовый менеджмент, ресурсоэффективность и ресурсосбережение</w:t>
            </w:r>
            <w:r w:rsidR="00446E09">
              <w:rPr>
                <w:noProof/>
                <w:webHidden/>
              </w:rPr>
              <w:tab/>
            </w:r>
            <w:r w:rsidR="00446E09">
              <w:rPr>
                <w:noProof/>
                <w:webHidden/>
              </w:rPr>
              <w:fldChar w:fldCharType="begin"/>
            </w:r>
            <w:r w:rsidR="00446E09">
              <w:rPr>
                <w:noProof/>
                <w:webHidden/>
              </w:rPr>
              <w:instrText xml:space="preserve"> PAGEREF _Toc390215573 \h </w:instrText>
            </w:r>
            <w:r w:rsidR="00446E09">
              <w:rPr>
                <w:noProof/>
                <w:webHidden/>
              </w:rPr>
            </w:r>
            <w:r w:rsidR="00446E09">
              <w:rPr>
                <w:noProof/>
                <w:webHidden/>
              </w:rPr>
              <w:fldChar w:fldCharType="separate"/>
            </w:r>
            <w:r w:rsidR="00446E09">
              <w:rPr>
                <w:noProof/>
                <w:webHidden/>
              </w:rPr>
              <w:t>53</w:t>
            </w:r>
            <w:r w:rsidR="00446E09">
              <w:rPr>
                <w:noProof/>
                <w:webHidden/>
              </w:rPr>
              <w:fldChar w:fldCharType="end"/>
            </w:r>
          </w:hyperlink>
        </w:p>
        <w:p w14:paraId="27138E22" w14:textId="77777777" w:rsidR="00446E09" w:rsidRDefault="007D072E">
          <w:pPr>
            <w:pStyle w:val="11"/>
            <w:tabs>
              <w:tab w:val="right" w:leader="dot" w:pos="9628"/>
            </w:tabs>
            <w:rPr>
              <w:rFonts w:asciiTheme="minorHAnsi" w:eastAsiaTheme="minorEastAsia" w:hAnsiTheme="minorHAnsi" w:cstheme="minorBidi"/>
              <w:noProof/>
              <w:kern w:val="2"/>
              <w:sz w:val="21"/>
              <w:lang w:val="en-US" w:eastAsia="zh-CN"/>
            </w:rPr>
          </w:pPr>
          <w:hyperlink w:anchor="_Toc390215574" w:history="1">
            <w:r w:rsidR="00446E09" w:rsidRPr="00DE73E3">
              <w:rPr>
                <w:rStyle w:val="ab"/>
                <w:rFonts w:ascii="Times New Roman" w:hAnsi="Times New Roman"/>
                <w:noProof/>
                <w:lang w:eastAsia="zh-CN"/>
              </w:rPr>
              <w:t>3.1. Потенциальные потребители результатов исследования</w:t>
            </w:r>
            <w:r w:rsidR="00446E09">
              <w:rPr>
                <w:noProof/>
                <w:webHidden/>
              </w:rPr>
              <w:tab/>
            </w:r>
            <w:r w:rsidR="00446E09">
              <w:rPr>
                <w:noProof/>
                <w:webHidden/>
              </w:rPr>
              <w:fldChar w:fldCharType="begin"/>
            </w:r>
            <w:r w:rsidR="00446E09">
              <w:rPr>
                <w:noProof/>
                <w:webHidden/>
              </w:rPr>
              <w:instrText xml:space="preserve"> PAGEREF _Toc390215574 \h </w:instrText>
            </w:r>
            <w:r w:rsidR="00446E09">
              <w:rPr>
                <w:noProof/>
                <w:webHidden/>
              </w:rPr>
            </w:r>
            <w:r w:rsidR="00446E09">
              <w:rPr>
                <w:noProof/>
                <w:webHidden/>
              </w:rPr>
              <w:fldChar w:fldCharType="separate"/>
            </w:r>
            <w:r w:rsidR="00446E09">
              <w:rPr>
                <w:noProof/>
                <w:webHidden/>
              </w:rPr>
              <w:t>53</w:t>
            </w:r>
            <w:r w:rsidR="00446E09">
              <w:rPr>
                <w:noProof/>
                <w:webHidden/>
              </w:rPr>
              <w:fldChar w:fldCharType="end"/>
            </w:r>
          </w:hyperlink>
        </w:p>
        <w:p w14:paraId="34407DED" w14:textId="77777777" w:rsidR="00446E09" w:rsidRDefault="007D072E">
          <w:pPr>
            <w:pStyle w:val="11"/>
            <w:tabs>
              <w:tab w:val="right" w:leader="dot" w:pos="9628"/>
            </w:tabs>
            <w:rPr>
              <w:rFonts w:asciiTheme="minorHAnsi" w:eastAsiaTheme="minorEastAsia" w:hAnsiTheme="minorHAnsi" w:cstheme="minorBidi"/>
              <w:noProof/>
              <w:kern w:val="2"/>
              <w:sz w:val="21"/>
              <w:lang w:val="en-US" w:eastAsia="zh-CN"/>
            </w:rPr>
          </w:pPr>
          <w:hyperlink w:anchor="_Toc390215575" w:history="1">
            <w:r w:rsidR="00446E09" w:rsidRPr="00DE73E3">
              <w:rPr>
                <w:rStyle w:val="ab"/>
                <w:rFonts w:ascii="Times New Roman" w:hAnsi="Times New Roman"/>
                <w:noProof/>
                <w:lang w:eastAsia="zh-CN"/>
              </w:rPr>
              <w:t>3.2. Планирование научно-исследовательских работ</w:t>
            </w:r>
            <w:r w:rsidR="00446E09">
              <w:rPr>
                <w:noProof/>
                <w:webHidden/>
              </w:rPr>
              <w:tab/>
            </w:r>
            <w:r w:rsidR="00446E09">
              <w:rPr>
                <w:noProof/>
                <w:webHidden/>
              </w:rPr>
              <w:fldChar w:fldCharType="begin"/>
            </w:r>
            <w:r w:rsidR="00446E09">
              <w:rPr>
                <w:noProof/>
                <w:webHidden/>
              </w:rPr>
              <w:instrText xml:space="preserve"> PAGEREF _Toc390215575 \h </w:instrText>
            </w:r>
            <w:r w:rsidR="00446E09">
              <w:rPr>
                <w:noProof/>
                <w:webHidden/>
              </w:rPr>
            </w:r>
            <w:r w:rsidR="00446E09">
              <w:rPr>
                <w:noProof/>
                <w:webHidden/>
              </w:rPr>
              <w:fldChar w:fldCharType="separate"/>
            </w:r>
            <w:r w:rsidR="00446E09">
              <w:rPr>
                <w:noProof/>
                <w:webHidden/>
              </w:rPr>
              <w:t>54</w:t>
            </w:r>
            <w:r w:rsidR="00446E09">
              <w:rPr>
                <w:noProof/>
                <w:webHidden/>
              </w:rPr>
              <w:fldChar w:fldCharType="end"/>
            </w:r>
          </w:hyperlink>
        </w:p>
        <w:p w14:paraId="292BC331" w14:textId="77777777" w:rsidR="00446E09" w:rsidRDefault="007D072E">
          <w:pPr>
            <w:pStyle w:val="11"/>
            <w:tabs>
              <w:tab w:val="right" w:leader="dot" w:pos="9628"/>
            </w:tabs>
            <w:rPr>
              <w:rFonts w:asciiTheme="minorHAnsi" w:eastAsiaTheme="minorEastAsia" w:hAnsiTheme="minorHAnsi" w:cstheme="minorBidi"/>
              <w:noProof/>
              <w:kern w:val="2"/>
              <w:sz w:val="21"/>
              <w:lang w:val="en-US" w:eastAsia="zh-CN"/>
            </w:rPr>
          </w:pPr>
          <w:hyperlink w:anchor="_Toc390215576" w:history="1">
            <w:r w:rsidR="00446E09" w:rsidRPr="00DE73E3">
              <w:rPr>
                <w:rStyle w:val="ab"/>
                <w:rFonts w:ascii="Times New Roman" w:hAnsi="Times New Roman"/>
                <w:noProof/>
                <w:lang w:eastAsia="zh-CN"/>
              </w:rPr>
              <w:t>3.3. Определение трудоемкости выполнения работ</w:t>
            </w:r>
            <w:r w:rsidR="00446E09">
              <w:rPr>
                <w:noProof/>
                <w:webHidden/>
              </w:rPr>
              <w:tab/>
            </w:r>
            <w:r w:rsidR="00446E09">
              <w:rPr>
                <w:noProof/>
                <w:webHidden/>
              </w:rPr>
              <w:fldChar w:fldCharType="begin"/>
            </w:r>
            <w:r w:rsidR="00446E09">
              <w:rPr>
                <w:noProof/>
                <w:webHidden/>
              </w:rPr>
              <w:instrText xml:space="preserve"> PAGEREF _Toc390215576 \h </w:instrText>
            </w:r>
            <w:r w:rsidR="00446E09">
              <w:rPr>
                <w:noProof/>
                <w:webHidden/>
              </w:rPr>
            </w:r>
            <w:r w:rsidR="00446E09">
              <w:rPr>
                <w:noProof/>
                <w:webHidden/>
              </w:rPr>
              <w:fldChar w:fldCharType="separate"/>
            </w:r>
            <w:r w:rsidR="00446E09">
              <w:rPr>
                <w:noProof/>
                <w:webHidden/>
              </w:rPr>
              <w:t>55</w:t>
            </w:r>
            <w:r w:rsidR="00446E09">
              <w:rPr>
                <w:noProof/>
                <w:webHidden/>
              </w:rPr>
              <w:fldChar w:fldCharType="end"/>
            </w:r>
          </w:hyperlink>
        </w:p>
        <w:p w14:paraId="0EEBFD54" w14:textId="77777777" w:rsidR="00446E09" w:rsidRDefault="007D072E">
          <w:pPr>
            <w:pStyle w:val="11"/>
            <w:tabs>
              <w:tab w:val="right" w:leader="dot" w:pos="9628"/>
            </w:tabs>
            <w:rPr>
              <w:rFonts w:asciiTheme="minorHAnsi" w:eastAsiaTheme="minorEastAsia" w:hAnsiTheme="minorHAnsi" w:cstheme="minorBidi"/>
              <w:noProof/>
              <w:kern w:val="2"/>
              <w:sz w:val="21"/>
              <w:lang w:val="en-US" w:eastAsia="zh-CN"/>
            </w:rPr>
          </w:pPr>
          <w:hyperlink w:anchor="_Toc390215577" w:history="1">
            <w:r w:rsidR="00446E09" w:rsidRPr="00DE73E3">
              <w:rPr>
                <w:rStyle w:val="ab"/>
                <w:rFonts w:ascii="Times New Roman" w:hAnsi="Times New Roman"/>
                <w:noProof/>
                <w:lang w:eastAsia="zh-CN"/>
              </w:rPr>
              <w:t>3.4. Разработка графика проведения научного исследования</w:t>
            </w:r>
            <w:r w:rsidR="00446E09">
              <w:rPr>
                <w:noProof/>
                <w:webHidden/>
              </w:rPr>
              <w:tab/>
            </w:r>
            <w:r w:rsidR="00446E09">
              <w:rPr>
                <w:noProof/>
                <w:webHidden/>
              </w:rPr>
              <w:fldChar w:fldCharType="begin"/>
            </w:r>
            <w:r w:rsidR="00446E09">
              <w:rPr>
                <w:noProof/>
                <w:webHidden/>
              </w:rPr>
              <w:instrText xml:space="preserve"> PAGEREF _Toc390215577 \h </w:instrText>
            </w:r>
            <w:r w:rsidR="00446E09">
              <w:rPr>
                <w:noProof/>
                <w:webHidden/>
              </w:rPr>
            </w:r>
            <w:r w:rsidR="00446E09">
              <w:rPr>
                <w:noProof/>
                <w:webHidden/>
              </w:rPr>
              <w:fldChar w:fldCharType="separate"/>
            </w:r>
            <w:r w:rsidR="00446E09">
              <w:rPr>
                <w:noProof/>
                <w:webHidden/>
              </w:rPr>
              <w:t>57</w:t>
            </w:r>
            <w:r w:rsidR="00446E09">
              <w:rPr>
                <w:noProof/>
                <w:webHidden/>
              </w:rPr>
              <w:fldChar w:fldCharType="end"/>
            </w:r>
          </w:hyperlink>
        </w:p>
        <w:p w14:paraId="0E6240C8" w14:textId="77777777" w:rsidR="00446E09" w:rsidRDefault="007D072E">
          <w:pPr>
            <w:pStyle w:val="11"/>
            <w:tabs>
              <w:tab w:val="right" w:leader="dot" w:pos="9628"/>
            </w:tabs>
            <w:rPr>
              <w:rFonts w:asciiTheme="minorHAnsi" w:eastAsiaTheme="minorEastAsia" w:hAnsiTheme="minorHAnsi" w:cstheme="minorBidi"/>
              <w:noProof/>
              <w:kern w:val="2"/>
              <w:sz w:val="21"/>
              <w:lang w:val="en-US" w:eastAsia="zh-CN"/>
            </w:rPr>
          </w:pPr>
          <w:hyperlink w:anchor="_Toc390215578" w:history="1">
            <w:r w:rsidR="00446E09" w:rsidRPr="00DE73E3">
              <w:rPr>
                <w:rStyle w:val="ab"/>
                <w:rFonts w:ascii="Times New Roman" w:hAnsi="Times New Roman"/>
                <w:noProof/>
                <w:lang w:eastAsia="zh-CN"/>
              </w:rPr>
              <w:t>3.5. Бюджет научно-технического исследования</w:t>
            </w:r>
            <w:r w:rsidR="00446E09">
              <w:rPr>
                <w:noProof/>
                <w:webHidden/>
              </w:rPr>
              <w:tab/>
            </w:r>
            <w:r w:rsidR="00446E09">
              <w:rPr>
                <w:noProof/>
                <w:webHidden/>
              </w:rPr>
              <w:fldChar w:fldCharType="begin"/>
            </w:r>
            <w:r w:rsidR="00446E09">
              <w:rPr>
                <w:noProof/>
                <w:webHidden/>
              </w:rPr>
              <w:instrText xml:space="preserve"> PAGEREF _Toc390215578 \h </w:instrText>
            </w:r>
            <w:r w:rsidR="00446E09">
              <w:rPr>
                <w:noProof/>
                <w:webHidden/>
              </w:rPr>
            </w:r>
            <w:r w:rsidR="00446E09">
              <w:rPr>
                <w:noProof/>
                <w:webHidden/>
              </w:rPr>
              <w:fldChar w:fldCharType="separate"/>
            </w:r>
            <w:r w:rsidR="00446E09">
              <w:rPr>
                <w:noProof/>
                <w:webHidden/>
              </w:rPr>
              <w:t>60</w:t>
            </w:r>
            <w:r w:rsidR="00446E09">
              <w:rPr>
                <w:noProof/>
                <w:webHidden/>
              </w:rPr>
              <w:fldChar w:fldCharType="end"/>
            </w:r>
          </w:hyperlink>
        </w:p>
        <w:p w14:paraId="6A5BF426" w14:textId="77777777" w:rsidR="00446E09" w:rsidRDefault="007D072E">
          <w:pPr>
            <w:pStyle w:val="11"/>
            <w:tabs>
              <w:tab w:val="right" w:leader="dot" w:pos="9628"/>
            </w:tabs>
            <w:rPr>
              <w:rFonts w:asciiTheme="minorHAnsi" w:eastAsiaTheme="minorEastAsia" w:hAnsiTheme="minorHAnsi" w:cstheme="minorBidi"/>
              <w:noProof/>
              <w:kern w:val="2"/>
              <w:sz w:val="21"/>
              <w:lang w:val="en-US" w:eastAsia="zh-CN"/>
            </w:rPr>
          </w:pPr>
          <w:hyperlink w:anchor="_Toc390215579" w:history="1">
            <w:r w:rsidR="00446E09" w:rsidRPr="00DE73E3">
              <w:rPr>
                <w:rStyle w:val="ab"/>
                <w:rFonts w:ascii="Times New Roman" w:hAnsi="Times New Roman"/>
                <w:noProof/>
                <w:lang w:eastAsia="zh-CN"/>
              </w:rPr>
              <w:t>Глава 4. Социальная ответственность</w:t>
            </w:r>
            <w:r w:rsidR="00446E09">
              <w:rPr>
                <w:noProof/>
                <w:webHidden/>
              </w:rPr>
              <w:tab/>
            </w:r>
            <w:r w:rsidR="00446E09">
              <w:rPr>
                <w:noProof/>
                <w:webHidden/>
              </w:rPr>
              <w:fldChar w:fldCharType="begin"/>
            </w:r>
            <w:r w:rsidR="00446E09">
              <w:rPr>
                <w:noProof/>
                <w:webHidden/>
              </w:rPr>
              <w:instrText xml:space="preserve"> PAGEREF _Toc390215579 \h </w:instrText>
            </w:r>
            <w:r w:rsidR="00446E09">
              <w:rPr>
                <w:noProof/>
                <w:webHidden/>
              </w:rPr>
            </w:r>
            <w:r w:rsidR="00446E09">
              <w:rPr>
                <w:noProof/>
                <w:webHidden/>
              </w:rPr>
              <w:fldChar w:fldCharType="separate"/>
            </w:r>
            <w:r w:rsidR="00446E09">
              <w:rPr>
                <w:noProof/>
                <w:webHidden/>
              </w:rPr>
              <w:t>65</w:t>
            </w:r>
            <w:r w:rsidR="00446E09">
              <w:rPr>
                <w:noProof/>
                <w:webHidden/>
              </w:rPr>
              <w:fldChar w:fldCharType="end"/>
            </w:r>
          </w:hyperlink>
        </w:p>
        <w:p w14:paraId="64B2382F" w14:textId="77777777" w:rsidR="00446E09" w:rsidRDefault="007D072E">
          <w:pPr>
            <w:pStyle w:val="11"/>
            <w:tabs>
              <w:tab w:val="right" w:leader="dot" w:pos="9628"/>
            </w:tabs>
            <w:rPr>
              <w:rFonts w:asciiTheme="minorHAnsi" w:eastAsiaTheme="minorEastAsia" w:hAnsiTheme="minorHAnsi" w:cstheme="minorBidi"/>
              <w:noProof/>
              <w:kern w:val="2"/>
              <w:sz w:val="21"/>
              <w:lang w:val="en-US" w:eastAsia="zh-CN"/>
            </w:rPr>
          </w:pPr>
          <w:hyperlink w:anchor="_Toc390215580" w:history="1">
            <w:r w:rsidR="00446E09" w:rsidRPr="00DE73E3">
              <w:rPr>
                <w:rStyle w:val="ab"/>
                <w:rFonts w:ascii="Times New Roman" w:hAnsi="Times New Roman"/>
                <w:noProof/>
                <w:lang w:eastAsia="zh-CN"/>
              </w:rPr>
              <w:t>4.1. Техногенная безопасность</w:t>
            </w:r>
            <w:r w:rsidR="00446E09">
              <w:rPr>
                <w:noProof/>
                <w:webHidden/>
              </w:rPr>
              <w:tab/>
            </w:r>
            <w:r w:rsidR="00446E09">
              <w:rPr>
                <w:noProof/>
                <w:webHidden/>
              </w:rPr>
              <w:fldChar w:fldCharType="begin"/>
            </w:r>
            <w:r w:rsidR="00446E09">
              <w:rPr>
                <w:noProof/>
                <w:webHidden/>
              </w:rPr>
              <w:instrText xml:space="preserve"> PAGEREF _Toc390215580 \h </w:instrText>
            </w:r>
            <w:r w:rsidR="00446E09">
              <w:rPr>
                <w:noProof/>
                <w:webHidden/>
              </w:rPr>
            </w:r>
            <w:r w:rsidR="00446E09">
              <w:rPr>
                <w:noProof/>
                <w:webHidden/>
              </w:rPr>
              <w:fldChar w:fldCharType="separate"/>
            </w:r>
            <w:r w:rsidR="00446E09">
              <w:rPr>
                <w:noProof/>
                <w:webHidden/>
              </w:rPr>
              <w:t>65</w:t>
            </w:r>
            <w:r w:rsidR="00446E09">
              <w:rPr>
                <w:noProof/>
                <w:webHidden/>
              </w:rPr>
              <w:fldChar w:fldCharType="end"/>
            </w:r>
          </w:hyperlink>
        </w:p>
        <w:p w14:paraId="24224FDF" w14:textId="77777777" w:rsidR="00446E09" w:rsidRDefault="007D072E">
          <w:pPr>
            <w:pStyle w:val="11"/>
            <w:tabs>
              <w:tab w:val="right" w:leader="dot" w:pos="9628"/>
            </w:tabs>
            <w:rPr>
              <w:rFonts w:asciiTheme="minorHAnsi" w:eastAsiaTheme="minorEastAsia" w:hAnsiTheme="minorHAnsi" w:cstheme="minorBidi"/>
              <w:noProof/>
              <w:kern w:val="2"/>
              <w:sz w:val="21"/>
              <w:lang w:val="en-US" w:eastAsia="zh-CN"/>
            </w:rPr>
          </w:pPr>
          <w:hyperlink w:anchor="_Toc390215581" w:history="1">
            <w:r w:rsidR="00446E09" w:rsidRPr="00DE73E3">
              <w:rPr>
                <w:rStyle w:val="ab"/>
                <w:rFonts w:ascii="Times New Roman" w:hAnsi="Times New Roman"/>
                <w:noProof/>
                <w:lang w:eastAsia="zh-CN"/>
              </w:rPr>
              <w:t>4.2. Организационные мероприятия обеспечения безопасности</w:t>
            </w:r>
            <w:r w:rsidR="00446E09">
              <w:rPr>
                <w:noProof/>
                <w:webHidden/>
              </w:rPr>
              <w:tab/>
            </w:r>
            <w:r w:rsidR="00446E09">
              <w:rPr>
                <w:noProof/>
                <w:webHidden/>
              </w:rPr>
              <w:fldChar w:fldCharType="begin"/>
            </w:r>
            <w:r w:rsidR="00446E09">
              <w:rPr>
                <w:noProof/>
                <w:webHidden/>
              </w:rPr>
              <w:instrText xml:space="preserve"> PAGEREF _Toc390215581 \h </w:instrText>
            </w:r>
            <w:r w:rsidR="00446E09">
              <w:rPr>
                <w:noProof/>
                <w:webHidden/>
              </w:rPr>
            </w:r>
            <w:r w:rsidR="00446E09">
              <w:rPr>
                <w:noProof/>
                <w:webHidden/>
              </w:rPr>
              <w:fldChar w:fldCharType="separate"/>
            </w:r>
            <w:r w:rsidR="00446E09">
              <w:rPr>
                <w:noProof/>
                <w:webHidden/>
              </w:rPr>
              <w:t>68</w:t>
            </w:r>
            <w:r w:rsidR="00446E09">
              <w:rPr>
                <w:noProof/>
                <w:webHidden/>
              </w:rPr>
              <w:fldChar w:fldCharType="end"/>
            </w:r>
          </w:hyperlink>
        </w:p>
        <w:p w14:paraId="535EEDF6" w14:textId="77777777" w:rsidR="00446E09" w:rsidRDefault="007D072E">
          <w:pPr>
            <w:pStyle w:val="11"/>
            <w:tabs>
              <w:tab w:val="right" w:leader="dot" w:pos="9628"/>
            </w:tabs>
            <w:rPr>
              <w:rFonts w:asciiTheme="minorHAnsi" w:eastAsiaTheme="minorEastAsia" w:hAnsiTheme="minorHAnsi" w:cstheme="minorBidi"/>
              <w:noProof/>
              <w:kern w:val="2"/>
              <w:sz w:val="21"/>
              <w:lang w:val="en-US" w:eastAsia="zh-CN"/>
            </w:rPr>
          </w:pPr>
          <w:hyperlink w:anchor="_Toc390215582" w:history="1">
            <w:r w:rsidR="00446E09" w:rsidRPr="00DE73E3">
              <w:rPr>
                <w:rStyle w:val="ab"/>
                <w:rFonts w:ascii="Times New Roman" w:hAnsi="Times New Roman"/>
                <w:noProof/>
                <w:lang w:eastAsia="zh-CN"/>
              </w:rPr>
              <w:t>4.3. Особенности законодательного регулирования проектных решений</w:t>
            </w:r>
            <w:r w:rsidR="00446E09">
              <w:rPr>
                <w:noProof/>
                <w:webHidden/>
              </w:rPr>
              <w:tab/>
            </w:r>
            <w:r w:rsidR="00446E09">
              <w:rPr>
                <w:noProof/>
                <w:webHidden/>
              </w:rPr>
              <w:fldChar w:fldCharType="begin"/>
            </w:r>
            <w:r w:rsidR="00446E09">
              <w:rPr>
                <w:noProof/>
                <w:webHidden/>
              </w:rPr>
              <w:instrText xml:space="preserve"> PAGEREF _Toc390215582 \h </w:instrText>
            </w:r>
            <w:r w:rsidR="00446E09">
              <w:rPr>
                <w:noProof/>
                <w:webHidden/>
              </w:rPr>
            </w:r>
            <w:r w:rsidR="00446E09">
              <w:rPr>
                <w:noProof/>
                <w:webHidden/>
              </w:rPr>
              <w:fldChar w:fldCharType="separate"/>
            </w:r>
            <w:r w:rsidR="00446E09">
              <w:rPr>
                <w:noProof/>
                <w:webHidden/>
              </w:rPr>
              <w:t>70</w:t>
            </w:r>
            <w:r w:rsidR="00446E09">
              <w:rPr>
                <w:noProof/>
                <w:webHidden/>
              </w:rPr>
              <w:fldChar w:fldCharType="end"/>
            </w:r>
          </w:hyperlink>
        </w:p>
        <w:p w14:paraId="7BDBC8EF" w14:textId="77777777" w:rsidR="00446E09" w:rsidRDefault="007D072E">
          <w:pPr>
            <w:pStyle w:val="11"/>
            <w:tabs>
              <w:tab w:val="right" w:leader="dot" w:pos="9628"/>
            </w:tabs>
            <w:rPr>
              <w:rFonts w:asciiTheme="minorHAnsi" w:eastAsiaTheme="minorEastAsia" w:hAnsiTheme="minorHAnsi" w:cstheme="minorBidi"/>
              <w:noProof/>
              <w:kern w:val="2"/>
              <w:sz w:val="21"/>
              <w:lang w:val="en-US" w:eastAsia="zh-CN"/>
            </w:rPr>
          </w:pPr>
          <w:hyperlink w:anchor="_Toc390215583" w:history="1">
            <w:r w:rsidR="00446E09" w:rsidRPr="00DE73E3">
              <w:rPr>
                <w:rStyle w:val="ab"/>
                <w:rFonts w:ascii="Times New Roman" w:hAnsi="Times New Roman"/>
                <w:noProof/>
                <w:lang w:eastAsia="zh-CN"/>
              </w:rPr>
              <w:t>4.4. Безопасность в чрезвычайных ситуациях</w:t>
            </w:r>
            <w:r w:rsidR="00446E09">
              <w:rPr>
                <w:noProof/>
                <w:webHidden/>
              </w:rPr>
              <w:tab/>
            </w:r>
            <w:r w:rsidR="00446E09">
              <w:rPr>
                <w:noProof/>
                <w:webHidden/>
              </w:rPr>
              <w:fldChar w:fldCharType="begin"/>
            </w:r>
            <w:r w:rsidR="00446E09">
              <w:rPr>
                <w:noProof/>
                <w:webHidden/>
              </w:rPr>
              <w:instrText xml:space="preserve"> PAGEREF _Toc390215583 \h </w:instrText>
            </w:r>
            <w:r w:rsidR="00446E09">
              <w:rPr>
                <w:noProof/>
                <w:webHidden/>
              </w:rPr>
            </w:r>
            <w:r w:rsidR="00446E09">
              <w:rPr>
                <w:noProof/>
                <w:webHidden/>
              </w:rPr>
              <w:fldChar w:fldCharType="separate"/>
            </w:r>
            <w:r w:rsidR="00446E09">
              <w:rPr>
                <w:noProof/>
                <w:webHidden/>
              </w:rPr>
              <w:t>71</w:t>
            </w:r>
            <w:r w:rsidR="00446E09">
              <w:rPr>
                <w:noProof/>
                <w:webHidden/>
              </w:rPr>
              <w:fldChar w:fldCharType="end"/>
            </w:r>
          </w:hyperlink>
        </w:p>
        <w:p w14:paraId="39B87F79" w14:textId="77777777" w:rsidR="00446E09" w:rsidRDefault="007D072E">
          <w:pPr>
            <w:pStyle w:val="11"/>
            <w:tabs>
              <w:tab w:val="right" w:leader="dot" w:pos="9628"/>
            </w:tabs>
            <w:rPr>
              <w:rFonts w:asciiTheme="minorHAnsi" w:eastAsiaTheme="minorEastAsia" w:hAnsiTheme="minorHAnsi" w:cstheme="minorBidi"/>
              <w:noProof/>
              <w:kern w:val="2"/>
              <w:sz w:val="21"/>
              <w:lang w:val="en-US" w:eastAsia="zh-CN"/>
            </w:rPr>
          </w:pPr>
          <w:hyperlink w:anchor="_Toc390215584" w:history="1">
            <w:r w:rsidR="00446E09" w:rsidRPr="00DE73E3">
              <w:rPr>
                <w:rStyle w:val="ab"/>
                <w:rFonts w:ascii="Times New Roman" w:hAnsi="Times New Roman"/>
                <w:noProof/>
                <w:lang w:eastAsia="zh-CN"/>
              </w:rPr>
              <w:t>Заключение</w:t>
            </w:r>
            <w:r w:rsidR="00446E09">
              <w:rPr>
                <w:noProof/>
                <w:webHidden/>
              </w:rPr>
              <w:tab/>
            </w:r>
            <w:r w:rsidR="00446E09">
              <w:rPr>
                <w:noProof/>
                <w:webHidden/>
              </w:rPr>
              <w:fldChar w:fldCharType="begin"/>
            </w:r>
            <w:r w:rsidR="00446E09">
              <w:rPr>
                <w:noProof/>
                <w:webHidden/>
              </w:rPr>
              <w:instrText xml:space="preserve"> PAGEREF _Toc390215584 \h </w:instrText>
            </w:r>
            <w:r w:rsidR="00446E09">
              <w:rPr>
                <w:noProof/>
                <w:webHidden/>
              </w:rPr>
            </w:r>
            <w:r w:rsidR="00446E09">
              <w:rPr>
                <w:noProof/>
                <w:webHidden/>
              </w:rPr>
              <w:fldChar w:fldCharType="separate"/>
            </w:r>
            <w:r w:rsidR="00446E09">
              <w:rPr>
                <w:noProof/>
                <w:webHidden/>
              </w:rPr>
              <w:t>73</w:t>
            </w:r>
            <w:r w:rsidR="00446E09">
              <w:rPr>
                <w:noProof/>
                <w:webHidden/>
              </w:rPr>
              <w:fldChar w:fldCharType="end"/>
            </w:r>
          </w:hyperlink>
        </w:p>
        <w:p w14:paraId="75FF082A" w14:textId="77777777" w:rsidR="00446E09" w:rsidRDefault="007D072E">
          <w:pPr>
            <w:pStyle w:val="11"/>
            <w:tabs>
              <w:tab w:val="right" w:leader="dot" w:pos="9628"/>
            </w:tabs>
            <w:rPr>
              <w:rFonts w:asciiTheme="minorHAnsi" w:eastAsiaTheme="minorEastAsia" w:hAnsiTheme="minorHAnsi" w:cstheme="minorBidi"/>
              <w:noProof/>
              <w:kern w:val="2"/>
              <w:sz w:val="21"/>
              <w:lang w:val="en-US" w:eastAsia="zh-CN"/>
            </w:rPr>
          </w:pPr>
          <w:hyperlink w:anchor="_Toc390215585" w:history="1">
            <w:r w:rsidR="00446E09" w:rsidRPr="00DE73E3">
              <w:rPr>
                <w:rStyle w:val="ab"/>
                <w:rFonts w:ascii="Times New Roman" w:hAnsi="Times New Roman"/>
                <w:noProof/>
                <w:lang w:eastAsia="zh-CN"/>
              </w:rPr>
              <w:t>Список литературы</w:t>
            </w:r>
            <w:r w:rsidR="00446E09">
              <w:rPr>
                <w:noProof/>
                <w:webHidden/>
              </w:rPr>
              <w:tab/>
            </w:r>
            <w:r w:rsidR="00446E09">
              <w:rPr>
                <w:noProof/>
                <w:webHidden/>
              </w:rPr>
              <w:fldChar w:fldCharType="begin"/>
            </w:r>
            <w:r w:rsidR="00446E09">
              <w:rPr>
                <w:noProof/>
                <w:webHidden/>
              </w:rPr>
              <w:instrText xml:space="preserve"> PAGEREF _Toc390215585 \h </w:instrText>
            </w:r>
            <w:r w:rsidR="00446E09">
              <w:rPr>
                <w:noProof/>
                <w:webHidden/>
              </w:rPr>
            </w:r>
            <w:r w:rsidR="00446E09">
              <w:rPr>
                <w:noProof/>
                <w:webHidden/>
              </w:rPr>
              <w:fldChar w:fldCharType="separate"/>
            </w:r>
            <w:r w:rsidR="00446E09">
              <w:rPr>
                <w:noProof/>
                <w:webHidden/>
              </w:rPr>
              <w:t>75</w:t>
            </w:r>
            <w:r w:rsidR="00446E09">
              <w:rPr>
                <w:noProof/>
                <w:webHidden/>
              </w:rPr>
              <w:fldChar w:fldCharType="end"/>
            </w:r>
          </w:hyperlink>
        </w:p>
        <w:p w14:paraId="6B66FCFE" w14:textId="77777777" w:rsidR="006F4202" w:rsidRPr="005B2523" w:rsidRDefault="006F4202" w:rsidP="005B2523">
          <w:pPr>
            <w:spacing w:line="360" w:lineRule="auto"/>
            <w:jc w:val="both"/>
            <w:rPr>
              <w:sz w:val="28"/>
              <w:szCs w:val="28"/>
            </w:rPr>
          </w:pPr>
          <w:r w:rsidRPr="005B2523">
            <w:rPr>
              <w:rFonts w:ascii="Times New Roman" w:hAnsi="Times New Roman"/>
              <w:b/>
              <w:bCs/>
              <w:sz w:val="28"/>
              <w:szCs w:val="28"/>
              <w:lang w:val="zh-CN"/>
            </w:rPr>
            <w:fldChar w:fldCharType="end"/>
          </w:r>
        </w:p>
      </w:sdtContent>
    </w:sdt>
    <w:p w14:paraId="69048CE3" w14:textId="77777777" w:rsidR="00F628FD" w:rsidRPr="00D43F7A" w:rsidRDefault="006F4202" w:rsidP="008C1449">
      <w:pPr>
        <w:spacing w:after="0" w:line="360" w:lineRule="auto"/>
        <w:jc w:val="center"/>
        <w:rPr>
          <w:rFonts w:ascii="Times New Roman" w:hAnsi="Times New Roman"/>
          <w:b/>
          <w:bCs/>
          <w:sz w:val="28"/>
          <w:szCs w:val="28"/>
          <w:lang w:eastAsia="zh-CN"/>
        </w:rPr>
      </w:pPr>
      <w:r>
        <w:rPr>
          <w:rFonts w:ascii="Times New Roman" w:hAnsi="Times New Roman"/>
          <w:color w:val="000000"/>
          <w:sz w:val="28"/>
          <w:szCs w:val="28"/>
        </w:rPr>
        <w:br w:type="page"/>
      </w:r>
      <w:bookmarkStart w:id="0" w:name="_Toc17688"/>
      <w:bookmarkStart w:id="1" w:name="_Toc390039193"/>
      <w:r w:rsidR="00F628FD" w:rsidRPr="00D43F7A">
        <w:rPr>
          <w:rFonts w:ascii="Times New Roman" w:hAnsi="Times New Roman"/>
          <w:b/>
          <w:bCs/>
          <w:sz w:val="28"/>
          <w:szCs w:val="28"/>
          <w:lang w:eastAsia="zh-CN"/>
        </w:rPr>
        <w:lastRenderedPageBreak/>
        <w:t>Введение</w:t>
      </w:r>
      <w:bookmarkEnd w:id="0"/>
      <w:bookmarkEnd w:id="1"/>
    </w:p>
    <w:p w14:paraId="6E9DE0F7" w14:textId="77777777" w:rsidR="00F628FD" w:rsidRDefault="001803AD" w:rsidP="00FA4043">
      <w:pPr>
        <w:pStyle w:val="Default"/>
        <w:tabs>
          <w:tab w:val="left" w:pos="2785"/>
        </w:tabs>
        <w:spacing w:line="360" w:lineRule="auto"/>
        <w:ind w:firstLineChars="152" w:firstLine="426"/>
        <w:jc w:val="both"/>
        <w:rPr>
          <w:sz w:val="28"/>
          <w:szCs w:val="28"/>
          <w:lang w:eastAsia="zh-CN"/>
        </w:rPr>
      </w:pPr>
      <w:r>
        <w:rPr>
          <w:sz w:val="28"/>
          <w:szCs w:val="28"/>
          <w:lang w:eastAsia="zh-CN"/>
        </w:rPr>
        <w:t>И</w:t>
      </w:r>
      <w:r w:rsidR="00F628FD">
        <w:rPr>
          <w:sz w:val="28"/>
          <w:szCs w:val="28"/>
          <w:lang w:eastAsia="zh-CN"/>
        </w:rPr>
        <w:t>звестно,</w:t>
      </w:r>
      <w:r w:rsidR="00F628FD">
        <w:rPr>
          <w:rFonts w:hint="eastAsia"/>
          <w:sz w:val="28"/>
          <w:szCs w:val="28"/>
          <w:lang w:eastAsia="zh-CN"/>
        </w:rPr>
        <w:t xml:space="preserve"> </w:t>
      </w:r>
      <w:r w:rsidR="00F628FD">
        <w:rPr>
          <w:sz w:val="28"/>
          <w:szCs w:val="28"/>
          <w:lang w:eastAsia="zh-CN"/>
        </w:rPr>
        <w:t>что удельное сопротивление металлов увеличивается при</w:t>
      </w:r>
      <w:r w:rsidR="001F3EEF">
        <w:rPr>
          <w:sz w:val="28"/>
          <w:szCs w:val="28"/>
          <w:lang w:eastAsia="zh-CN"/>
        </w:rPr>
        <w:t xml:space="preserve"> их</w:t>
      </w:r>
      <w:r w:rsidR="00F628FD">
        <w:rPr>
          <w:sz w:val="28"/>
          <w:szCs w:val="28"/>
          <w:lang w:eastAsia="zh-CN"/>
        </w:rPr>
        <w:t xml:space="preserve"> нагревании в связи с </w:t>
      </w:r>
      <w:r w:rsidR="00F628FD">
        <w:rPr>
          <w:sz w:val="28"/>
          <w:szCs w:val="28"/>
        </w:rPr>
        <w:t>увеличением скорости колебания узлов кристаллической решетки, рассеивающих свободные электроны</w:t>
      </w:r>
      <w:r w:rsidR="00F628FD">
        <w:rPr>
          <w:sz w:val="28"/>
          <w:szCs w:val="28"/>
          <w:lang w:eastAsia="zh-CN"/>
        </w:rPr>
        <w:t xml:space="preserve">. </w:t>
      </w:r>
      <w:r w:rsidR="001F3EEF">
        <w:rPr>
          <w:sz w:val="28"/>
          <w:szCs w:val="28"/>
          <w:lang w:eastAsia="zh-CN"/>
        </w:rPr>
        <w:t xml:space="preserve">В случае </w:t>
      </w:r>
      <w:r w:rsidR="00F628FD">
        <w:rPr>
          <w:sz w:val="28"/>
          <w:szCs w:val="28"/>
          <w:lang w:eastAsia="zh-CN"/>
        </w:rPr>
        <w:t>электролитов и полупроводников</w:t>
      </w:r>
      <w:r w:rsidR="001F3EEF">
        <w:rPr>
          <w:sz w:val="28"/>
          <w:szCs w:val="28"/>
          <w:lang w:eastAsia="zh-CN"/>
        </w:rPr>
        <w:t xml:space="preserve"> мы наблюдаем обратную ситуацию</w:t>
      </w:r>
      <w:r w:rsidR="00F628FD">
        <w:rPr>
          <w:sz w:val="28"/>
          <w:szCs w:val="28"/>
          <w:lang w:eastAsia="zh-CN"/>
        </w:rPr>
        <w:t xml:space="preserve"> [1]. Причина</w:t>
      </w:r>
      <w:r w:rsidR="001F3EEF">
        <w:rPr>
          <w:sz w:val="28"/>
          <w:szCs w:val="28"/>
          <w:lang w:eastAsia="zh-CN"/>
        </w:rPr>
        <w:t xml:space="preserve"> этого</w:t>
      </w:r>
      <w:r w:rsidR="00F628FD">
        <w:rPr>
          <w:sz w:val="28"/>
          <w:szCs w:val="28"/>
          <w:lang w:eastAsia="zh-CN"/>
        </w:rPr>
        <w:t xml:space="preserve"> состоит в том, что хотя скорость движения атомов этих веществ увеличивается, число свободных электронов или ионов</w:t>
      </w:r>
      <w:r w:rsidR="001F3EEF">
        <w:rPr>
          <w:sz w:val="28"/>
          <w:szCs w:val="28"/>
          <w:lang w:eastAsia="zh-CN"/>
        </w:rPr>
        <w:t>, являющихся носителями заряда,</w:t>
      </w:r>
      <w:r w:rsidR="00F628FD">
        <w:rPr>
          <w:sz w:val="28"/>
          <w:szCs w:val="28"/>
          <w:lang w:eastAsia="zh-CN"/>
        </w:rPr>
        <w:t xml:space="preserve"> в единице </w:t>
      </w:r>
      <w:r w:rsidR="001F3EEF">
        <w:rPr>
          <w:sz w:val="28"/>
          <w:szCs w:val="28"/>
          <w:lang w:eastAsia="zh-CN"/>
        </w:rPr>
        <w:t>объёма</w:t>
      </w:r>
      <w:r w:rsidR="00F628FD">
        <w:rPr>
          <w:sz w:val="28"/>
          <w:szCs w:val="28"/>
          <w:lang w:eastAsia="zh-CN"/>
        </w:rPr>
        <w:t xml:space="preserve"> тоже увеличивается.</w:t>
      </w:r>
    </w:p>
    <w:p w14:paraId="39CC5147" w14:textId="77777777" w:rsidR="00F628FD" w:rsidRDefault="00F628FD" w:rsidP="00FA4043">
      <w:pPr>
        <w:pStyle w:val="Default"/>
        <w:tabs>
          <w:tab w:val="left" w:pos="2785"/>
        </w:tabs>
        <w:spacing w:line="360" w:lineRule="auto"/>
        <w:ind w:firstLineChars="152" w:firstLine="426"/>
        <w:jc w:val="both"/>
        <w:rPr>
          <w:sz w:val="28"/>
          <w:szCs w:val="28"/>
          <w:lang w:eastAsia="zh-CN"/>
        </w:rPr>
      </w:pPr>
      <w:r>
        <w:rPr>
          <w:sz w:val="28"/>
          <w:szCs w:val="28"/>
        </w:rPr>
        <w:t xml:space="preserve">Влияние температуры на удельное сопротивление металлов определяется следующей формулой </w:t>
      </w:r>
      <w:r>
        <w:rPr>
          <w:sz w:val="28"/>
          <w:szCs w:val="28"/>
          <w:lang w:eastAsia="zh-CN"/>
        </w:rPr>
        <w:t>[2]:</w:t>
      </w:r>
    </w:p>
    <w:p w14:paraId="6E56D9D8" w14:textId="640ED341" w:rsidR="00F628FD" w:rsidRDefault="007D072E" w:rsidP="00C253A5">
      <w:pPr>
        <w:pStyle w:val="Default"/>
        <w:tabs>
          <w:tab w:val="left" w:pos="2785"/>
        </w:tabs>
        <w:spacing w:line="360" w:lineRule="auto"/>
        <w:jc w:val="right"/>
        <w:rPr>
          <w:sz w:val="28"/>
          <w:szCs w:val="28"/>
          <w:lang w:eastAsia="zh-CN"/>
        </w:rPr>
      </w:pPr>
      <m:oMath>
        <m:sSub>
          <m:sSubPr>
            <m:ctrlPr>
              <w:rPr>
                <w:rFonts w:ascii="Cambria Math" w:hAnsi="Cambria Math"/>
                <w:sz w:val="28"/>
                <w:szCs w:val="28"/>
                <w:lang w:eastAsia="zh-CN"/>
              </w:rPr>
            </m:ctrlPr>
          </m:sSubPr>
          <m:e>
            <m:r>
              <w:rPr>
                <w:rFonts w:ascii="Cambria Math" w:hAnsi="Cambria Math"/>
                <w:sz w:val="28"/>
                <w:szCs w:val="28"/>
                <w:lang w:eastAsia="zh-CN"/>
              </w:rPr>
              <m:t>ρ</m:t>
            </m:r>
          </m:e>
          <m:sub>
            <m:r>
              <w:rPr>
                <w:rFonts w:ascii="Cambria Math" w:hAnsi="Cambria Math"/>
                <w:sz w:val="28"/>
                <w:szCs w:val="28"/>
                <w:lang w:eastAsia="zh-CN"/>
              </w:rPr>
              <m:t>1</m:t>
            </m:r>
          </m:sub>
        </m:sSub>
        <m:r>
          <w:rPr>
            <w:rFonts w:ascii="Cambria Math" w:hAnsi="Cambria Math"/>
            <w:sz w:val="28"/>
            <w:szCs w:val="28"/>
            <w:lang w:eastAsia="zh-CN"/>
          </w:rPr>
          <m:t>=</m:t>
        </m:r>
        <m:sSub>
          <m:sSubPr>
            <m:ctrlPr>
              <w:rPr>
                <w:rFonts w:ascii="Cambria Math" w:hAnsi="Cambria Math"/>
                <w:sz w:val="28"/>
                <w:szCs w:val="28"/>
                <w:lang w:eastAsia="zh-CN"/>
              </w:rPr>
            </m:ctrlPr>
          </m:sSubPr>
          <m:e>
            <m:r>
              <w:rPr>
                <w:rFonts w:ascii="Cambria Math" w:hAnsi="Cambria Math"/>
                <w:sz w:val="28"/>
                <w:szCs w:val="28"/>
                <w:lang w:eastAsia="zh-CN"/>
              </w:rPr>
              <m:t>ρ</m:t>
            </m:r>
          </m:e>
          <m:sub>
            <m:r>
              <w:rPr>
                <w:rFonts w:ascii="Cambria Math" w:hAnsi="Cambria Math"/>
                <w:sz w:val="28"/>
                <w:szCs w:val="28"/>
                <w:lang w:eastAsia="zh-CN"/>
              </w:rPr>
              <m:t>0</m:t>
            </m:r>
          </m:sub>
        </m:sSub>
        <m:r>
          <w:rPr>
            <w:rFonts w:ascii="Cambria Math" w:hAnsi="Cambria Math"/>
            <w:sz w:val="28"/>
            <w:szCs w:val="28"/>
            <w:lang w:eastAsia="zh-CN"/>
          </w:rPr>
          <m:t>+α</m:t>
        </m:r>
        <m:sSub>
          <m:sSubPr>
            <m:ctrlPr>
              <w:rPr>
                <w:rFonts w:ascii="Cambria Math" w:hAnsi="Cambria Math"/>
                <w:sz w:val="28"/>
                <w:szCs w:val="28"/>
                <w:lang w:eastAsia="zh-CN"/>
              </w:rPr>
            </m:ctrlPr>
          </m:sSubPr>
          <m:e>
            <m:r>
              <w:rPr>
                <w:rFonts w:ascii="Cambria Math" w:hAnsi="Cambria Math"/>
                <w:sz w:val="28"/>
                <w:szCs w:val="28"/>
                <w:lang w:eastAsia="zh-CN"/>
              </w:rPr>
              <m:t>ρ</m:t>
            </m:r>
          </m:e>
          <m:sub>
            <m:r>
              <w:rPr>
                <w:rFonts w:ascii="Cambria Math" w:hAnsi="Cambria Math"/>
                <w:sz w:val="28"/>
                <w:szCs w:val="28"/>
                <w:lang w:eastAsia="zh-CN"/>
              </w:rPr>
              <m:t>0</m:t>
            </m:r>
          </m:sub>
        </m:sSub>
        <m:d>
          <m:dPr>
            <m:ctrlPr>
              <w:rPr>
                <w:rFonts w:ascii="Cambria Math" w:hAnsi="Cambria Math"/>
                <w:i/>
                <w:sz w:val="28"/>
                <w:szCs w:val="28"/>
                <w:lang w:eastAsia="zh-CN"/>
              </w:rPr>
            </m:ctrlPr>
          </m:dPr>
          <m:e>
            <m:sSub>
              <m:sSubPr>
                <m:ctrlPr>
                  <w:rPr>
                    <w:rFonts w:ascii="Cambria Math" w:hAnsi="Cambria Math"/>
                    <w:sz w:val="28"/>
                    <w:szCs w:val="28"/>
                    <w:lang w:eastAsia="zh-CN"/>
                  </w:rPr>
                </m:ctrlPr>
              </m:sSubPr>
              <m:e>
                <m:r>
                  <w:rPr>
                    <w:rFonts w:ascii="Cambria Math" w:hAnsi="Cambria Math"/>
                    <w:sz w:val="28"/>
                    <w:szCs w:val="28"/>
                    <w:lang w:eastAsia="zh-CN"/>
                  </w:rPr>
                  <m:t>T</m:t>
                </m:r>
              </m:e>
              <m:sub>
                <m:r>
                  <w:rPr>
                    <w:rFonts w:ascii="Cambria Math" w:hAnsi="Cambria Math"/>
                    <w:sz w:val="28"/>
                    <w:szCs w:val="28"/>
                    <w:lang w:eastAsia="zh-CN"/>
                  </w:rPr>
                  <m:t>1</m:t>
                </m:r>
              </m:sub>
            </m:sSub>
            <m:r>
              <w:rPr>
                <w:rFonts w:ascii="Cambria Math" w:hAnsi="Cambria Math"/>
                <w:sz w:val="28"/>
                <w:szCs w:val="28"/>
                <w:lang w:eastAsia="zh-CN"/>
              </w:rPr>
              <m:t>-</m:t>
            </m:r>
            <m:sSub>
              <m:sSubPr>
                <m:ctrlPr>
                  <w:rPr>
                    <w:rFonts w:ascii="Cambria Math" w:hAnsi="Cambria Math"/>
                    <w:sz w:val="28"/>
                    <w:szCs w:val="28"/>
                    <w:lang w:eastAsia="zh-CN"/>
                  </w:rPr>
                </m:ctrlPr>
              </m:sSubPr>
              <m:e>
                <m:r>
                  <w:rPr>
                    <w:rFonts w:ascii="Cambria Math" w:hAnsi="Cambria Math"/>
                    <w:sz w:val="28"/>
                    <w:szCs w:val="28"/>
                    <w:lang w:eastAsia="zh-CN"/>
                  </w:rPr>
                  <m:t>T</m:t>
                </m:r>
              </m:e>
              <m:sub>
                <m:r>
                  <w:rPr>
                    <w:rFonts w:ascii="Cambria Math" w:hAnsi="Cambria Math"/>
                    <w:sz w:val="28"/>
                    <w:szCs w:val="28"/>
                    <w:lang w:eastAsia="zh-CN"/>
                  </w:rPr>
                  <m:t>0</m:t>
                </m:r>
              </m:sub>
            </m:sSub>
          </m:e>
        </m:d>
        <m:r>
          <w:rPr>
            <w:rFonts w:ascii="Cambria Math" w:hAnsi="Cambria Math"/>
            <w:sz w:val="28"/>
            <w:szCs w:val="28"/>
            <w:lang w:eastAsia="zh-CN"/>
          </w:rPr>
          <m:t>=</m:t>
        </m:r>
        <m:sSub>
          <m:sSubPr>
            <m:ctrlPr>
              <w:rPr>
                <w:rFonts w:ascii="Cambria Math" w:hAnsi="Cambria Math"/>
                <w:sz w:val="28"/>
                <w:szCs w:val="28"/>
                <w:lang w:eastAsia="zh-CN"/>
              </w:rPr>
            </m:ctrlPr>
          </m:sSubPr>
          <m:e>
            <m:r>
              <w:rPr>
                <w:rFonts w:ascii="Cambria Math" w:hAnsi="Cambria Math"/>
                <w:sz w:val="28"/>
                <w:szCs w:val="28"/>
                <w:lang w:eastAsia="zh-CN"/>
              </w:rPr>
              <m:t>ρ</m:t>
            </m:r>
          </m:e>
          <m:sub>
            <m:r>
              <w:rPr>
                <w:rFonts w:ascii="Cambria Math" w:hAnsi="Cambria Math"/>
                <w:sz w:val="28"/>
                <w:szCs w:val="28"/>
                <w:lang w:eastAsia="zh-CN"/>
              </w:rPr>
              <m:t>0</m:t>
            </m:r>
          </m:sub>
        </m:sSub>
        <m:r>
          <w:rPr>
            <w:rFonts w:ascii="Cambria Math" w:hAnsi="Cambria Math"/>
            <w:sz w:val="28"/>
            <w:szCs w:val="28"/>
            <w:lang w:eastAsia="zh-CN"/>
          </w:rPr>
          <m:t>[1+α(</m:t>
        </m:r>
        <m:sSub>
          <m:sSubPr>
            <m:ctrlPr>
              <w:rPr>
                <w:rFonts w:ascii="Cambria Math" w:hAnsi="Cambria Math"/>
                <w:sz w:val="28"/>
                <w:szCs w:val="28"/>
                <w:lang w:eastAsia="zh-CN"/>
              </w:rPr>
            </m:ctrlPr>
          </m:sSubPr>
          <m:e>
            <m:r>
              <w:rPr>
                <w:rFonts w:ascii="Cambria Math" w:hAnsi="Cambria Math"/>
                <w:sz w:val="28"/>
                <w:szCs w:val="28"/>
                <w:lang w:eastAsia="zh-CN"/>
              </w:rPr>
              <m:t>T</m:t>
            </m:r>
          </m:e>
          <m:sub>
            <m:r>
              <w:rPr>
                <w:rFonts w:ascii="Cambria Math" w:hAnsi="Cambria Math"/>
                <w:sz w:val="28"/>
                <w:szCs w:val="28"/>
                <w:lang w:eastAsia="zh-CN"/>
              </w:rPr>
              <m:t>1</m:t>
            </m:r>
          </m:sub>
        </m:sSub>
        <m:r>
          <w:rPr>
            <w:rFonts w:ascii="Cambria Math" w:hAnsi="Cambria Math"/>
            <w:sz w:val="28"/>
            <w:szCs w:val="28"/>
            <w:lang w:eastAsia="zh-CN"/>
          </w:rPr>
          <m:t>-</m:t>
        </m:r>
        <m:sSub>
          <m:sSubPr>
            <m:ctrlPr>
              <w:rPr>
                <w:rFonts w:ascii="Cambria Math" w:hAnsi="Cambria Math"/>
                <w:sz w:val="28"/>
                <w:szCs w:val="28"/>
                <w:lang w:eastAsia="zh-CN"/>
              </w:rPr>
            </m:ctrlPr>
          </m:sSubPr>
          <m:e>
            <m:r>
              <w:rPr>
                <w:rFonts w:ascii="Cambria Math" w:hAnsi="Cambria Math"/>
                <w:sz w:val="28"/>
                <w:szCs w:val="28"/>
                <w:lang w:eastAsia="zh-CN"/>
              </w:rPr>
              <m:t>T</m:t>
            </m:r>
          </m:e>
          <m:sub>
            <m:r>
              <w:rPr>
                <w:rFonts w:ascii="Cambria Math" w:hAnsi="Cambria Math"/>
                <w:sz w:val="28"/>
                <w:szCs w:val="28"/>
                <w:lang w:eastAsia="zh-CN"/>
              </w:rPr>
              <m:t>0</m:t>
            </m:r>
          </m:sub>
        </m:sSub>
        <m:r>
          <w:rPr>
            <w:rFonts w:ascii="Cambria Math" w:hAnsi="Cambria Math"/>
            <w:sz w:val="28"/>
            <w:szCs w:val="28"/>
            <w:lang w:eastAsia="zh-CN"/>
          </w:rPr>
          <m:t>)</m:t>
        </m:r>
      </m:oMath>
      <w:r w:rsidR="00D00C0E">
        <w:rPr>
          <w:sz w:val="28"/>
          <w:szCs w:val="28"/>
          <w:lang w:eastAsia="zh-CN"/>
        </w:rPr>
        <w:t>,</w:t>
      </w:r>
      <w:r w:rsidR="00D00C0E">
        <w:rPr>
          <w:sz w:val="28"/>
          <w:szCs w:val="28"/>
          <w:lang w:eastAsia="zh-CN"/>
        </w:rPr>
        <w:tab/>
      </w:r>
      <w:r w:rsidR="00C253A5">
        <w:rPr>
          <w:sz w:val="28"/>
          <w:szCs w:val="28"/>
          <w:lang w:eastAsia="zh-CN"/>
        </w:rPr>
        <w:tab/>
      </w:r>
      <w:r w:rsidR="00C253A5">
        <w:rPr>
          <w:sz w:val="28"/>
          <w:szCs w:val="28"/>
          <w:lang w:eastAsia="zh-CN"/>
        </w:rPr>
        <w:tab/>
      </w:r>
      <w:r w:rsidR="00F628FD">
        <w:rPr>
          <w:sz w:val="28"/>
          <w:szCs w:val="28"/>
          <w:lang w:eastAsia="zh-CN"/>
        </w:rPr>
        <w:t>(1)</w:t>
      </w:r>
    </w:p>
    <w:p w14:paraId="14F0377F" w14:textId="3664B840" w:rsidR="00F628FD" w:rsidRDefault="009C54E0" w:rsidP="00FA4043">
      <w:pPr>
        <w:pStyle w:val="Default"/>
        <w:tabs>
          <w:tab w:val="left" w:pos="2785"/>
        </w:tabs>
        <w:spacing w:line="360" w:lineRule="auto"/>
        <w:jc w:val="both"/>
        <w:rPr>
          <w:sz w:val="28"/>
          <w:szCs w:val="28"/>
          <w:lang w:eastAsia="zh-CN"/>
        </w:rPr>
      </w:pPr>
      <w:r>
        <w:rPr>
          <w:sz w:val="28"/>
          <w:szCs w:val="28"/>
          <w:lang w:eastAsia="zh-CN"/>
        </w:rPr>
        <w:t>где</w:t>
      </w:r>
      <m:oMath>
        <m:r>
          <w:rPr>
            <w:rFonts w:ascii="Cambria Math" w:hAnsi="Cambria Math"/>
            <w:sz w:val="28"/>
            <w:szCs w:val="28"/>
            <w:lang w:eastAsia="zh-CN"/>
          </w:rPr>
          <m:t>α</m:t>
        </m:r>
      </m:oMath>
      <w:r w:rsidR="00F628FD">
        <w:rPr>
          <w:sz w:val="28"/>
          <w:szCs w:val="28"/>
          <w:lang w:eastAsia="zh-CN"/>
        </w:rPr>
        <w:t xml:space="preserve"> - температурный коэффициент электрического сопротивления. Для металлов температурный коэффициент является положительным, а для электролитов или полупроводника он </w:t>
      </w:r>
      <w:r w:rsidR="00FA4043">
        <w:rPr>
          <w:sz w:val="28"/>
          <w:szCs w:val="28"/>
          <w:lang w:eastAsia="zh-CN"/>
        </w:rPr>
        <w:t>является отрицательным</w:t>
      </w:r>
      <w:r w:rsidR="00FA4043">
        <w:rPr>
          <w:rFonts w:hint="eastAsia"/>
          <w:sz w:val="28"/>
          <w:szCs w:val="28"/>
          <w:lang w:eastAsia="zh-CN"/>
        </w:rPr>
        <w:t xml:space="preserve">; </w:t>
      </w:r>
      <m:oMath>
        <m:sSub>
          <m:sSubPr>
            <m:ctrlPr>
              <w:rPr>
                <w:rFonts w:ascii="Cambria Math" w:hAnsi="Cambria Math"/>
                <w:sz w:val="28"/>
                <w:szCs w:val="28"/>
                <w:lang w:eastAsia="zh-CN"/>
              </w:rPr>
            </m:ctrlPr>
          </m:sSubPr>
          <m:e>
            <m:r>
              <w:rPr>
                <w:rFonts w:ascii="Cambria Math" w:hAnsi="Cambria Math"/>
                <w:sz w:val="28"/>
                <w:szCs w:val="28"/>
                <w:lang w:eastAsia="zh-CN"/>
              </w:rPr>
              <m:t>ρ</m:t>
            </m:r>
          </m:e>
          <m:sub>
            <m:r>
              <w:rPr>
                <w:rFonts w:ascii="Cambria Math" w:hAnsi="Cambria Math"/>
                <w:sz w:val="28"/>
                <w:szCs w:val="28"/>
                <w:lang w:eastAsia="zh-CN"/>
              </w:rPr>
              <m:t>1</m:t>
            </m:r>
          </m:sub>
        </m:sSub>
      </m:oMath>
      <w:r w:rsidR="00F628FD">
        <w:rPr>
          <w:sz w:val="28"/>
          <w:szCs w:val="28"/>
          <w:lang w:eastAsia="zh-CN"/>
        </w:rPr>
        <w:t>- это удельное сопротивление при нагревании до температуры</w:t>
      </w:r>
      <w:r>
        <w:rPr>
          <w:rFonts w:hint="eastAsia"/>
          <w:sz w:val="28"/>
          <w:szCs w:val="28"/>
          <w:lang w:eastAsia="zh-CN"/>
        </w:rPr>
        <w:t xml:space="preserve"> </w:t>
      </w:r>
      <m:oMath>
        <m:sSub>
          <m:sSubPr>
            <m:ctrlPr>
              <w:rPr>
                <w:rFonts w:ascii="Cambria Math" w:hAnsi="Cambria Math"/>
                <w:sz w:val="28"/>
                <w:szCs w:val="28"/>
                <w:lang w:eastAsia="zh-CN"/>
              </w:rPr>
            </m:ctrlPr>
          </m:sSubPr>
          <m:e>
            <m:r>
              <w:rPr>
                <w:rFonts w:ascii="Cambria Math" w:hAnsi="Cambria Math"/>
                <w:sz w:val="28"/>
                <w:szCs w:val="28"/>
                <w:lang w:eastAsia="zh-CN"/>
              </w:rPr>
              <m:t>T</m:t>
            </m:r>
          </m:e>
          <m:sub>
            <m:r>
              <w:rPr>
                <w:rFonts w:ascii="Cambria Math" w:hAnsi="Cambria Math"/>
                <w:sz w:val="28"/>
                <w:szCs w:val="28"/>
                <w:lang w:eastAsia="zh-CN"/>
              </w:rPr>
              <m:t>1</m:t>
            </m:r>
          </m:sub>
        </m:sSub>
      </m:oMath>
      <w:r w:rsidR="00F628FD">
        <w:rPr>
          <w:sz w:val="28"/>
          <w:szCs w:val="28"/>
          <w:lang w:eastAsia="zh-CN"/>
        </w:rPr>
        <w:t>;</w:t>
      </w:r>
      <w:r w:rsidR="00FA4043">
        <w:rPr>
          <w:rFonts w:hint="eastAsia"/>
          <w:sz w:val="28"/>
          <w:szCs w:val="28"/>
          <w:lang w:eastAsia="zh-CN"/>
        </w:rPr>
        <w:t xml:space="preserve"> </w:t>
      </w:r>
      <m:oMath>
        <m:sSub>
          <m:sSubPr>
            <m:ctrlPr>
              <w:rPr>
                <w:rFonts w:ascii="Cambria Math" w:hAnsi="Cambria Math"/>
                <w:sz w:val="28"/>
                <w:szCs w:val="28"/>
                <w:lang w:eastAsia="zh-CN"/>
              </w:rPr>
            </m:ctrlPr>
          </m:sSubPr>
          <m:e>
            <m:r>
              <w:rPr>
                <w:rFonts w:ascii="Cambria Math" w:hAnsi="Cambria Math"/>
                <w:sz w:val="28"/>
                <w:szCs w:val="28"/>
                <w:lang w:eastAsia="zh-CN"/>
              </w:rPr>
              <m:t>ρ</m:t>
            </m:r>
          </m:e>
          <m:sub>
            <m:r>
              <w:rPr>
                <w:rFonts w:ascii="Cambria Math" w:hAnsi="Cambria Math"/>
                <w:sz w:val="28"/>
                <w:szCs w:val="28"/>
                <w:lang w:eastAsia="zh-CN"/>
              </w:rPr>
              <m:t>0</m:t>
            </m:r>
          </m:sub>
        </m:sSub>
      </m:oMath>
      <w:r w:rsidR="00F628FD">
        <w:rPr>
          <w:sz w:val="28"/>
          <w:szCs w:val="28"/>
          <w:lang w:eastAsia="zh-CN"/>
        </w:rPr>
        <w:t xml:space="preserve"> - это удельное сопротивление при температуре</w:t>
      </w:r>
      <w:r>
        <w:rPr>
          <w:sz w:val="28"/>
          <w:szCs w:val="28"/>
          <w:lang w:eastAsia="zh-CN"/>
        </w:rPr>
        <w:t xml:space="preserve"> </w:t>
      </w:r>
      <m:oMath>
        <m:sSub>
          <m:sSubPr>
            <m:ctrlPr>
              <w:rPr>
                <w:rFonts w:ascii="Cambria Math" w:hAnsi="Cambria Math"/>
                <w:sz w:val="28"/>
                <w:szCs w:val="28"/>
                <w:lang w:eastAsia="zh-CN"/>
              </w:rPr>
            </m:ctrlPr>
          </m:sSubPr>
          <m:e>
            <m:r>
              <w:rPr>
                <w:rFonts w:ascii="Cambria Math" w:hAnsi="Cambria Math"/>
                <w:sz w:val="28"/>
                <w:szCs w:val="28"/>
                <w:lang w:eastAsia="zh-CN"/>
              </w:rPr>
              <m:t>T</m:t>
            </m:r>
          </m:e>
          <m:sub>
            <m:r>
              <w:rPr>
                <w:rFonts w:ascii="Cambria Math" w:hAnsi="Cambria Math"/>
                <w:sz w:val="28"/>
                <w:szCs w:val="28"/>
                <w:lang w:eastAsia="zh-CN"/>
              </w:rPr>
              <m:t>0</m:t>
            </m:r>
          </m:sub>
        </m:sSub>
      </m:oMath>
      <w:r w:rsidR="00F628FD">
        <w:rPr>
          <w:sz w:val="28"/>
          <w:szCs w:val="28"/>
          <w:lang w:eastAsia="zh-CN"/>
        </w:rPr>
        <w:t>.</w:t>
      </w:r>
    </w:p>
    <w:p w14:paraId="5E8DB8B5" w14:textId="77777777" w:rsidR="00F628FD" w:rsidRPr="003B0195" w:rsidRDefault="00F628FD" w:rsidP="00FA4043">
      <w:pPr>
        <w:pStyle w:val="Default"/>
        <w:tabs>
          <w:tab w:val="left" w:pos="2785"/>
        </w:tabs>
        <w:spacing w:line="360" w:lineRule="auto"/>
        <w:ind w:firstLineChars="152" w:firstLine="426"/>
        <w:jc w:val="both"/>
        <w:rPr>
          <w:sz w:val="28"/>
          <w:szCs w:val="28"/>
          <w:lang w:eastAsia="zh-CN"/>
        </w:rPr>
      </w:pPr>
      <w:r>
        <w:rPr>
          <w:sz w:val="28"/>
          <w:szCs w:val="28"/>
          <w:lang w:eastAsia="zh-CN"/>
        </w:rPr>
        <w:t>И соответственно</w:t>
      </w:r>
      <w:r w:rsidR="00553826" w:rsidRPr="003B0195">
        <w:rPr>
          <w:sz w:val="28"/>
          <w:szCs w:val="28"/>
          <w:lang w:eastAsia="zh-CN"/>
        </w:rPr>
        <w:t xml:space="preserve"> [</w:t>
      </w:r>
      <w:r w:rsidR="00BA3C64" w:rsidRPr="00BA3C64">
        <w:rPr>
          <w:sz w:val="28"/>
          <w:szCs w:val="28"/>
          <w:lang w:eastAsia="zh-CN"/>
        </w:rPr>
        <w:t>3</w:t>
      </w:r>
      <w:r w:rsidR="00553826" w:rsidRPr="00BA3C64">
        <w:rPr>
          <w:sz w:val="28"/>
          <w:szCs w:val="28"/>
          <w:lang w:eastAsia="zh-CN"/>
        </w:rPr>
        <w:t>]</w:t>
      </w:r>
      <w:r w:rsidR="001F3EEF">
        <w:rPr>
          <w:sz w:val="28"/>
          <w:szCs w:val="28"/>
          <w:lang w:eastAsia="zh-CN"/>
        </w:rPr>
        <w:t>:</w:t>
      </w:r>
    </w:p>
    <w:p w14:paraId="7DF3F315" w14:textId="24647774" w:rsidR="00F628FD" w:rsidRDefault="007D072E" w:rsidP="00C253A5">
      <w:pPr>
        <w:pStyle w:val="Default"/>
        <w:spacing w:line="360" w:lineRule="auto"/>
        <w:ind w:right="-1"/>
        <w:jc w:val="right"/>
        <w:rPr>
          <w:sz w:val="28"/>
          <w:szCs w:val="28"/>
          <w:lang w:eastAsia="zh-CN"/>
        </w:rPr>
      </w:pPr>
      <m:oMath>
        <m:sSub>
          <m:sSubPr>
            <m:ctrlPr>
              <w:rPr>
                <w:rFonts w:ascii="Cambria Math" w:hAnsi="Cambria Math"/>
                <w:sz w:val="28"/>
                <w:szCs w:val="28"/>
                <w:lang w:eastAsia="zh-CN"/>
              </w:rPr>
            </m:ctrlPr>
          </m:sSubPr>
          <m:e>
            <m:r>
              <w:rPr>
                <w:rFonts w:ascii="Cambria Math" w:hAnsi="Cambria Math"/>
                <w:sz w:val="28"/>
                <w:szCs w:val="28"/>
                <w:lang w:eastAsia="zh-CN"/>
              </w:rPr>
              <m:t>R</m:t>
            </m:r>
          </m:e>
          <m:sub>
            <m:r>
              <w:rPr>
                <w:rFonts w:ascii="Cambria Math" w:hAnsi="Cambria Math"/>
                <w:sz w:val="28"/>
                <w:szCs w:val="28"/>
                <w:lang w:eastAsia="zh-CN"/>
              </w:rPr>
              <m:t>1</m:t>
            </m:r>
          </m:sub>
        </m:sSub>
        <m:r>
          <w:rPr>
            <w:rFonts w:ascii="Cambria Math" w:hAnsi="Cambria Math"/>
            <w:sz w:val="28"/>
            <w:szCs w:val="28"/>
            <w:lang w:eastAsia="zh-CN"/>
          </w:rPr>
          <m:t>=</m:t>
        </m:r>
        <m:sSub>
          <m:sSubPr>
            <m:ctrlPr>
              <w:rPr>
                <w:rFonts w:ascii="Cambria Math" w:hAnsi="Cambria Math"/>
                <w:sz w:val="28"/>
                <w:szCs w:val="28"/>
                <w:lang w:eastAsia="zh-CN"/>
              </w:rPr>
            </m:ctrlPr>
          </m:sSubPr>
          <m:e>
            <m:r>
              <w:rPr>
                <w:rFonts w:ascii="Cambria Math" w:hAnsi="Cambria Math"/>
                <w:sz w:val="28"/>
                <w:szCs w:val="28"/>
                <w:lang w:eastAsia="zh-CN"/>
              </w:rPr>
              <m:t>R</m:t>
            </m:r>
          </m:e>
          <m:sub>
            <m:r>
              <w:rPr>
                <w:rFonts w:ascii="Cambria Math" w:hAnsi="Cambria Math"/>
                <w:sz w:val="28"/>
                <w:szCs w:val="28"/>
                <w:lang w:eastAsia="zh-CN"/>
              </w:rPr>
              <m:t>0</m:t>
            </m:r>
          </m:sub>
        </m:sSub>
        <m:r>
          <w:rPr>
            <w:rFonts w:ascii="Cambria Math" w:hAnsi="Cambria Math"/>
            <w:sz w:val="28"/>
            <w:szCs w:val="28"/>
            <w:lang w:eastAsia="zh-CN"/>
          </w:rPr>
          <m:t>[1+</m:t>
        </m:r>
        <m:d>
          <m:dPr>
            <m:ctrlPr>
              <w:rPr>
                <w:rFonts w:ascii="Cambria Math" w:hAnsi="Cambria Math"/>
                <w:i/>
                <w:sz w:val="28"/>
                <w:szCs w:val="28"/>
                <w:lang w:eastAsia="zh-CN"/>
              </w:rPr>
            </m:ctrlPr>
          </m:dPr>
          <m:e>
            <m:sSub>
              <m:sSubPr>
                <m:ctrlPr>
                  <w:rPr>
                    <w:rFonts w:ascii="Cambria Math" w:hAnsi="Cambria Math"/>
                    <w:sz w:val="28"/>
                    <w:szCs w:val="28"/>
                    <w:lang w:eastAsia="zh-CN"/>
                  </w:rPr>
                </m:ctrlPr>
              </m:sSubPr>
              <m:e>
                <m:r>
                  <w:rPr>
                    <w:rFonts w:ascii="Cambria Math" w:hAnsi="Cambria Math"/>
                    <w:sz w:val="28"/>
                    <w:szCs w:val="28"/>
                    <w:lang w:eastAsia="zh-CN"/>
                  </w:rPr>
                  <m:t>T</m:t>
                </m:r>
              </m:e>
              <m:sub>
                <m:r>
                  <w:rPr>
                    <w:rFonts w:ascii="Cambria Math" w:hAnsi="Cambria Math"/>
                    <w:sz w:val="28"/>
                    <w:szCs w:val="28"/>
                    <w:lang w:eastAsia="zh-CN"/>
                  </w:rPr>
                  <m:t>1</m:t>
                </m:r>
              </m:sub>
            </m:sSub>
            <m:r>
              <w:rPr>
                <w:rFonts w:ascii="Cambria Math" w:hAnsi="Cambria Math"/>
                <w:sz w:val="28"/>
                <w:szCs w:val="28"/>
                <w:lang w:eastAsia="zh-CN"/>
              </w:rPr>
              <m:t>-</m:t>
            </m:r>
            <m:sSub>
              <m:sSubPr>
                <m:ctrlPr>
                  <w:rPr>
                    <w:rFonts w:ascii="Cambria Math" w:hAnsi="Cambria Math"/>
                    <w:sz w:val="28"/>
                    <w:szCs w:val="28"/>
                    <w:lang w:eastAsia="zh-CN"/>
                  </w:rPr>
                </m:ctrlPr>
              </m:sSubPr>
              <m:e>
                <m:r>
                  <w:rPr>
                    <w:rFonts w:ascii="Cambria Math" w:hAnsi="Cambria Math"/>
                    <w:sz w:val="28"/>
                    <w:szCs w:val="28"/>
                    <w:lang w:eastAsia="zh-CN"/>
                  </w:rPr>
                  <m:t>T</m:t>
                </m:r>
              </m:e>
              <m:sub>
                <m:r>
                  <w:rPr>
                    <w:rFonts w:ascii="Cambria Math" w:hAnsi="Cambria Math"/>
                    <w:sz w:val="28"/>
                    <w:szCs w:val="28"/>
                    <w:lang w:eastAsia="zh-CN"/>
                  </w:rPr>
                  <m:t>0</m:t>
                </m:r>
              </m:sub>
            </m:sSub>
            <m:ctrlPr>
              <w:rPr>
                <w:rFonts w:ascii="Cambria Math" w:hAnsi="Cambria Math"/>
                <w:sz w:val="28"/>
                <w:szCs w:val="28"/>
                <w:lang w:eastAsia="zh-CN"/>
              </w:rPr>
            </m:ctrlPr>
          </m:e>
        </m:d>
        <m:r>
          <m:rPr>
            <m:sty m:val="p"/>
          </m:rPr>
          <w:rPr>
            <w:rFonts w:ascii="Cambria Math" w:hAnsi="Cambria Math"/>
            <w:sz w:val="28"/>
            <w:szCs w:val="28"/>
            <w:lang w:eastAsia="zh-CN"/>
          </w:rPr>
          <m:t>]</m:t>
        </m:r>
      </m:oMath>
      <w:r w:rsidR="00D00C0E">
        <w:rPr>
          <w:sz w:val="28"/>
          <w:szCs w:val="28"/>
          <w:lang w:eastAsia="zh-CN"/>
        </w:rPr>
        <w:t>,</w:t>
      </w:r>
      <w:r w:rsidR="00D00C0E">
        <w:rPr>
          <w:sz w:val="28"/>
          <w:szCs w:val="28"/>
          <w:lang w:eastAsia="zh-CN"/>
        </w:rPr>
        <w:tab/>
      </w:r>
      <w:r w:rsidR="00C253A5">
        <w:rPr>
          <w:sz w:val="28"/>
          <w:szCs w:val="28"/>
          <w:lang w:eastAsia="zh-CN"/>
        </w:rPr>
        <w:tab/>
      </w:r>
      <w:r w:rsidR="00C253A5">
        <w:rPr>
          <w:sz w:val="28"/>
          <w:szCs w:val="28"/>
          <w:lang w:eastAsia="zh-CN"/>
        </w:rPr>
        <w:tab/>
      </w:r>
      <w:r w:rsidR="00C253A5">
        <w:rPr>
          <w:sz w:val="28"/>
          <w:szCs w:val="28"/>
          <w:lang w:eastAsia="zh-CN"/>
        </w:rPr>
        <w:tab/>
      </w:r>
      <w:r w:rsidR="00F628FD">
        <w:rPr>
          <w:sz w:val="28"/>
          <w:szCs w:val="28"/>
          <w:lang w:eastAsia="zh-CN"/>
        </w:rPr>
        <w:t>(2)</w:t>
      </w:r>
    </w:p>
    <w:p w14:paraId="12C16C16" w14:textId="77777777" w:rsidR="00F628FD" w:rsidRDefault="00F628FD" w:rsidP="00FA4043">
      <w:pPr>
        <w:pStyle w:val="Default"/>
        <w:tabs>
          <w:tab w:val="left" w:pos="2785"/>
        </w:tabs>
        <w:spacing w:line="360" w:lineRule="auto"/>
        <w:ind w:firstLineChars="152" w:firstLine="426"/>
        <w:jc w:val="both"/>
        <w:rPr>
          <w:sz w:val="28"/>
          <w:szCs w:val="28"/>
          <w:lang w:eastAsia="zh-CN"/>
        </w:rPr>
      </w:pPr>
      <w:r>
        <w:rPr>
          <w:sz w:val="28"/>
          <w:szCs w:val="28"/>
          <w:lang w:eastAsia="zh-CN"/>
        </w:rPr>
        <w:t>В практике и в научном эксперименте существу</w:t>
      </w:r>
      <w:r w:rsidR="001F3EEF">
        <w:rPr>
          <w:sz w:val="28"/>
          <w:szCs w:val="28"/>
          <w:lang w:eastAsia="zh-CN"/>
        </w:rPr>
        <w:t>е</w:t>
      </w:r>
      <w:r>
        <w:rPr>
          <w:sz w:val="28"/>
          <w:szCs w:val="28"/>
          <w:lang w:eastAsia="zh-CN"/>
        </w:rPr>
        <w:t xml:space="preserve">т много ситуаций, при которых нужно контролировать температуру изучаемой системы. </w:t>
      </w:r>
      <w:r w:rsidR="001F3EEF">
        <w:rPr>
          <w:sz w:val="28"/>
          <w:szCs w:val="28"/>
          <w:lang w:eastAsia="zh-CN"/>
        </w:rPr>
        <w:t>В частности, н</w:t>
      </w:r>
      <w:r>
        <w:rPr>
          <w:sz w:val="28"/>
          <w:szCs w:val="28"/>
          <w:lang w:eastAsia="zh-CN"/>
        </w:rPr>
        <w:t>еобходимо обеспечивать предусмотренную</w:t>
      </w:r>
      <w:r w:rsidR="001F3EEF">
        <w:rPr>
          <w:sz w:val="28"/>
          <w:szCs w:val="28"/>
          <w:lang w:eastAsia="zh-CN"/>
        </w:rPr>
        <w:t xml:space="preserve"> пользователем</w:t>
      </w:r>
      <w:r>
        <w:rPr>
          <w:sz w:val="28"/>
          <w:szCs w:val="28"/>
          <w:lang w:eastAsia="zh-CN"/>
        </w:rPr>
        <w:t xml:space="preserve"> температуру, когда пр</w:t>
      </w:r>
      <w:r w:rsidR="001F3EEF">
        <w:rPr>
          <w:sz w:val="28"/>
          <w:szCs w:val="28"/>
          <w:lang w:eastAsia="zh-CN"/>
        </w:rPr>
        <w:t>оводится эксперимент, в котором</w:t>
      </w:r>
      <w:r>
        <w:rPr>
          <w:sz w:val="28"/>
          <w:szCs w:val="28"/>
          <w:lang w:eastAsia="zh-CN"/>
        </w:rPr>
        <w:t xml:space="preserve"> </w:t>
      </w:r>
      <w:r w:rsidR="001F3EEF">
        <w:rPr>
          <w:sz w:val="28"/>
          <w:szCs w:val="28"/>
          <w:lang w:eastAsia="zh-CN"/>
        </w:rPr>
        <w:t>требуется</w:t>
      </w:r>
      <w:r>
        <w:rPr>
          <w:sz w:val="28"/>
          <w:szCs w:val="28"/>
          <w:lang w:eastAsia="zh-CN"/>
        </w:rPr>
        <w:t xml:space="preserve"> устойчивое</w:t>
      </w:r>
      <w:r w:rsidR="001F3EEF">
        <w:rPr>
          <w:sz w:val="28"/>
          <w:szCs w:val="28"/>
          <w:lang w:eastAsia="zh-CN"/>
        </w:rPr>
        <w:t xml:space="preserve"> значение электрического</w:t>
      </w:r>
      <w:r>
        <w:rPr>
          <w:sz w:val="28"/>
          <w:szCs w:val="28"/>
          <w:lang w:eastAsia="zh-CN"/>
        </w:rPr>
        <w:t xml:space="preserve"> соп</w:t>
      </w:r>
      <w:r w:rsidR="001F3EEF">
        <w:rPr>
          <w:sz w:val="28"/>
          <w:szCs w:val="28"/>
          <w:lang w:eastAsia="zh-CN"/>
        </w:rPr>
        <w:t>ротивления</w:t>
      </w:r>
      <w:r>
        <w:rPr>
          <w:sz w:val="28"/>
          <w:szCs w:val="28"/>
          <w:lang w:eastAsia="zh-CN"/>
        </w:rPr>
        <w:t>.</w:t>
      </w:r>
    </w:p>
    <w:p w14:paraId="215C3A6C" w14:textId="77777777" w:rsidR="00F628FD" w:rsidRDefault="00F628FD" w:rsidP="00FA4043">
      <w:pPr>
        <w:pStyle w:val="Default"/>
        <w:tabs>
          <w:tab w:val="left" w:pos="2785"/>
          <w:tab w:val="left" w:pos="4536"/>
          <w:tab w:val="left" w:pos="4820"/>
          <w:tab w:val="left" w:pos="5245"/>
        </w:tabs>
        <w:spacing w:line="360" w:lineRule="auto"/>
        <w:ind w:firstLineChars="152" w:firstLine="426"/>
        <w:jc w:val="both"/>
        <w:rPr>
          <w:sz w:val="28"/>
          <w:szCs w:val="28"/>
          <w:lang w:eastAsia="zh-CN"/>
        </w:rPr>
      </w:pPr>
      <w:r>
        <w:rPr>
          <w:sz w:val="28"/>
          <w:szCs w:val="28"/>
          <w:lang w:eastAsia="zh-CN"/>
        </w:rPr>
        <w:t xml:space="preserve">Из всех вышесказанных слов, </w:t>
      </w:r>
      <w:r w:rsidR="001F3EEF">
        <w:rPr>
          <w:sz w:val="28"/>
          <w:szCs w:val="28"/>
          <w:lang w:eastAsia="zh-CN"/>
        </w:rPr>
        <w:t>следует,</w:t>
      </w:r>
      <w:r>
        <w:rPr>
          <w:sz w:val="28"/>
          <w:szCs w:val="28"/>
          <w:lang w:eastAsia="zh-CN"/>
        </w:rPr>
        <w:t xml:space="preserve"> что разработка эффективной системы, позволяющей контролировать температуру измеряемых обр</w:t>
      </w:r>
      <w:r w:rsidR="001F3EEF">
        <w:rPr>
          <w:sz w:val="28"/>
          <w:szCs w:val="28"/>
          <w:lang w:eastAsia="zh-CN"/>
        </w:rPr>
        <w:t>азцов необходима и значительна.</w:t>
      </w:r>
    </w:p>
    <w:p w14:paraId="6A39FE13" w14:textId="77777777" w:rsidR="001F3EEF" w:rsidRDefault="001F3EEF" w:rsidP="00FA4043">
      <w:pPr>
        <w:pStyle w:val="Default"/>
        <w:tabs>
          <w:tab w:val="left" w:pos="2785"/>
          <w:tab w:val="left" w:pos="4536"/>
          <w:tab w:val="left" w:pos="4820"/>
          <w:tab w:val="left" w:pos="5245"/>
        </w:tabs>
        <w:spacing w:line="360" w:lineRule="auto"/>
        <w:ind w:firstLineChars="152" w:firstLine="426"/>
        <w:jc w:val="both"/>
        <w:rPr>
          <w:sz w:val="28"/>
          <w:szCs w:val="28"/>
          <w:lang w:eastAsia="zh-CN"/>
        </w:rPr>
      </w:pPr>
      <w:r>
        <w:rPr>
          <w:sz w:val="28"/>
          <w:szCs w:val="28"/>
          <w:lang w:eastAsia="zh-CN"/>
        </w:rPr>
        <w:t xml:space="preserve">Исходя из этого, </w:t>
      </w:r>
      <w:r w:rsidRPr="001F3EEF">
        <w:rPr>
          <w:b/>
          <w:sz w:val="28"/>
          <w:szCs w:val="28"/>
          <w:lang w:eastAsia="zh-CN"/>
        </w:rPr>
        <w:t>целью</w:t>
      </w:r>
      <w:r>
        <w:rPr>
          <w:sz w:val="28"/>
          <w:szCs w:val="28"/>
          <w:lang w:eastAsia="zh-CN"/>
        </w:rPr>
        <w:t xml:space="preserve"> данной работы является: </w:t>
      </w:r>
      <w:r w:rsidRPr="001F3EEF">
        <w:rPr>
          <w:sz w:val="28"/>
          <w:szCs w:val="28"/>
          <w:lang w:eastAsia="zh-CN"/>
        </w:rPr>
        <w:t>разработка автоматизированной системы термостатирования (</w:t>
      </w:r>
      <w:proofErr w:type="gramStart"/>
      <w:r w:rsidRPr="001F3EEF">
        <w:rPr>
          <w:sz w:val="28"/>
          <w:szCs w:val="28"/>
          <w:lang w:eastAsia="zh-CN"/>
        </w:rPr>
        <w:t>СТ</w:t>
      </w:r>
      <w:proofErr w:type="gramEnd"/>
      <w:r w:rsidRPr="001F3EEF">
        <w:rPr>
          <w:sz w:val="28"/>
          <w:szCs w:val="28"/>
          <w:lang w:eastAsia="zh-CN"/>
        </w:rPr>
        <w:t>) образцов для комплекса по измерению электросопротивления металлов и сплавов.</w:t>
      </w:r>
    </w:p>
    <w:p w14:paraId="4DD50B9F" w14:textId="77777777" w:rsidR="00F628FD" w:rsidRPr="00C35109" w:rsidRDefault="00F628FD" w:rsidP="00FA4043">
      <w:pPr>
        <w:pStyle w:val="Default"/>
        <w:tabs>
          <w:tab w:val="left" w:pos="2785"/>
        </w:tabs>
        <w:spacing w:line="360" w:lineRule="auto"/>
        <w:ind w:firstLineChars="152" w:firstLine="426"/>
        <w:jc w:val="both"/>
        <w:rPr>
          <w:sz w:val="28"/>
          <w:szCs w:val="28"/>
          <w:lang w:eastAsia="zh-CN"/>
        </w:rPr>
      </w:pPr>
      <w:r>
        <w:rPr>
          <w:sz w:val="28"/>
          <w:szCs w:val="28"/>
          <w:lang w:eastAsia="zh-CN"/>
        </w:rPr>
        <w:lastRenderedPageBreak/>
        <w:t>Система термостатиро</w:t>
      </w:r>
      <w:r w:rsidR="00E023F2">
        <w:rPr>
          <w:sz w:val="28"/>
          <w:szCs w:val="28"/>
          <w:lang w:eastAsia="zh-CN"/>
        </w:rPr>
        <w:t>вания служит для поддержания</w:t>
      </w:r>
      <w:r>
        <w:rPr>
          <w:sz w:val="28"/>
          <w:szCs w:val="28"/>
          <w:lang w:eastAsia="zh-CN"/>
        </w:rPr>
        <w:t xml:space="preserve"> нужной температуры изучаемо</w:t>
      </w:r>
      <w:r w:rsidR="001F3EEF">
        <w:rPr>
          <w:sz w:val="28"/>
          <w:szCs w:val="28"/>
          <w:lang w:eastAsia="zh-CN"/>
        </w:rPr>
        <w:t>го объекта</w:t>
      </w:r>
      <w:r>
        <w:rPr>
          <w:sz w:val="28"/>
          <w:szCs w:val="28"/>
          <w:lang w:eastAsia="zh-CN"/>
        </w:rPr>
        <w:t xml:space="preserve">. </w:t>
      </w:r>
      <w:r w:rsidR="001F3EEF">
        <w:rPr>
          <w:sz w:val="28"/>
          <w:szCs w:val="28"/>
          <w:lang w:eastAsia="zh-CN"/>
        </w:rPr>
        <w:t xml:space="preserve">Для достижения поставленной цели необходимо выполнить </w:t>
      </w:r>
      <w:r>
        <w:rPr>
          <w:sz w:val="28"/>
          <w:szCs w:val="28"/>
          <w:lang w:eastAsia="zh-CN"/>
        </w:rPr>
        <w:t xml:space="preserve">следующие </w:t>
      </w:r>
      <w:r w:rsidRPr="001F3EEF">
        <w:rPr>
          <w:b/>
          <w:sz w:val="28"/>
          <w:szCs w:val="28"/>
          <w:lang w:eastAsia="zh-CN"/>
        </w:rPr>
        <w:t>задачи</w:t>
      </w:r>
      <w:r w:rsidR="00FA4043">
        <w:rPr>
          <w:sz w:val="28"/>
          <w:szCs w:val="28"/>
          <w:lang w:eastAsia="zh-CN"/>
        </w:rPr>
        <w:t>:</w:t>
      </w:r>
    </w:p>
    <w:p w14:paraId="012BC21C" w14:textId="77777777" w:rsidR="001F3EEF" w:rsidRPr="001F3EEF" w:rsidRDefault="001F3EEF" w:rsidP="00FA4043">
      <w:pPr>
        <w:pStyle w:val="Default"/>
        <w:numPr>
          <w:ilvl w:val="0"/>
          <w:numId w:val="9"/>
        </w:numPr>
        <w:spacing w:line="360" w:lineRule="auto"/>
        <w:ind w:left="1" w:firstLineChars="151" w:firstLine="423"/>
        <w:jc w:val="both"/>
        <w:rPr>
          <w:sz w:val="28"/>
          <w:szCs w:val="28"/>
        </w:rPr>
      </w:pPr>
      <w:r w:rsidRPr="001F3EEF">
        <w:rPr>
          <w:sz w:val="28"/>
          <w:szCs w:val="28"/>
        </w:rPr>
        <w:t xml:space="preserve">сконструировать систему, обеспечивающую контроль и поддержание </w:t>
      </w:r>
      <w:r>
        <w:rPr>
          <w:sz w:val="28"/>
          <w:szCs w:val="28"/>
        </w:rPr>
        <w:t xml:space="preserve">постоянной </w:t>
      </w:r>
      <w:r w:rsidRPr="001F3EEF">
        <w:rPr>
          <w:sz w:val="28"/>
          <w:szCs w:val="28"/>
        </w:rPr>
        <w:t>температуры;</w:t>
      </w:r>
    </w:p>
    <w:p w14:paraId="06C25C81" w14:textId="77777777" w:rsidR="001F3EEF" w:rsidRPr="001F3EEF" w:rsidRDefault="001F3EEF" w:rsidP="00FA4043">
      <w:pPr>
        <w:pStyle w:val="Default"/>
        <w:numPr>
          <w:ilvl w:val="0"/>
          <w:numId w:val="9"/>
        </w:numPr>
        <w:spacing w:line="360" w:lineRule="auto"/>
        <w:ind w:left="1" w:firstLineChars="151" w:firstLine="423"/>
        <w:jc w:val="both"/>
        <w:rPr>
          <w:sz w:val="28"/>
          <w:szCs w:val="28"/>
        </w:rPr>
      </w:pPr>
      <w:r w:rsidRPr="001F3EEF">
        <w:rPr>
          <w:sz w:val="28"/>
          <w:szCs w:val="28"/>
        </w:rPr>
        <w:t>реализовать и настроить автоматический регулятор температуры;</w:t>
      </w:r>
    </w:p>
    <w:p w14:paraId="69637A68" w14:textId="77777777" w:rsidR="001F3EEF" w:rsidRPr="001F3EEF" w:rsidRDefault="001F3EEF" w:rsidP="00FA4043">
      <w:pPr>
        <w:pStyle w:val="Default"/>
        <w:numPr>
          <w:ilvl w:val="0"/>
          <w:numId w:val="9"/>
        </w:numPr>
        <w:spacing w:line="360" w:lineRule="auto"/>
        <w:ind w:left="1" w:firstLineChars="151" w:firstLine="423"/>
        <w:jc w:val="both"/>
        <w:rPr>
          <w:sz w:val="28"/>
          <w:szCs w:val="28"/>
        </w:rPr>
      </w:pPr>
      <w:r w:rsidRPr="001F3EEF">
        <w:rPr>
          <w:sz w:val="28"/>
          <w:szCs w:val="28"/>
        </w:rPr>
        <w:t>экспериментально апробировать СТ.</w:t>
      </w:r>
    </w:p>
    <w:p w14:paraId="285BE04E" w14:textId="77777777" w:rsidR="00D43F7A" w:rsidRDefault="00D43F7A" w:rsidP="00FA4043">
      <w:pPr>
        <w:pStyle w:val="Default"/>
        <w:spacing w:line="360" w:lineRule="auto"/>
        <w:ind w:firstLineChars="152" w:firstLine="426"/>
        <w:jc w:val="both"/>
        <w:rPr>
          <w:sz w:val="28"/>
          <w:szCs w:val="28"/>
        </w:rPr>
      </w:pPr>
      <w:r>
        <w:rPr>
          <w:sz w:val="28"/>
          <w:szCs w:val="28"/>
        </w:rPr>
        <w:br w:type="page"/>
      </w:r>
    </w:p>
    <w:p w14:paraId="67B8DD83" w14:textId="77777777" w:rsidR="00A450B3" w:rsidRPr="006576B0" w:rsidRDefault="00A450B3" w:rsidP="008C1449">
      <w:pPr>
        <w:pStyle w:val="1"/>
        <w:spacing w:line="360" w:lineRule="auto"/>
        <w:rPr>
          <w:rFonts w:ascii="Times New Roman" w:hAnsi="Times New Roman"/>
          <w:color w:val="auto"/>
          <w:lang w:eastAsia="zh-CN"/>
        </w:rPr>
      </w:pPr>
      <w:bookmarkStart w:id="2" w:name="_Toc390039194"/>
      <w:bookmarkStart w:id="3" w:name="_Toc390215553"/>
      <w:r w:rsidRPr="006576B0">
        <w:rPr>
          <w:rFonts w:ascii="Times New Roman" w:hAnsi="Times New Roman"/>
          <w:color w:val="auto"/>
          <w:lang w:eastAsia="zh-CN"/>
        </w:rPr>
        <w:lastRenderedPageBreak/>
        <w:t>Глава 1. Теоретическое введение</w:t>
      </w:r>
      <w:bookmarkEnd w:id="2"/>
      <w:bookmarkEnd w:id="3"/>
    </w:p>
    <w:p w14:paraId="3A16C7E0" w14:textId="5A623066" w:rsidR="00A450B3" w:rsidRPr="00E86EAD" w:rsidRDefault="00A450B3" w:rsidP="00E86EAD">
      <w:pPr>
        <w:spacing w:line="360" w:lineRule="auto"/>
        <w:ind w:firstLineChars="152" w:firstLine="426"/>
        <w:jc w:val="both"/>
        <w:rPr>
          <w:rFonts w:ascii="Times New Roman" w:hAnsi="Times New Roman"/>
          <w:sz w:val="28"/>
          <w:szCs w:val="28"/>
          <w:lang w:eastAsia="zh-CN"/>
        </w:rPr>
      </w:pPr>
      <w:bookmarkStart w:id="4" w:name="_Toc390039195"/>
      <w:bookmarkStart w:id="5" w:name="_Toc390040328"/>
      <w:r w:rsidRPr="00E86EAD">
        <w:rPr>
          <w:rFonts w:ascii="Times New Roman" w:hAnsi="Times New Roman"/>
          <w:sz w:val="28"/>
          <w:szCs w:val="28"/>
          <w:lang w:eastAsia="zh-CN"/>
        </w:rPr>
        <w:t>Для поддержания постоянной температур</w:t>
      </w:r>
      <w:r w:rsidR="00915B49" w:rsidRPr="00915B49">
        <w:rPr>
          <w:rFonts w:ascii="Times New Roman" w:hAnsi="Times New Roman"/>
          <w:sz w:val="28"/>
          <w:szCs w:val="28"/>
          <w:highlight w:val="yellow"/>
          <w:lang w:eastAsia="zh-CN"/>
        </w:rPr>
        <w:t>ы</w:t>
      </w:r>
      <w:r w:rsidRPr="00E86EAD">
        <w:rPr>
          <w:rFonts w:ascii="Times New Roman" w:hAnsi="Times New Roman"/>
          <w:sz w:val="28"/>
          <w:szCs w:val="28"/>
          <w:lang w:eastAsia="zh-CN"/>
        </w:rPr>
        <w:t xml:space="preserve"> объекта используются системы термостатирования </w:t>
      </w:r>
      <w:r w:rsidR="00915B49" w:rsidRPr="00915B49">
        <w:rPr>
          <w:rFonts w:ascii="Times New Roman" w:hAnsi="Times New Roman"/>
          <w:sz w:val="28"/>
          <w:szCs w:val="28"/>
          <w:highlight w:val="yellow"/>
          <w:lang w:eastAsia="zh-CN"/>
        </w:rPr>
        <w:t>образцов</w:t>
      </w:r>
      <w:r w:rsidRPr="00E86EAD">
        <w:rPr>
          <w:rFonts w:ascii="Times New Roman" w:hAnsi="Times New Roman"/>
          <w:sz w:val="28"/>
          <w:szCs w:val="28"/>
          <w:lang w:eastAsia="zh-CN"/>
        </w:rPr>
        <w:t>. Система термостатирования</w:t>
      </w:r>
      <w:r w:rsidR="00553826" w:rsidRPr="00E86EAD">
        <w:rPr>
          <w:rFonts w:ascii="Times New Roman" w:hAnsi="Times New Roman"/>
          <w:sz w:val="28"/>
          <w:szCs w:val="28"/>
          <w:lang w:eastAsia="zh-CN"/>
        </w:rPr>
        <w:t xml:space="preserve"> [</w:t>
      </w:r>
      <w:r w:rsidR="0097555B">
        <w:rPr>
          <w:rFonts w:ascii="Times New Roman" w:hAnsi="Times New Roman" w:hint="eastAsia"/>
          <w:sz w:val="28"/>
          <w:szCs w:val="28"/>
          <w:lang w:eastAsia="zh-CN"/>
        </w:rPr>
        <w:t>4</w:t>
      </w:r>
      <w:r w:rsidR="00553826" w:rsidRPr="00BA3C64">
        <w:rPr>
          <w:rFonts w:ascii="Times New Roman" w:hAnsi="Times New Roman"/>
          <w:sz w:val="28"/>
          <w:szCs w:val="28"/>
          <w:lang w:eastAsia="zh-CN"/>
        </w:rPr>
        <w:t>]</w:t>
      </w:r>
      <w:r w:rsidRPr="00E86EAD">
        <w:rPr>
          <w:rFonts w:ascii="Times New Roman" w:hAnsi="Times New Roman"/>
          <w:sz w:val="28"/>
          <w:szCs w:val="28"/>
          <w:lang w:eastAsia="zh-CN"/>
        </w:rPr>
        <w:t xml:space="preserve"> служит для поддержания нужной температуры изучаемой системы. Далее в данной главе подробно описаны </w:t>
      </w:r>
      <w:r w:rsidR="00915B49" w:rsidRPr="00915B49">
        <w:rPr>
          <w:rFonts w:ascii="Times New Roman" w:hAnsi="Times New Roman"/>
          <w:sz w:val="28"/>
          <w:szCs w:val="28"/>
          <w:highlight w:val="yellow"/>
          <w:lang w:eastAsia="zh-CN"/>
        </w:rPr>
        <w:t>принципы</w:t>
      </w:r>
      <w:r w:rsidRPr="00E86EAD">
        <w:rPr>
          <w:rFonts w:ascii="Times New Roman" w:hAnsi="Times New Roman"/>
          <w:sz w:val="28"/>
          <w:szCs w:val="28"/>
          <w:lang w:eastAsia="zh-CN"/>
        </w:rPr>
        <w:t xml:space="preserve"> действия, классификация, основные элементы, преимущества и недостатки основных систем термостатирования, используемых в настоящее время.</w:t>
      </w:r>
      <w:bookmarkEnd w:id="4"/>
      <w:bookmarkEnd w:id="5"/>
    </w:p>
    <w:p w14:paraId="16FEBBB0" w14:textId="77777777" w:rsidR="00A450B3" w:rsidRPr="006576B0" w:rsidRDefault="00CA3465" w:rsidP="008C1449">
      <w:pPr>
        <w:pStyle w:val="1"/>
        <w:spacing w:line="360" w:lineRule="auto"/>
        <w:rPr>
          <w:rFonts w:ascii="Times New Roman" w:hAnsi="Times New Roman"/>
          <w:color w:val="auto"/>
          <w:lang w:eastAsia="zh-CN"/>
        </w:rPr>
      </w:pPr>
      <w:bookmarkStart w:id="6" w:name="_Toc390039196"/>
      <w:bookmarkStart w:id="7" w:name="_Toc390215554"/>
      <w:r>
        <w:rPr>
          <w:rFonts w:ascii="Times New Roman" w:hAnsi="Times New Roman"/>
          <w:color w:val="auto"/>
          <w:lang w:eastAsia="zh-CN"/>
        </w:rPr>
        <w:t>1.1.</w:t>
      </w:r>
      <w:r w:rsidR="00A450B3" w:rsidRPr="006576B0">
        <w:rPr>
          <w:rFonts w:ascii="Times New Roman" w:hAnsi="Times New Roman"/>
          <w:color w:val="auto"/>
          <w:lang w:eastAsia="zh-CN"/>
        </w:rPr>
        <w:t xml:space="preserve"> Принцип действия систем термостатирования (</w:t>
      </w:r>
      <w:proofErr w:type="gramStart"/>
      <w:r w:rsidR="00A450B3" w:rsidRPr="006576B0">
        <w:rPr>
          <w:rFonts w:ascii="Times New Roman" w:hAnsi="Times New Roman"/>
          <w:color w:val="auto"/>
          <w:lang w:eastAsia="zh-CN"/>
        </w:rPr>
        <w:t>СТ</w:t>
      </w:r>
      <w:proofErr w:type="gramEnd"/>
      <w:r w:rsidR="00A450B3" w:rsidRPr="006576B0">
        <w:rPr>
          <w:rFonts w:ascii="Times New Roman" w:hAnsi="Times New Roman"/>
          <w:color w:val="auto"/>
          <w:lang w:eastAsia="zh-CN"/>
        </w:rPr>
        <w:t>)</w:t>
      </w:r>
      <w:bookmarkEnd w:id="6"/>
      <w:bookmarkEnd w:id="7"/>
    </w:p>
    <w:p w14:paraId="45730436" w14:textId="6360FC43" w:rsidR="00A450B3" w:rsidRPr="00E86EAD" w:rsidRDefault="00A450B3" w:rsidP="00EC77B0">
      <w:pPr>
        <w:spacing w:after="0" w:line="360" w:lineRule="auto"/>
        <w:ind w:firstLineChars="152" w:firstLine="426"/>
        <w:jc w:val="both"/>
        <w:rPr>
          <w:rFonts w:ascii="Times New Roman" w:hAnsi="Times New Roman"/>
          <w:sz w:val="28"/>
          <w:szCs w:val="28"/>
        </w:rPr>
      </w:pPr>
      <w:bookmarkStart w:id="8" w:name="_Toc390039197"/>
      <w:bookmarkStart w:id="9" w:name="_Toc390040330"/>
      <w:bookmarkStart w:id="10" w:name="_Toc2912"/>
      <w:r w:rsidRPr="00E86EAD">
        <w:rPr>
          <w:rFonts w:ascii="Times New Roman" w:hAnsi="Times New Roman"/>
          <w:sz w:val="28"/>
          <w:szCs w:val="28"/>
          <w:lang w:eastAsia="zh-CN"/>
        </w:rPr>
        <w:t>В общем случае электрорегулирующая система представляет собой совокупность</w:t>
      </w:r>
      <w:r w:rsidR="00915B49">
        <w:rPr>
          <w:rFonts w:ascii="Times New Roman" w:hAnsi="Times New Roman"/>
          <w:sz w:val="28"/>
          <w:szCs w:val="28"/>
          <w:lang w:eastAsia="zh-CN"/>
        </w:rPr>
        <w:t xml:space="preserve"> </w:t>
      </w:r>
      <w:r w:rsidR="00915B49" w:rsidRPr="00915B49">
        <w:rPr>
          <w:rFonts w:ascii="Times New Roman" w:hAnsi="Times New Roman"/>
          <w:sz w:val="28"/>
          <w:szCs w:val="28"/>
          <w:highlight w:val="yellow"/>
          <w:lang w:eastAsia="zh-CN"/>
        </w:rPr>
        <w:t>элементов</w:t>
      </w:r>
      <w:r w:rsidR="00915B49" w:rsidRPr="00915B49">
        <w:rPr>
          <w:rFonts w:ascii="Times New Roman" w:hAnsi="Times New Roman"/>
          <w:sz w:val="28"/>
          <w:szCs w:val="28"/>
          <w:highlight w:val="yellow"/>
          <w:lang w:eastAsia="zh-CN"/>
        </w:rPr>
        <w:t>,</w:t>
      </w:r>
      <w:r w:rsidRPr="00E86EAD">
        <w:rPr>
          <w:rFonts w:ascii="Times New Roman" w:hAnsi="Times New Roman"/>
          <w:sz w:val="28"/>
          <w:szCs w:val="28"/>
          <w:lang w:eastAsia="zh-CN"/>
        </w:rPr>
        <w:t xml:space="preserve"> связанных </w:t>
      </w:r>
      <w:r w:rsidRPr="00915B49">
        <w:rPr>
          <w:rFonts w:ascii="Times New Roman" w:hAnsi="Times New Roman"/>
          <w:strike/>
          <w:sz w:val="28"/>
          <w:szCs w:val="28"/>
          <w:highlight w:val="yellow"/>
          <w:lang w:eastAsia="zh-CN"/>
        </w:rPr>
        <w:t>элементов</w:t>
      </w:r>
      <w:r w:rsidRPr="00E86EAD">
        <w:rPr>
          <w:rFonts w:ascii="Times New Roman" w:hAnsi="Times New Roman"/>
          <w:sz w:val="28"/>
          <w:szCs w:val="28"/>
          <w:lang w:eastAsia="zh-CN"/>
        </w:rPr>
        <w:t xml:space="preserve"> различными функциональными зависимостями. Каждый элемент системы обладает нестабильностью, обусловленной изменением косвенного</w:t>
      </w:r>
      <w:r w:rsidRPr="00E86EAD">
        <w:rPr>
          <w:rFonts w:ascii="Times New Roman" w:hAnsi="Times New Roman"/>
          <w:bCs/>
          <w:sz w:val="28"/>
          <w:szCs w:val="28"/>
          <w:lang w:eastAsia="zh-CN"/>
        </w:rPr>
        <w:t xml:space="preserve"> параметра</w:t>
      </w:r>
      <w:r w:rsidRPr="00E86EAD">
        <w:rPr>
          <w:rFonts w:ascii="Times New Roman" w:hAnsi="Times New Roman"/>
          <w:bCs/>
          <w:spacing w:val="-11"/>
          <w:sz w:val="28"/>
          <w:szCs w:val="28"/>
        </w:rPr>
        <w:t xml:space="preserve"> и, так называемой, паразитной чувстви</w:t>
      </w:r>
      <w:r w:rsidRPr="00E86EAD">
        <w:rPr>
          <w:rFonts w:ascii="Times New Roman" w:hAnsi="Times New Roman"/>
          <w:bCs/>
          <w:spacing w:val="-14"/>
          <w:sz w:val="28"/>
          <w:szCs w:val="28"/>
        </w:rPr>
        <w:t>тельностью.</w:t>
      </w:r>
      <w:bookmarkEnd w:id="8"/>
      <w:bookmarkEnd w:id="9"/>
    </w:p>
    <w:p w14:paraId="68756B13" w14:textId="77777777" w:rsidR="00A450B3" w:rsidRDefault="00A450B3" w:rsidP="00EC77B0">
      <w:pPr>
        <w:shd w:val="clear" w:color="auto" w:fill="FFFFFF"/>
        <w:tabs>
          <w:tab w:val="left" w:pos="426"/>
        </w:tabs>
        <w:spacing w:after="0" w:line="360" w:lineRule="auto"/>
        <w:ind w:right="68" w:firstLineChars="159" w:firstLine="425"/>
        <w:jc w:val="both"/>
        <w:rPr>
          <w:rFonts w:ascii="Times New Roman" w:hAnsi="Times New Roman"/>
          <w:sz w:val="28"/>
          <w:szCs w:val="28"/>
        </w:rPr>
      </w:pPr>
      <w:r>
        <w:rPr>
          <w:rFonts w:ascii="Times New Roman" w:hAnsi="Times New Roman"/>
          <w:bCs/>
          <w:color w:val="000000"/>
          <w:spacing w:val="-13"/>
          <w:sz w:val="28"/>
          <w:szCs w:val="28"/>
        </w:rPr>
        <w:t>Паразитная чувствительность</w:t>
      </w:r>
      <w:r w:rsidR="00553826">
        <w:rPr>
          <w:rFonts w:ascii="Times New Roman" w:hAnsi="Times New Roman"/>
          <w:bCs/>
          <w:color w:val="000000"/>
          <w:spacing w:val="-13"/>
          <w:sz w:val="28"/>
          <w:szCs w:val="28"/>
        </w:rPr>
        <w:t xml:space="preserve"> </w:t>
      </w:r>
      <w:r w:rsidR="0097555B">
        <w:rPr>
          <w:rFonts w:ascii="Times New Roman" w:hAnsi="Times New Roman" w:hint="eastAsia"/>
          <w:bCs/>
          <w:color w:val="000000"/>
          <w:spacing w:val="-13"/>
          <w:sz w:val="28"/>
          <w:szCs w:val="28"/>
          <w:lang w:eastAsia="zh-CN"/>
        </w:rPr>
        <w:t>[5</w:t>
      </w:r>
      <w:r w:rsidR="00553826">
        <w:rPr>
          <w:rFonts w:ascii="Times New Roman" w:hAnsi="Times New Roman" w:hint="eastAsia"/>
          <w:bCs/>
          <w:color w:val="000000"/>
          <w:spacing w:val="-13"/>
          <w:sz w:val="28"/>
          <w:szCs w:val="28"/>
          <w:lang w:eastAsia="zh-CN"/>
        </w:rPr>
        <w:t>]</w:t>
      </w:r>
      <w:r>
        <w:rPr>
          <w:rFonts w:ascii="Times New Roman" w:hAnsi="Times New Roman"/>
          <w:bCs/>
          <w:color w:val="000000"/>
          <w:spacing w:val="-13"/>
          <w:sz w:val="28"/>
          <w:szCs w:val="28"/>
        </w:rPr>
        <w:t>, проходящая на выход уст</w:t>
      </w:r>
      <w:r>
        <w:rPr>
          <w:rFonts w:ascii="Times New Roman" w:hAnsi="Times New Roman"/>
          <w:bCs/>
          <w:color w:val="000000"/>
          <w:spacing w:val="-14"/>
          <w:sz w:val="28"/>
          <w:szCs w:val="28"/>
        </w:rPr>
        <w:t>ройства с равными коэффициентами влияния, составляет до</w:t>
      </w:r>
      <w:r>
        <w:rPr>
          <w:rFonts w:ascii="Times New Roman" w:hAnsi="Times New Roman"/>
          <w:bCs/>
          <w:color w:val="000000"/>
          <w:spacing w:val="-12"/>
          <w:sz w:val="28"/>
          <w:szCs w:val="28"/>
        </w:rPr>
        <w:t xml:space="preserve">полнительную, а иногда, основную погрешность. Так, в приборостроении хорошо известно, что при работе устройства в </w:t>
      </w:r>
      <w:r>
        <w:rPr>
          <w:rFonts w:ascii="Times New Roman" w:hAnsi="Times New Roman"/>
          <w:bCs/>
          <w:color w:val="000000"/>
          <w:spacing w:val="-16"/>
          <w:sz w:val="28"/>
          <w:szCs w:val="28"/>
        </w:rPr>
        <w:t xml:space="preserve">широком диапазоне температур полная погрешность почти на </w:t>
      </w:r>
      <w:r>
        <w:rPr>
          <w:rFonts w:ascii="Times New Roman" w:hAnsi="Times New Roman"/>
          <w:bCs/>
          <w:color w:val="000000"/>
          <w:sz w:val="28"/>
          <w:szCs w:val="28"/>
        </w:rPr>
        <w:t>50% сводится к температурной погрешности.</w:t>
      </w:r>
    </w:p>
    <w:p w14:paraId="7B99A179" w14:textId="77777777" w:rsidR="00A450B3" w:rsidRDefault="00A450B3" w:rsidP="00EC77B0">
      <w:pPr>
        <w:shd w:val="clear" w:color="auto" w:fill="FFFFFF"/>
        <w:tabs>
          <w:tab w:val="left" w:pos="426"/>
        </w:tabs>
        <w:spacing w:after="0" w:line="360" w:lineRule="auto"/>
        <w:ind w:right="68" w:firstLineChars="159" w:firstLine="425"/>
        <w:jc w:val="both"/>
        <w:rPr>
          <w:rFonts w:ascii="Times New Roman" w:hAnsi="Times New Roman"/>
          <w:bCs/>
          <w:color w:val="000000"/>
          <w:spacing w:val="-19"/>
          <w:sz w:val="28"/>
          <w:szCs w:val="28"/>
        </w:rPr>
      </w:pPr>
      <w:r>
        <w:rPr>
          <w:rFonts w:ascii="Times New Roman" w:hAnsi="Times New Roman"/>
          <w:bCs/>
          <w:color w:val="000000"/>
          <w:spacing w:val="-13"/>
          <w:sz w:val="28"/>
          <w:szCs w:val="28"/>
        </w:rPr>
        <w:t xml:space="preserve">Если косвенным параметром </w:t>
      </w:r>
      <w:r w:rsidR="00553826">
        <w:rPr>
          <w:rFonts w:ascii="Times New Roman" w:hAnsi="Times New Roman" w:hint="eastAsia"/>
          <w:bCs/>
          <w:color w:val="000000"/>
          <w:spacing w:val="-13"/>
          <w:sz w:val="28"/>
          <w:szCs w:val="28"/>
          <w:lang w:eastAsia="zh-CN"/>
        </w:rPr>
        <w:t>[</w:t>
      </w:r>
      <w:r w:rsidR="0097555B">
        <w:rPr>
          <w:rFonts w:ascii="Times New Roman" w:hAnsi="Times New Roman" w:hint="eastAsia"/>
          <w:bCs/>
          <w:color w:val="000000"/>
          <w:spacing w:val="-13"/>
          <w:sz w:val="28"/>
          <w:szCs w:val="28"/>
          <w:lang w:eastAsia="zh-CN"/>
        </w:rPr>
        <w:t>5</w:t>
      </w:r>
      <w:r w:rsidR="00553826" w:rsidRPr="00BB6400">
        <w:rPr>
          <w:rFonts w:ascii="Times New Roman" w:hAnsi="Times New Roman"/>
          <w:bCs/>
          <w:color w:val="000000"/>
          <w:spacing w:val="-13"/>
          <w:sz w:val="28"/>
          <w:szCs w:val="28"/>
          <w:lang w:eastAsia="zh-CN"/>
        </w:rPr>
        <w:t>]</w:t>
      </w:r>
      <w:r w:rsidR="00553826">
        <w:rPr>
          <w:rFonts w:ascii="Times New Roman" w:hAnsi="Times New Roman" w:hint="eastAsia"/>
          <w:bCs/>
          <w:color w:val="000000"/>
          <w:spacing w:val="-13"/>
          <w:sz w:val="28"/>
          <w:szCs w:val="28"/>
          <w:lang w:eastAsia="zh-CN"/>
        </w:rPr>
        <w:t xml:space="preserve"> </w:t>
      </w:r>
      <w:r>
        <w:rPr>
          <w:rFonts w:ascii="Times New Roman" w:hAnsi="Times New Roman"/>
          <w:bCs/>
          <w:color w:val="000000"/>
          <w:spacing w:val="-13"/>
          <w:sz w:val="28"/>
          <w:szCs w:val="28"/>
        </w:rPr>
        <w:t xml:space="preserve">является температура окружающей среды, то температурная погрешность определяется </w:t>
      </w:r>
      <w:r>
        <w:rPr>
          <w:rFonts w:ascii="Times New Roman" w:hAnsi="Times New Roman"/>
          <w:bCs/>
          <w:color w:val="000000"/>
          <w:spacing w:val="-14"/>
          <w:sz w:val="28"/>
          <w:szCs w:val="28"/>
        </w:rPr>
        <w:t>как алгебраическая сумма составляющих от каждого элемен</w:t>
      </w:r>
      <w:r>
        <w:rPr>
          <w:rFonts w:ascii="Times New Roman" w:hAnsi="Times New Roman"/>
          <w:bCs/>
          <w:color w:val="000000"/>
          <w:spacing w:val="-19"/>
          <w:sz w:val="28"/>
          <w:szCs w:val="28"/>
        </w:rPr>
        <w:t>та</w:t>
      </w:r>
      <w:r w:rsidR="00BB6400">
        <w:rPr>
          <w:rFonts w:ascii="Times New Roman" w:hAnsi="Times New Roman" w:hint="eastAsia"/>
          <w:bCs/>
          <w:color w:val="000000"/>
          <w:spacing w:val="-19"/>
          <w:sz w:val="28"/>
          <w:szCs w:val="28"/>
          <w:lang w:eastAsia="zh-CN"/>
        </w:rPr>
        <w:t xml:space="preserve"> [</w:t>
      </w:r>
      <w:r w:rsidR="00BB6400">
        <w:rPr>
          <w:rFonts w:ascii="Times New Roman" w:hAnsi="Times New Roman"/>
          <w:bCs/>
          <w:color w:val="000000"/>
          <w:spacing w:val="-19"/>
          <w:sz w:val="28"/>
          <w:szCs w:val="28"/>
          <w:lang w:eastAsia="zh-CN"/>
        </w:rPr>
        <w:t>5</w:t>
      </w:r>
      <w:r>
        <w:rPr>
          <w:rFonts w:ascii="Times New Roman" w:hAnsi="Times New Roman" w:hint="eastAsia"/>
          <w:bCs/>
          <w:color w:val="000000"/>
          <w:spacing w:val="-19"/>
          <w:sz w:val="28"/>
          <w:szCs w:val="28"/>
          <w:lang w:eastAsia="zh-CN"/>
        </w:rPr>
        <w:t>]</w:t>
      </w:r>
      <w:r>
        <w:rPr>
          <w:rFonts w:ascii="Times New Roman" w:hAnsi="Times New Roman"/>
          <w:bCs/>
          <w:color w:val="000000"/>
          <w:spacing w:val="-19"/>
          <w:sz w:val="28"/>
          <w:szCs w:val="28"/>
        </w:rPr>
        <w:t>:</w:t>
      </w:r>
    </w:p>
    <w:p w14:paraId="4FD49C89" w14:textId="70621EC0" w:rsidR="00A81E2F" w:rsidRPr="006410A4" w:rsidRDefault="00A81E2F" w:rsidP="00C253A5">
      <w:pPr>
        <w:pStyle w:val="Default"/>
        <w:tabs>
          <w:tab w:val="left" w:pos="284"/>
        </w:tabs>
        <w:spacing w:line="360" w:lineRule="auto"/>
        <w:ind w:right="-1"/>
        <w:jc w:val="right"/>
        <w:rPr>
          <w:i/>
          <w:sz w:val="28"/>
          <w:szCs w:val="28"/>
          <w:lang w:eastAsia="zh-CN"/>
        </w:rPr>
      </w:pPr>
      <m:oMath>
        <m:r>
          <m:rPr>
            <m:sty m:val="p"/>
          </m:rPr>
          <w:rPr>
            <w:rFonts w:ascii="Cambria Math" w:hAnsi="Cambria Math"/>
            <w:sz w:val="28"/>
            <w:szCs w:val="28"/>
            <w:lang w:eastAsia="zh-CN"/>
          </w:rPr>
          <m:t>∆</m:t>
        </m:r>
        <m:sSub>
          <m:sSubPr>
            <m:ctrlPr>
              <w:rPr>
                <w:rFonts w:ascii="Cambria Math" w:hAnsi="Cambria Math"/>
                <w:sz w:val="28"/>
                <w:szCs w:val="28"/>
                <w:lang w:eastAsia="zh-CN"/>
              </w:rPr>
            </m:ctrlPr>
          </m:sSubPr>
          <m:e>
            <m:r>
              <w:rPr>
                <w:rFonts w:ascii="Cambria Math" w:hAnsi="Cambria Math"/>
                <w:sz w:val="28"/>
                <w:szCs w:val="28"/>
                <w:lang w:eastAsia="zh-CN"/>
              </w:rPr>
              <m:t>Y</m:t>
            </m:r>
          </m:e>
          <m:sub>
            <m:r>
              <w:rPr>
                <w:rFonts w:ascii="Cambria Math" w:hAnsi="Cambria Math"/>
                <w:sz w:val="28"/>
                <w:szCs w:val="28"/>
                <w:lang w:eastAsia="zh-CN"/>
              </w:rPr>
              <m:t>T</m:t>
            </m:r>
          </m:sub>
        </m:sSub>
        <m:r>
          <m:rPr>
            <m:sty m:val="p"/>
          </m:rPr>
          <w:rPr>
            <w:rFonts w:ascii="Cambria Math" w:hAnsi="Cambria Math"/>
            <w:sz w:val="28"/>
            <w:szCs w:val="28"/>
            <w:lang w:eastAsia="zh-CN"/>
          </w:rPr>
          <m:t>=(</m:t>
        </m:r>
        <m:sSub>
          <m:sSubPr>
            <m:ctrlPr>
              <w:rPr>
                <w:rFonts w:ascii="Cambria Math" w:hAnsi="Cambria Math"/>
                <w:sz w:val="28"/>
                <w:szCs w:val="28"/>
                <w:lang w:eastAsia="zh-CN"/>
              </w:rPr>
            </m:ctrlPr>
          </m:sSubPr>
          <m:e>
            <m:r>
              <w:rPr>
                <w:rFonts w:ascii="Cambria Math" w:hAnsi="Cambria Math"/>
                <w:sz w:val="28"/>
                <w:szCs w:val="28"/>
                <w:lang w:eastAsia="zh-CN"/>
              </w:rPr>
              <m:t>b</m:t>
            </m:r>
          </m:e>
          <m:sub>
            <m:r>
              <w:rPr>
                <w:rFonts w:ascii="Cambria Math" w:hAnsi="Cambria Math"/>
                <w:sz w:val="28"/>
                <w:szCs w:val="28"/>
                <w:lang w:eastAsia="zh-CN"/>
              </w:rPr>
              <m:t>1</m:t>
            </m:r>
          </m:sub>
        </m:sSub>
        <m:sSub>
          <m:sSubPr>
            <m:ctrlPr>
              <w:rPr>
                <w:rFonts w:ascii="Cambria Math" w:hAnsi="Cambria Math"/>
                <w:sz w:val="28"/>
                <w:szCs w:val="28"/>
                <w:lang w:eastAsia="zh-CN"/>
              </w:rPr>
            </m:ctrlPr>
          </m:sSubPr>
          <m:e>
            <m:r>
              <w:rPr>
                <w:rFonts w:ascii="Cambria Math" w:hAnsi="Cambria Math"/>
                <w:sz w:val="28"/>
                <w:szCs w:val="28"/>
                <w:lang w:eastAsia="zh-CN"/>
              </w:rPr>
              <m:t>r</m:t>
            </m:r>
          </m:e>
          <m:sub>
            <m:r>
              <w:rPr>
                <w:rFonts w:ascii="Cambria Math" w:hAnsi="Cambria Math"/>
                <w:sz w:val="28"/>
                <w:szCs w:val="28"/>
                <w:lang w:eastAsia="zh-CN"/>
              </w:rPr>
              <m:t>1</m:t>
            </m:r>
          </m:sub>
        </m:sSub>
        <m:r>
          <w:rPr>
            <w:rFonts w:ascii="Cambria Math" w:hAnsi="Cambria Math"/>
            <w:sz w:val="28"/>
            <w:szCs w:val="28"/>
            <w:lang w:eastAsia="zh-CN"/>
          </w:rPr>
          <m:t>+</m:t>
        </m:r>
        <m:sSub>
          <m:sSubPr>
            <m:ctrlPr>
              <w:rPr>
                <w:rFonts w:ascii="Cambria Math" w:hAnsi="Cambria Math"/>
                <w:sz w:val="28"/>
                <w:szCs w:val="28"/>
                <w:lang w:eastAsia="zh-CN"/>
              </w:rPr>
            </m:ctrlPr>
          </m:sSubPr>
          <m:e>
            <m:r>
              <w:rPr>
                <w:rFonts w:ascii="Cambria Math" w:hAnsi="Cambria Math"/>
                <w:sz w:val="28"/>
                <w:szCs w:val="28"/>
                <w:lang w:eastAsia="zh-CN"/>
              </w:rPr>
              <m:t>b</m:t>
            </m:r>
          </m:e>
          <m:sub>
            <m:r>
              <w:rPr>
                <w:rFonts w:ascii="Cambria Math" w:hAnsi="Cambria Math"/>
                <w:sz w:val="28"/>
                <w:szCs w:val="28"/>
                <w:lang w:eastAsia="zh-CN"/>
              </w:rPr>
              <m:t>2</m:t>
            </m:r>
          </m:sub>
        </m:sSub>
        <m:sSub>
          <m:sSubPr>
            <m:ctrlPr>
              <w:rPr>
                <w:rFonts w:ascii="Cambria Math" w:hAnsi="Cambria Math"/>
                <w:sz w:val="28"/>
                <w:szCs w:val="28"/>
                <w:lang w:eastAsia="zh-CN"/>
              </w:rPr>
            </m:ctrlPr>
          </m:sSubPr>
          <m:e>
            <m:r>
              <w:rPr>
                <w:rFonts w:ascii="Cambria Math" w:hAnsi="Cambria Math"/>
                <w:sz w:val="28"/>
                <w:szCs w:val="28"/>
                <w:lang w:eastAsia="zh-CN"/>
              </w:rPr>
              <m:t>r</m:t>
            </m:r>
          </m:e>
          <m:sub>
            <m:r>
              <w:rPr>
                <w:rFonts w:ascii="Cambria Math" w:hAnsi="Cambria Math"/>
                <w:sz w:val="28"/>
                <w:szCs w:val="28"/>
                <w:lang w:eastAsia="zh-CN"/>
              </w:rPr>
              <m:t>2</m:t>
            </m:r>
          </m:sub>
        </m:sSub>
        <m:r>
          <w:rPr>
            <w:rFonts w:ascii="Cambria Math" w:hAnsi="Cambria Math"/>
            <w:sz w:val="28"/>
            <w:szCs w:val="28"/>
            <w:lang w:eastAsia="zh-CN"/>
          </w:rPr>
          <m:t>+…+</m:t>
        </m:r>
        <m:sSub>
          <m:sSubPr>
            <m:ctrlPr>
              <w:rPr>
                <w:rFonts w:ascii="Cambria Math" w:hAnsi="Cambria Math"/>
                <w:sz w:val="28"/>
                <w:szCs w:val="28"/>
                <w:lang w:eastAsia="zh-CN"/>
              </w:rPr>
            </m:ctrlPr>
          </m:sSubPr>
          <m:e>
            <m:r>
              <w:rPr>
                <w:rFonts w:ascii="Cambria Math" w:hAnsi="Cambria Math"/>
                <w:sz w:val="28"/>
                <w:szCs w:val="28"/>
                <w:lang w:eastAsia="zh-CN"/>
              </w:rPr>
              <m:t>b</m:t>
            </m:r>
          </m:e>
          <m:sub>
            <m:r>
              <w:rPr>
                <w:rFonts w:ascii="Cambria Math" w:hAnsi="Cambria Math"/>
                <w:sz w:val="28"/>
                <w:szCs w:val="28"/>
                <w:lang w:eastAsia="zh-CN"/>
              </w:rPr>
              <m:t>n</m:t>
            </m:r>
          </m:sub>
        </m:sSub>
        <m:sSub>
          <m:sSubPr>
            <m:ctrlPr>
              <w:rPr>
                <w:rFonts w:ascii="Cambria Math" w:hAnsi="Cambria Math"/>
                <w:sz w:val="28"/>
                <w:szCs w:val="28"/>
                <w:lang w:eastAsia="zh-CN"/>
              </w:rPr>
            </m:ctrlPr>
          </m:sSubPr>
          <m:e>
            <m:r>
              <w:rPr>
                <w:rFonts w:ascii="Cambria Math" w:hAnsi="Cambria Math"/>
                <w:sz w:val="28"/>
                <w:szCs w:val="28"/>
                <w:lang w:eastAsia="zh-CN"/>
              </w:rPr>
              <m:t>r</m:t>
            </m:r>
          </m:e>
          <m:sub>
            <m:r>
              <w:rPr>
                <w:rFonts w:ascii="Cambria Math" w:hAnsi="Cambria Math"/>
                <w:sz w:val="28"/>
                <w:szCs w:val="28"/>
                <w:lang w:eastAsia="zh-CN"/>
              </w:rPr>
              <m:t>n</m:t>
            </m:r>
          </m:sub>
        </m:sSub>
        <m:r>
          <w:rPr>
            <w:rFonts w:ascii="Cambria Math" w:hAnsi="Cambria Math"/>
            <w:sz w:val="28"/>
            <w:szCs w:val="28"/>
            <w:lang w:eastAsia="zh-CN"/>
          </w:rPr>
          <m:t>)</m:t>
        </m:r>
        <m:r>
          <m:rPr>
            <m:sty m:val="p"/>
          </m:rPr>
          <w:rPr>
            <w:rFonts w:ascii="Cambria Math" w:hAnsi="Cambria Math"/>
            <w:sz w:val="28"/>
            <w:szCs w:val="28"/>
            <w:lang w:eastAsia="zh-CN"/>
          </w:rPr>
          <m:t>Δ</m:t>
        </m:r>
        <m:r>
          <w:rPr>
            <w:rFonts w:ascii="Cambria Math" w:hAnsi="Cambria Math"/>
            <w:sz w:val="28"/>
            <w:szCs w:val="28"/>
            <w:lang w:eastAsia="zh-CN"/>
          </w:rPr>
          <m:t>T</m:t>
        </m:r>
      </m:oMath>
      <w:r w:rsidR="00C253A5">
        <w:rPr>
          <w:sz w:val="28"/>
          <w:szCs w:val="28"/>
        </w:rPr>
        <w:tab/>
      </w:r>
      <w:r w:rsidR="00C253A5">
        <w:rPr>
          <w:sz w:val="28"/>
          <w:szCs w:val="28"/>
        </w:rPr>
        <w:tab/>
      </w:r>
      <w:r w:rsidR="00C253A5">
        <w:rPr>
          <w:sz w:val="28"/>
          <w:szCs w:val="28"/>
        </w:rPr>
        <w:tab/>
      </w:r>
      <w:r w:rsidR="00D00C0E">
        <w:rPr>
          <w:rFonts w:hint="eastAsia"/>
          <w:sz w:val="28"/>
          <w:szCs w:val="28"/>
        </w:rPr>
        <w:tab/>
      </w:r>
      <w:commentRangeStart w:id="11"/>
      <w:r w:rsidR="00D00C0E">
        <w:rPr>
          <w:bCs/>
          <w:spacing w:val="-15"/>
          <w:w w:val="82"/>
          <w:sz w:val="28"/>
          <w:szCs w:val="28"/>
        </w:rPr>
        <w:t>(3</w:t>
      </w:r>
      <w:r w:rsidR="00A450B3" w:rsidRPr="00A81E2F">
        <w:rPr>
          <w:bCs/>
          <w:spacing w:val="-15"/>
          <w:w w:val="82"/>
          <w:sz w:val="28"/>
          <w:szCs w:val="28"/>
        </w:rPr>
        <w:t>)</w:t>
      </w:r>
      <w:commentRangeEnd w:id="11"/>
      <w:r w:rsidR="00915B49">
        <w:rPr>
          <w:rStyle w:val="ae"/>
          <w:color w:val="auto"/>
          <w:kern w:val="2"/>
          <w:lang w:val="en-US" w:eastAsia="zh-CN"/>
        </w:rPr>
        <w:commentReference w:id="11"/>
      </w:r>
    </w:p>
    <w:p w14:paraId="2A861E18" w14:textId="1278CD23" w:rsidR="00A450B3" w:rsidRDefault="00915B49" w:rsidP="00EC77B0">
      <w:pPr>
        <w:shd w:val="clear" w:color="auto" w:fill="FFFFFF"/>
        <w:tabs>
          <w:tab w:val="left" w:pos="426"/>
        </w:tabs>
        <w:spacing w:after="0" w:line="360" w:lineRule="auto"/>
        <w:ind w:right="68"/>
        <w:jc w:val="both"/>
        <w:rPr>
          <w:rFonts w:ascii="Times New Roman" w:hAnsi="Times New Roman"/>
          <w:sz w:val="28"/>
          <w:szCs w:val="28"/>
        </w:rPr>
      </w:pPr>
      <w:r w:rsidRPr="00BB6400">
        <w:rPr>
          <w:rFonts w:ascii="Times New Roman" w:hAnsi="Times New Roman"/>
          <w:bCs/>
          <w:color w:val="000000"/>
          <w:sz w:val="28"/>
          <w:szCs w:val="28"/>
        </w:rPr>
        <w:t>Г</w:t>
      </w:r>
      <w:r w:rsidR="00A450B3" w:rsidRPr="00BB6400">
        <w:rPr>
          <w:rFonts w:ascii="Times New Roman" w:hAnsi="Times New Roman"/>
          <w:bCs/>
          <w:color w:val="000000"/>
          <w:sz w:val="28"/>
          <w:szCs w:val="28"/>
        </w:rPr>
        <w:t>де</w:t>
      </w:r>
      <w:r>
        <w:rPr>
          <w:rFonts w:ascii="Times New Roman" w:hAnsi="Times New Roman"/>
          <w:bCs/>
          <w:color w:val="000000"/>
          <w:sz w:val="28"/>
          <w:szCs w:val="28"/>
        </w:rPr>
        <w:t xml:space="preserve"> </w:t>
      </w:r>
      <m:oMath>
        <m:sSub>
          <m:sSubPr>
            <m:ctrlPr>
              <w:rPr>
                <w:rFonts w:ascii="Cambria Math" w:hAnsi="Cambria Math"/>
                <w:color w:val="000000"/>
                <w:sz w:val="28"/>
                <w:szCs w:val="28"/>
                <w:lang w:eastAsia="zh-CN"/>
              </w:rPr>
            </m:ctrlPr>
          </m:sSubPr>
          <m:e>
            <m:r>
              <w:rPr>
                <w:rFonts w:ascii="Cambria Math" w:hAnsi="Cambria Math"/>
                <w:sz w:val="28"/>
                <w:szCs w:val="28"/>
                <w:lang w:eastAsia="zh-CN"/>
              </w:rPr>
              <m:t>r</m:t>
            </m:r>
          </m:e>
          <m:sub>
            <m:r>
              <w:rPr>
                <w:rFonts w:ascii="Cambria Math" w:hAnsi="Cambria Math"/>
                <w:sz w:val="28"/>
                <w:szCs w:val="28"/>
                <w:lang w:eastAsia="zh-CN"/>
              </w:rPr>
              <m:t>1</m:t>
            </m:r>
          </m:sub>
        </m:sSub>
      </m:oMath>
      <w:r w:rsidR="00D43F7A" w:rsidRPr="00BB6400">
        <w:rPr>
          <w:rFonts w:ascii="Times New Roman" w:hAnsi="Times New Roman"/>
          <w:bCs/>
          <w:color w:val="000000"/>
          <w:sz w:val="28"/>
          <w:szCs w:val="28"/>
        </w:rPr>
        <w:t>,</w:t>
      </w:r>
      <m:oMath>
        <m:r>
          <m:rPr>
            <m:sty m:val="p"/>
          </m:rPr>
          <w:rPr>
            <w:rFonts w:ascii="Cambria Math" w:hAnsi="Cambria Math"/>
            <w:color w:val="000000"/>
            <w:sz w:val="28"/>
            <w:szCs w:val="28"/>
            <w:lang w:eastAsia="zh-CN"/>
          </w:rPr>
          <m:t xml:space="preserve"> </m:t>
        </m:r>
        <m:sSub>
          <m:sSubPr>
            <m:ctrlPr>
              <w:rPr>
                <w:rFonts w:ascii="Cambria Math" w:hAnsi="Cambria Math"/>
                <w:color w:val="000000"/>
                <w:sz w:val="28"/>
                <w:szCs w:val="28"/>
                <w:lang w:eastAsia="zh-CN"/>
              </w:rPr>
            </m:ctrlPr>
          </m:sSubPr>
          <m:e>
            <m:r>
              <w:rPr>
                <w:rFonts w:ascii="Cambria Math" w:hAnsi="Cambria Math"/>
                <w:sz w:val="28"/>
                <w:szCs w:val="28"/>
                <w:lang w:eastAsia="zh-CN"/>
              </w:rPr>
              <m:t>r</m:t>
            </m:r>
          </m:e>
          <m:sub>
            <m:r>
              <w:rPr>
                <w:rFonts w:ascii="Cambria Math" w:hAnsi="Cambria Math"/>
                <w:sz w:val="28"/>
                <w:szCs w:val="28"/>
                <w:lang w:eastAsia="zh-CN"/>
              </w:rPr>
              <m:t>2</m:t>
            </m:r>
          </m:sub>
        </m:sSub>
      </m:oMath>
      <w:r w:rsidR="00A450B3" w:rsidRPr="00BB6400">
        <w:rPr>
          <w:rFonts w:ascii="Times New Roman" w:hAnsi="Times New Roman"/>
          <w:bCs/>
          <w:color w:val="000000"/>
          <w:sz w:val="28"/>
          <w:szCs w:val="28"/>
        </w:rPr>
        <w:t>,…,</w:t>
      </w:r>
      <m:oMath>
        <m:r>
          <m:rPr>
            <m:sty m:val="p"/>
          </m:rPr>
          <w:rPr>
            <w:rFonts w:ascii="Cambria Math" w:hAnsi="Cambria Math"/>
            <w:color w:val="000000"/>
            <w:sz w:val="28"/>
            <w:szCs w:val="28"/>
            <w:lang w:eastAsia="zh-CN"/>
          </w:rPr>
          <m:t xml:space="preserve"> </m:t>
        </m:r>
        <m:sSub>
          <m:sSubPr>
            <m:ctrlPr>
              <w:rPr>
                <w:rFonts w:ascii="Cambria Math" w:hAnsi="Cambria Math"/>
                <w:color w:val="000000"/>
                <w:sz w:val="28"/>
                <w:szCs w:val="28"/>
                <w:lang w:eastAsia="zh-CN"/>
              </w:rPr>
            </m:ctrlPr>
          </m:sSubPr>
          <m:e>
            <m:r>
              <w:rPr>
                <w:rFonts w:ascii="Cambria Math" w:hAnsi="Cambria Math"/>
                <w:sz w:val="28"/>
                <w:szCs w:val="28"/>
                <w:lang w:eastAsia="zh-CN"/>
              </w:rPr>
              <m:t>r</m:t>
            </m:r>
          </m:e>
          <m:sub>
            <m:r>
              <w:rPr>
                <w:rFonts w:ascii="Cambria Math" w:hAnsi="Cambria Math"/>
                <w:sz w:val="28"/>
                <w:szCs w:val="28"/>
                <w:lang w:eastAsia="zh-CN"/>
              </w:rPr>
              <m:t>n</m:t>
            </m:r>
          </m:sub>
        </m:sSub>
      </m:oMath>
      <w:r w:rsidR="00A450B3" w:rsidRPr="00BB6400">
        <w:rPr>
          <w:rFonts w:ascii="Times New Roman" w:hAnsi="Times New Roman"/>
          <w:bCs/>
          <w:color w:val="000000"/>
          <w:sz w:val="28"/>
          <w:szCs w:val="28"/>
        </w:rPr>
        <w:t>- температурные коэффициенты эле</w:t>
      </w:r>
      <w:r w:rsidR="00A450B3" w:rsidRPr="00BB6400">
        <w:rPr>
          <w:rFonts w:ascii="Times New Roman" w:hAnsi="Times New Roman"/>
          <w:bCs/>
          <w:color w:val="000000"/>
          <w:spacing w:val="-12"/>
          <w:sz w:val="28"/>
          <w:szCs w:val="28"/>
        </w:rPr>
        <w:t>ментов, входящих</w:t>
      </w:r>
      <w:r>
        <w:rPr>
          <w:rFonts w:ascii="Times New Roman" w:hAnsi="Times New Roman"/>
          <w:bCs/>
          <w:color w:val="000000"/>
          <w:spacing w:val="-12"/>
          <w:sz w:val="28"/>
          <w:szCs w:val="28"/>
        </w:rPr>
        <w:t xml:space="preserve"> </w:t>
      </w:r>
      <w:r w:rsidRPr="00915B49">
        <w:rPr>
          <w:rFonts w:ascii="Times New Roman" w:hAnsi="Times New Roman"/>
          <w:bCs/>
          <w:color w:val="000000"/>
          <w:spacing w:val="-12"/>
          <w:sz w:val="28"/>
          <w:szCs w:val="28"/>
          <w:highlight w:val="yellow"/>
        </w:rPr>
        <w:t>в</w:t>
      </w:r>
      <w:r w:rsidR="00A450B3">
        <w:rPr>
          <w:rFonts w:ascii="Times New Roman" w:hAnsi="Times New Roman"/>
          <w:bCs/>
          <w:color w:val="000000"/>
          <w:spacing w:val="-12"/>
          <w:sz w:val="28"/>
          <w:szCs w:val="28"/>
        </w:rPr>
        <w:t xml:space="preserve"> устройство;</w:t>
      </w:r>
      <w:r w:rsidR="00EC77B0">
        <w:rPr>
          <w:rFonts w:ascii="Times New Roman" w:hAnsi="Times New Roman" w:hint="eastAsia"/>
          <w:bCs/>
          <w:color w:val="000000"/>
          <w:spacing w:val="-12"/>
          <w:sz w:val="28"/>
          <w:szCs w:val="28"/>
          <w:lang w:eastAsia="zh-CN"/>
        </w:rPr>
        <w:t xml:space="preserve"> </w:t>
      </w:r>
      <w:r w:rsidR="00A450B3">
        <w:rPr>
          <w:rFonts w:ascii="Times New Roman" w:hAnsi="Times New Roman"/>
          <w:bCs/>
          <w:color w:val="000000"/>
          <w:sz w:val="28"/>
          <w:szCs w:val="28"/>
          <w:lang w:val="en-US"/>
        </w:rPr>
        <w:t>b</w:t>
      </w:r>
      <w:r w:rsidR="00A450B3" w:rsidRPr="009C54E0">
        <w:rPr>
          <w:rFonts w:ascii="Times New Roman" w:hAnsi="Times New Roman"/>
          <w:bCs/>
          <w:color w:val="000000"/>
          <w:sz w:val="28"/>
          <w:szCs w:val="28"/>
          <w:vertAlign w:val="subscript"/>
        </w:rPr>
        <w:t>1</w:t>
      </w:r>
      <w:r w:rsidR="00A450B3">
        <w:rPr>
          <w:rFonts w:ascii="Times New Roman" w:hAnsi="Times New Roman"/>
          <w:bCs/>
          <w:color w:val="000000"/>
          <w:sz w:val="28"/>
          <w:szCs w:val="28"/>
        </w:rPr>
        <w:t>,</w:t>
      </w:r>
      <w:r w:rsidR="00A450B3">
        <w:rPr>
          <w:rFonts w:ascii="Times New Roman" w:hAnsi="Times New Roman"/>
          <w:bCs/>
          <w:color w:val="000000"/>
          <w:sz w:val="28"/>
          <w:szCs w:val="28"/>
          <w:lang w:val="en-US"/>
        </w:rPr>
        <w:t>b</w:t>
      </w:r>
      <w:r w:rsidR="00A450B3" w:rsidRPr="009C54E0">
        <w:rPr>
          <w:rFonts w:ascii="Times New Roman" w:hAnsi="Times New Roman"/>
          <w:bCs/>
          <w:color w:val="000000"/>
          <w:sz w:val="28"/>
          <w:szCs w:val="28"/>
          <w:vertAlign w:val="subscript"/>
        </w:rPr>
        <w:t>2</w:t>
      </w:r>
      <w:r w:rsidR="00A450B3">
        <w:rPr>
          <w:rFonts w:ascii="Times New Roman" w:hAnsi="Times New Roman"/>
          <w:bCs/>
          <w:color w:val="000000"/>
          <w:sz w:val="28"/>
          <w:szCs w:val="28"/>
        </w:rPr>
        <w:t>,…,</w:t>
      </w:r>
      <w:proofErr w:type="spellStart"/>
      <w:r w:rsidR="00A450B3">
        <w:rPr>
          <w:rFonts w:ascii="Times New Roman" w:hAnsi="Times New Roman"/>
          <w:bCs/>
          <w:color w:val="000000"/>
          <w:sz w:val="28"/>
          <w:szCs w:val="28"/>
          <w:lang w:val="en-US"/>
        </w:rPr>
        <w:t>b</w:t>
      </w:r>
      <w:r w:rsidR="00A450B3" w:rsidRPr="009C54E0">
        <w:rPr>
          <w:rFonts w:ascii="Times New Roman" w:hAnsi="Times New Roman"/>
          <w:bCs/>
          <w:color w:val="000000"/>
          <w:sz w:val="28"/>
          <w:szCs w:val="28"/>
          <w:vertAlign w:val="subscript"/>
          <w:lang w:val="en-US"/>
        </w:rPr>
        <w:t>n</w:t>
      </w:r>
      <w:proofErr w:type="spellEnd"/>
      <w:r w:rsidR="00A450B3">
        <w:rPr>
          <w:rFonts w:ascii="Times New Roman" w:hAnsi="Times New Roman"/>
          <w:bCs/>
          <w:color w:val="000000"/>
          <w:sz w:val="28"/>
          <w:szCs w:val="28"/>
        </w:rPr>
        <w:t xml:space="preserve"> </w:t>
      </w:r>
      <w:r w:rsidR="00A450B3">
        <w:rPr>
          <w:rFonts w:ascii="Times New Roman" w:hAnsi="Times New Roman"/>
          <w:bCs/>
          <w:iCs/>
          <w:color w:val="000000"/>
          <w:sz w:val="28"/>
          <w:szCs w:val="28"/>
        </w:rPr>
        <w:t xml:space="preserve">- </w:t>
      </w:r>
      <w:r w:rsidR="00A450B3">
        <w:rPr>
          <w:rFonts w:ascii="Times New Roman" w:hAnsi="Times New Roman"/>
          <w:bCs/>
          <w:color w:val="000000"/>
          <w:sz w:val="28"/>
          <w:szCs w:val="28"/>
        </w:rPr>
        <w:t>коэффициенты влияния;</w:t>
      </w:r>
      <w:r w:rsidR="00EC77B0">
        <w:rPr>
          <w:rFonts w:ascii="Times New Roman" w:hAnsi="Times New Roman" w:hint="eastAsia"/>
          <w:bCs/>
          <w:color w:val="000000"/>
          <w:sz w:val="28"/>
          <w:szCs w:val="28"/>
          <w:lang w:eastAsia="zh-CN"/>
        </w:rPr>
        <w:t xml:space="preserve"> </w:t>
      </w:r>
      <w:r w:rsidR="00A450B3">
        <w:rPr>
          <w:rFonts w:ascii="Times New Roman" w:hAnsi="Times New Roman"/>
          <w:bCs/>
          <w:iCs/>
          <w:color w:val="000000"/>
          <w:sz w:val="28"/>
          <w:szCs w:val="28"/>
          <w:lang w:val="en-US"/>
        </w:rPr>
        <w:t>n</w:t>
      </w:r>
      <w:r w:rsidR="00A450B3">
        <w:rPr>
          <w:rFonts w:ascii="Times New Roman" w:hAnsi="Times New Roman"/>
          <w:bCs/>
          <w:iCs/>
          <w:color w:val="000000"/>
          <w:sz w:val="28"/>
          <w:szCs w:val="28"/>
        </w:rPr>
        <w:t xml:space="preserve"> - </w:t>
      </w:r>
      <w:r w:rsidR="00A450B3">
        <w:rPr>
          <w:rFonts w:ascii="Times New Roman" w:hAnsi="Times New Roman"/>
          <w:bCs/>
          <w:color w:val="000000"/>
          <w:sz w:val="28"/>
          <w:szCs w:val="28"/>
        </w:rPr>
        <w:t>количество элементов в схеме;</w:t>
      </w:r>
      <w:r w:rsidR="00EC77B0">
        <w:rPr>
          <w:rFonts w:ascii="Times New Roman" w:hAnsi="Times New Roman" w:hint="eastAsia"/>
          <w:bCs/>
          <w:color w:val="000000"/>
          <w:sz w:val="28"/>
          <w:szCs w:val="28"/>
          <w:lang w:eastAsia="zh-CN"/>
        </w:rPr>
        <w:t xml:space="preserve"> </w:t>
      </w:r>
      <w:r w:rsidR="00A450B3">
        <w:rPr>
          <w:rFonts w:ascii="Times New Roman" w:hAnsi="Times New Roman"/>
          <w:bCs/>
          <w:color w:val="000000"/>
          <w:sz w:val="28"/>
          <w:szCs w:val="28"/>
          <w:lang w:val="en-US"/>
        </w:rPr>
        <w:t>ΔT</w:t>
      </w:r>
      <w:r w:rsidR="00A450B3">
        <w:rPr>
          <w:rFonts w:ascii="Times New Roman" w:hAnsi="Times New Roman"/>
          <w:bCs/>
          <w:color w:val="000000"/>
          <w:sz w:val="28"/>
          <w:szCs w:val="28"/>
        </w:rPr>
        <w:t xml:space="preserve"> - изменение температуры окружающей среды.</w:t>
      </w:r>
    </w:p>
    <w:p w14:paraId="763D4EE4" w14:textId="3DF645A1" w:rsidR="00A450B3" w:rsidRDefault="00A450B3" w:rsidP="00EC77B0">
      <w:pPr>
        <w:shd w:val="clear" w:color="auto" w:fill="FFFFFF"/>
        <w:tabs>
          <w:tab w:val="left" w:pos="426"/>
        </w:tabs>
        <w:spacing w:after="0" w:line="360" w:lineRule="auto"/>
        <w:ind w:right="68" w:firstLineChars="152" w:firstLine="426"/>
        <w:jc w:val="both"/>
        <w:rPr>
          <w:rFonts w:ascii="Times New Roman" w:hAnsi="Times New Roman"/>
          <w:sz w:val="28"/>
          <w:szCs w:val="28"/>
        </w:rPr>
      </w:pPr>
      <w:r>
        <w:rPr>
          <w:rFonts w:ascii="Times New Roman" w:hAnsi="Times New Roman"/>
          <w:bCs/>
          <w:color w:val="000000"/>
          <w:sz w:val="28"/>
          <w:szCs w:val="28"/>
        </w:rPr>
        <w:t>Уравнением 1 определяются три способа уменьшения тем</w:t>
      </w:r>
      <w:r>
        <w:rPr>
          <w:rFonts w:ascii="Times New Roman" w:hAnsi="Times New Roman"/>
          <w:bCs/>
          <w:color w:val="000000"/>
          <w:spacing w:val="-5"/>
          <w:sz w:val="28"/>
          <w:szCs w:val="28"/>
        </w:rPr>
        <w:t>пературной погрешности</w:t>
      </w:r>
      <w:r w:rsidR="00553826">
        <w:rPr>
          <w:rFonts w:ascii="Times New Roman" w:hAnsi="Times New Roman" w:hint="eastAsia"/>
          <w:bCs/>
          <w:color w:val="000000"/>
          <w:spacing w:val="-5"/>
          <w:sz w:val="28"/>
          <w:szCs w:val="28"/>
          <w:lang w:eastAsia="zh-CN"/>
        </w:rPr>
        <w:t xml:space="preserve"> [</w:t>
      </w:r>
      <w:r w:rsidR="0097555B">
        <w:rPr>
          <w:rFonts w:ascii="Times New Roman" w:hAnsi="Times New Roman" w:hint="eastAsia"/>
          <w:bCs/>
          <w:color w:val="000000"/>
          <w:spacing w:val="-5"/>
          <w:sz w:val="28"/>
          <w:szCs w:val="28"/>
          <w:lang w:eastAsia="zh-CN"/>
        </w:rPr>
        <w:t>6</w:t>
      </w:r>
      <w:r w:rsidR="00BB6400" w:rsidRPr="00BB6400">
        <w:rPr>
          <w:rFonts w:ascii="Times New Roman" w:hAnsi="Times New Roman" w:hint="eastAsia"/>
          <w:bCs/>
          <w:color w:val="000000"/>
          <w:spacing w:val="-5"/>
          <w:sz w:val="28"/>
          <w:szCs w:val="28"/>
          <w:lang w:eastAsia="zh-CN"/>
        </w:rPr>
        <w:t>]</w:t>
      </w:r>
      <w:r w:rsidR="00915B49" w:rsidRPr="00915B49">
        <w:rPr>
          <w:rFonts w:ascii="Times New Roman" w:hAnsi="Times New Roman"/>
          <w:bCs/>
          <w:color w:val="000000"/>
          <w:spacing w:val="-5"/>
          <w:sz w:val="28"/>
          <w:szCs w:val="28"/>
          <w:highlight w:val="yellow"/>
          <w:lang w:eastAsia="zh-CN"/>
        </w:rPr>
        <w:t>:</w:t>
      </w:r>
    </w:p>
    <w:p w14:paraId="2908684E" w14:textId="64C98004" w:rsidR="00A450B3" w:rsidRDefault="00915B49" w:rsidP="00EC77B0">
      <w:pPr>
        <w:widowControl w:val="0"/>
        <w:numPr>
          <w:ilvl w:val="0"/>
          <w:numId w:val="1"/>
        </w:numPr>
        <w:shd w:val="clear" w:color="auto" w:fill="FFFFFF"/>
        <w:tabs>
          <w:tab w:val="left" w:pos="426"/>
          <w:tab w:val="left" w:pos="586"/>
        </w:tabs>
        <w:autoSpaceDE w:val="0"/>
        <w:autoSpaceDN w:val="0"/>
        <w:adjustRightInd w:val="0"/>
        <w:spacing w:after="0" w:line="360" w:lineRule="auto"/>
        <w:ind w:right="68" w:firstLineChars="152" w:firstLine="418"/>
        <w:rPr>
          <w:rFonts w:ascii="Times New Roman" w:hAnsi="Times New Roman"/>
          <w:bCs/>
          <w:color w:val="000000"/>
          <w:sz w:val="28"/>
          <w:szCs w:val="28"/>
        </w:rPr>
      </w:pPr>
      <w:r w:rsidRPr="00915B49">
        <w:rPr>
          <w:rFonts w:ascii="Times New Roman" w:hAnsi="Times New Roman"/>
          <w:bCs/>
          <w:color w:val="000000"/>
          <w:spacing w:val="-5"/>
          <w:sz w:val="28"/>
          <w:szCs w:val="28"/>
          <w:highlight w:val="yellow"/>
        </w:rPr>
        <w:t>у</w:t>
      </w:r>
      <w:r w:rsidR="00A450B3">
        <w:rPr>
          <w:rFonts w:ascii="Times New Roman" w:hAnsi="Times New Roman"/>
          <w:bCs/>
          <w:color w:val="000000"/>
          <w:spacing w:val="-5"/>
          <w:sz w:val="28"/>
          <w:szCs w:val="28"/>
        </w:rPr>
        <w:t>меньшение температурных коэффициентов элементов;</w:t>
      </w:r>
    </w:p>
    <w:p w14:paraId="42964C55" w14:textId="5748ED4F" w:rsidR="00A450B3" w:rsidRDefault="00915B49" w:rsidP="00EC77B0">
      <w:pPr>
        <w:widowControl w:val="0"/>
        <w:numPr>
          <w:ilvl w:val="0"/>
          <w:numId w:val="1"/>
        </w:numPr>
        <w:shd w:val="clear" w:color="auto" w:fill="FFFFFF"/>
        <w:tabs>
          <w:tab w:val="left" w:pos="426"/>
          <w:tab w:val="left" w:pos="586"/>
        </w:tabs>
        <w:autoSpaceDE w:val="0"/>
        <w:autoSpaceDN w:val="0"/>
        <w:adjustRightInd w:val="0"/>
        <w:spacing w:before="5" w:after="0" w:line="360" w:lineRule="auto"/>
        <w:ind w:right="67" w:firstLineChars="152" w:firstLine="421"/>
        <w:rPr>
          <w:rFonts w:ascii="Times New Roman" w:hAnsi="Times New Roman"/>
          <w:bCs/>
          <w:color w:val="000000"/>
          <w:sz w:val="28"/>
          <w:szCs w:val="28"/>
        </w:rPr>
      </w:pPr>
      <w:r w:rsidRPr="00915B49">
        <w:rPr>
          <w:rFonts w:ascii="Times New Roman" w:hAnsi="Times New Roman"/>
          <w:bCs/>
          <w:color w:val="000000"/>
          <w:spacing w:val="-3"/>
          <w:sz w:val="28"/>
          <w:szCs w:val="28"/>
          <w:highlight w:val="yellow"/>
        </w:rPr>
        <w:t>у</w:t>
      </w:r>
      <w:r w:rsidR="00A450B3">
        <w:rPr>
          <w:rFonts w:ascii="Times New Roman" w:hAnsi="Times New Roman"/>
          <w:bCs/>
          <w:color w:val="000000"/>
          <w:spacing w:val="-3"/>
          <w:sz w:val="28"/>
          <w:szCs w:val="28"/>
        </w:rPr>
        <w:t>меньшение коэффициентов влияния;</w:t>
      </w:r>
    </w:p>
    <w:p w14:paraId="1AFB241C" w14:textId="50EFF3BC" w:rsidR="00A450B3" w:rsidRDefault="00915B49" w:rsidP="00EC77B0">
      <w:pPr>
        <w:widowControl w:val="0"/>
        <w:numPr>
          <w:ilvl w:val="0"/>
          <w:numId w:val="1"/>
        </w:numPr>
        <w:shd w:val="clear" w:color="auto" w:fill="FFFFFF"/>
        <w:tabs>
          <w:tab w:val="left" w:pos="426"/>
          <w:tab w:val="left" w:pos="586"/>
        </w:tabs>
        <w:autoSpaceDE w:val="0"/>
        <w:autoSpaceDN w:val="0"/>
        <w:adjustRightInd w:val="0"/>
        <w:spacing w:after="0" w:line="360" w:lineRule="auto"/>
        <w:ind w:right="67" w:firstLineChars="152" w:firstLine="424"/>
        <w:rPr>
          <w:rFonts w:ascii="Times New Roman" w:hAnsi="Times New Roman"/>
          <w:bCs/>
          <w:color w:val="000000"/>
          <w:sz w:val="28"/>
          <w:szCs w:val="28"/>
        </w:rPr>
      </w:pPr>
      <w:r w:rsidRPr="00915B49">
        <w:rPr>
          <w:rFonts w:ascii="Times New Roman" w:hAnsi="Times New Roman"/>
          <w:bCs/>
          <w:color w:val="000000"/>
          <w:spacing w:val="-1"/>
          <w:sz w:val="28"/>
          <w:szCs w:val="28"/>
          <w:highlight w:val="yellow"/>
        </w:rPr>
        <w:lastRenderedPageBreak/>
        <w:t>с</w:t>
      </w:r>
      <w:r w:rsidR="00A450B3">
        <w:rPr>
          <w:rFonts w:ascii="Times New Roman" w:hAnsi="Times New Roman"/>
          <w:bCs/>
          <w:color w:val="000000"/>
          <w:spacing w:val="-1"/>
          <w:sz w:val="28"/>
          <w:szCs w:val="28"/>
        </w:rPr>
        <w:t>ужение температурного диапазона.</w:t>
      </w:r>
    </w:p>
    <w:p w14:paraId="2FA507BC" w14:textId="77777777" w:rsidR="00A450B3" w:rsidRDefault="00A450B3" w:rsidP="00EC77B0">
      <w:pPr>
        <w:shd w:val="clear" w:color="auto" w:fill="FFFFFF"/>
        <w:tabs>
          <w:tab w:val="left" w:pos="426"/>
        </w:tabs>
        <w:spacing w:after="0" w:line="360" w:lineRule="auto"/>
        <w:ind w:right="68" w:firstLineChars="152" w:firstLine="421"/>
        <w:jc w:val="both"/>
        <w:rPr>
          <w:rFonts w:ascii="Times New Roman" w:hAnsi="Times New Roman"/>
          <w:sz w:val="28"/>
          <w:szCs w:val="28"/>
        </w:rPr>
      </w:pPr>
      <w:r>
        <w:rPr>
          <w:rFonts w:ascii="Times New Roman" w:hAnsi="Times New Roman"/>
          <w:bCs/>
          <w:color w:val="000000"/>
          <w:spacing w:val="-3"/>
          <w:sz w:val="28"/>
          <w:szCs w:val="28"/>
        </w:rPr>
        <w:t>Первый способ предполагает применение элементов с малым температурным коэффициентом и создание схем темпе</w:t>
      </w:r>
      <w:r>
        <w:rPr>
          <w:rFonts w:ascii="Times New Roman" w:hAnsi="Times New Roman"/>
          <w:bCs/>
          <w:color w:val="000000"/>
          <w:sz w:val="28"/>
          <w:szCs w:val="28"/>
        </w:rPr>
        <w:t>ратурной компенсации. Второй - проектирование схем, в ко</w:t>
      </w:r>
      <w:r>
        <w:rPr>
          <w:rFonts w:ascii="Times New Roman" w:hAnsi="Times New Roman"/>
          <w:bCs/>
          <w:color w:val="000000"/>
          <w:spacing w:val="-5"/>
          <w:sz w:val="28"/>
          <w:szCs w:val="28"/>
        </w:rPr>
        <w:t xml:space="preserve">торых коэффициенты влияния имеют минимальное значение. </w:t>
      </w:r>
      <w:r>
        <w:rPr>
          <w:rFonts w:ascii="Times New Roman" w:hAnsi="Times New Roman"/>
          <w:bCs/>
          <w:color w:val="000000"/>
          <w:sz w:val="28"/>
          <w:szCs w:val="28"/>
        </w:rPr>
        <w:t>Третий - создание систем термостатирования</w:t>
      </w:r>
      <w:r w:rsidR="0097555B">
        <w:rPr>
          <w:rFonts w:ascii="Times New Roman" w:hAnsi="Times New Roman" w:hint="eastAsia"/>
          <w:bCs/>
          <w:color w:val="000000"/>
          <w:sz w:val="28"/>
          <w:szCs w:val="28"/>
          <w:lang w:eastAsia="zh-CN"/>
        </w:rPr>
        <w:t xml:space="preserve"> [7</w:t>
      </w:r>
      <w:r>
        <w:rPr>
          <w:rFonts w:ascii="Times New Roman" w:hAnsi="Times New Roman" w:hint="eastAsia"/>
          <w:bCs/>
          <w:color w:val="000000"/>
          <w:sz w:val="28"/>
          <w:szCs w:val="28"/>
          <w:lang w:eastAsia="zh-CN"/>
        </w:rPr>
        <w:t>]</w:t>
      </w:r>
      <w:r>
        <w:rPr>
          <w:rFonts w:ascii="Times New Roman" w:hAnsi="Times New Roman"/>
          <w:bCs/>
          <w:color w:val="000000"/>
          <w:sz w:val="28"/>
          <w:szCs w:val="28"/>
        </w:rPr>
        <w:t>.</w:t>
      </w:r>
      <w:r>
        <w:rPr>
          <w:rFonts w:ascii="Times New Roman" w:hAnsi="Times New Roman"/>
          <w:sz w:val="28"/>
          <w:szCs w:val="28"/>
        </w:rPr>
        <w:t xml:space="preserve"> </w:t>
      </w:r>
    </w:p>
    <w:p w14:paraId="69268EA9" w14:textId="77777777" w:rsidR="00A450B3" w:rsidRDefault="00A450B3" w:rsidP="00EC77B0">
      <w:pPr>
        <w:shd w:val="clear" w:color="auto" w:fill="FFFFFF"/>
        <w:tabs>
          <w:tab w:val="left" w:pos="426"/>
        </w:tabs>
        <w:spacing w:after="0" w:line="360" w:lineRule="auto"/>
        <w:ind w:right="68" w:firstLineChars="152" w:firstLine="426"/>
        <w:jc w:val="both"/>
        <w:rPr>
          <w:rFonts w:ascii="Times New Roman" w:hAnsi="Times New Roman"/>
          <w:sz w:val="28"/>
          <w:szCs w:val="28"/>
        </w:rPr>
      </w:pPr>
      <w:r>
        <w:rPr>
          <w:rFonts w:ascii="Times New Roman" w:hAnsi="Times New Roman"/>
          <w:bCs/>
          <w:color w:val="000000"/>
          <w:sz w:val="28"/>
          <w:szCs w:val="28"/>
        </w:rPr>
        <w:t xml:space="preserve">Два первых способа, как уже говорилось, не всегда дают </w:t>
      </w:r>
      <w:r>
        <w:rPr>
          <w:rFonts w:ascii="Times New Roman" w:hAnsi="Times New Roman"/>
          <w:bCs/>
          <w:color w:val="000000"/>
          <w:spacing w:val="-4"/>
          <w:sz w:val="28"/>
          <w:szCs w:val="28"/>
        </w:rPr>
        <w:t>желаемые результаты, а иногда становятся и весьма сложны</w:t>
      </w:r>
      <w:r>
        <w:rPr>
          <w:rFonts w:ascii="Times New Roman" w:hAnsi="Times New Roman"/>
          <w:bCs/>
          <w:color w:val="000000"/>
          <w:spacing w:val="-5"/>
          <w:sz w:val="28"/>
          <w:szCs w:val="28"/>
        </w:rPr>
        <w:t>ми. Поэтому в настоящее время всё чаще при проектировании устройств применяют системы термостатиро</w:t>
      </w:r>
      <w:r>
        <w:rPr>
          <w:rFonts w:ascii="Times New Roman" w:hAnsi="Times New Roman"/>
          <w:bCs/>
          <w:color w:val="000000"/>
          <w:spacing w:val="-2"/>
          <w:sz w:val="28"/>
          <w:szCs w:val="28"/>
        </w:rPr>
        <w:t>вания (</w:t>
      </w:r>
      <w:proofErr w:type="gramStart"/>
      <w:r>
        <w:rPr>
          <w:rFonts w:ascii="Times New Roman" w:hAnsi="Times New Roman"/>
          <w:bCs/>
          <w:color w:val="000000"/>
          <w:spacing w:val="-2"/>
          <w:sz w:val="28"/>
          <w:szCs w:val="28"/>
        </w:rPr>
        <w:t>СТ</w:t>
      </w:r>
      <w:proofErr w:type="gramEnd"/>
      <w:r>
        <w:rPr>
          <w:rFonts w:ascii="Times New Roman" w:hAnsi="Times New Roman"/>
          <w:bCs/>
          <w:color w:val="000000"/>
          <w:spacing w:val="-2"/>
          <w:sz w:val="28"/>
          <w:szCs w:val="28"/>
        </w:rPr>
        <w:t>).</w:t>
      </w:r>
    </w:p>
    <w:p w14:paraId="073BE1A9" w14:textId="0E905610" w:rsidR="001A05BF" w:rsidRPr="00F172FF" w:rsidRDefault="00A450B3" w:rsidP="00EC77B0">
      <w:pPr>
        <w:pStyle w:val="Default"/>
        <w:spacing w:line="360" w:lineRule="auto"/>
        <w:ind w:firstLineChars="152" w:firstLine="421"/>
        <w:jc w:val="both"/>
        <w:rPr>
          <w:bCs/>
          <w:spacing w:val="-2"/>
          <w:sz w:val="28"/>
          <w:szCs w:val="28"/>
        </w:rPr>
      </w:pPr>
      <w:r>
        <w:rPr>
          <w:bCs/>
          <w:spacing w:val="-3"/>
          <w:sz w:val="28"/>
          <w:szCs w:val="28"/>
        </w:rPr>
        <w:t xml:space="preserve">В соответствии с теорией автоматического регулирования </w:t>
      </w:r>
      <w:r>
        <w:rPr>
          <w:bCs/>
          <w:sz w:val="28"/>
          <w:szCs w:val="28"/>
        </w:rPr>
        <w:t xml:space="preserve">структурная схема </w:t>
      </w:r>
      <w:proofErr w:type="gramStart"/>
      <w:r w:rsidR="00D351D3">
        <w:rPr>
          <w:bCs/>
          <w:sz w:val="28"/>
          <w:szCs w:val="28"/>
        </w:rPr>
        <w:t>СТ</w:t>
      </w:r>
      <w:proofErr w:type="gramEnd"/>
      <w:r w:rsidR="00D351D3">
        <w:rPr>
          <w:bCs/>
          <w:sz w:val="28"/>
          <w:szCs w:val="28"/>
        </w:rPr>
        <w:t xml:space="preserve"> выглядит как показано на рисунке</w:t>
      </w:r>
      <w:r>
        <w:rPr>
          <w:bCs/>
          <w:sz w:val="28"/>
          <w:szCs w:val="28"/>
        </w:rPr>
        <w:t xml:space="preserve"> 1</w:t>
      </w:r>
      <w:r w:rsidR="00915B49">
        <w:rPr>
          <w:bCs/>
          <w:spacing w:val="-2"/>
          <w:sz w:val="28"/>
          <w:szCs w:val="28"/>
        </w:rPr>
        <w:t>.</w:t>
      </w:r>
    </w:p>
    <w:p w14:paraId="1F4CB1F7" w14:textId="77777777" w:rsidR="001A05BF" w:rsidRPr="001A05BF" w:rsidRDefault="001A05BF" w:rsidP="00EC77B0">
      <w:pPr>
        <w:pStyle w:val="Default"/>
        <w:spacing w:line="360" w:lineRule="auto"/>
        <w:ind w:firstLineChars="152" w:firstLine="426"/>
        <w:jc w:val="both"/>
        <w:rPr>
          <w:sz w:val="28"/>
          <w:szCs w:val="28"/>
          <w:lang w:eastAsia="zh-CN"/>
        </w:rPr>
      </w:pPr>
      <w:r w:rsidRPr="001A05BF">
        <w:rPr>
          <w:sz w:val="28"/>
          <w:szCs w:val="28"/>
          <w:lang w:eastAsia="zh-CN"/>
        </w:rPr>
        <w:t>В начале цикла регулирования, пользователь задает значение температуры статирования (T</w:t>
      </w:r>
      <w:r w:rsidRPr="001A05BF">
        <w:rPr>
          <w:sz w:val="28"/>
          <w:szCs w:val="28"/>
          <w:vertAlign w:val="subscript"/>
          <w:lang w:eastAsia="zh-CN"/>
        </w:rPr>
        <w:t>0</w:t>
      </w:r>
      <w:r w:rsidRPr="001A05BF">
        <w:rPr>
          <w:sz w:val="28"/>
          <w:szCs w:val="28"/>
          <w:lang w:eastAsia="zh-CN"/>
        </w:rPr>
        <w:t>), после чего происходит процедура вычисления рассогласования между этим значением и значением реальной температуры образца:</w:t>
      </w:r>
    </w:p>
    <w:p w14:paraId="5C541297" w14:textId="77777777" w:rsidR="001A05BF" w:rsidRPr="001A05BF" w:rsidRDefault="001A05BF" w:rsidP="008C1449">
      <w:pPr>
        <w:pStyle w:val="Default"/>
        <w:tabs>
          <w:tab w:val="left" w:pos="2785"/>
        </w:tabs>
        <w:spacing w:line="360" w:lineRule="auto"/>
        <w:ind w:rightChars="-72" w:right="-158"/>
        <w:jc w:val="center"/>
        <w:rPr>
          <w:sz w:val="28"/>
          <w:szCs w:val="28"/>
          <w:lang w:eastAsia="zh-CN"/>
        </w:rPr>
      </w:pPr>
      <m:oMathPara>
        <m:oMath>
          <m:r>
            <m:rPr>
              <m:sty m:val="p"/>
            </m:rPr>
            <w:rPr>
              <w:rFonts w:ascii="Cambria Math" w:hAnsi="Cambria Math"/>
              <w:sz w:val="28"/>
              <w:szCs w:val="28"/>
              <w:lang w:eastAsia="zh-CN"/>
            </w:rPr>
            <m:t>∆T=</m:t>
          </m:r>
          <m:sSub>
            <m:sSubPr>
              <m:ctrlPr>
                <w:rPr>
                  <w:rFonts w:ascii="Cambria Math" w:hAnsi="Cambria Math"/>
                  <w:sz w:val="28"/>
                  <w:szCs w:val="28"/>
                  <w:lang w:eastAsia="zh-CN"/>
                </w:rPr>
              </m:ctrlPr>
            </m:sSubPr>
            <m:e>
              <m:r>
                <m:rPr>
                  <m:sty m:val="p"/>
                </m:rPr>
                <w:rPr>
                  <w:rFonts w:ascii="Cambria Math" w:hAnsi="Cambria Math"/>
                  <w:sz w:val="28"/>
                  <w:szCs w:val="28"/>
                  <w:lang w:eastAsia="zh-CN"/>
                </w:rPr>
                <m:t>T</m:t>
              </m:r>
            </m:e>
            <m:sub>
              <m:r>
                <m:rPr>
                  <m:sty m:val="p"/>
                </m:rPr>
                <w:rPr>
                  <w:rFonts w:ascii="Cambria Math" w:hAnsi="Cambria Math"/>
                  <w:sz w:val="28"/>
                  <w:szCs w:val="28"/>
                  <w:lang w:eastAsia="zh-CN"/>
                </w:rPr>
                <m:t>0</m:t>
              </m:r>
            </m:sub>
          </m:sSub>
          <m:r>
            <m:rPr>
              <m:sty m:val="p"/>
            </m:rPr>
            <w:rPr>
              <w:rFonts w:ascii="Cambria Math" w:hAnsi="Cambria Math"/>
              <w:sz w:val="28"/>
              <w:szCs w:val="28"/>
              <w:lang w:eastAsia="zh-CN"/>
            </w:rPr>
            <m:t>-T(t)</m:t>
          </m:r>
        </m:oMath>
      </m:oMathPara>
    </w:p>
    <w:p w14:paraId="205A1E19" w14:textId="312FEB1D" w:rsidR="00F82577" w:rsidRPr="00F82577" w:rsidRDefault="001A05BF" w:rsidP="00EC77B0">
      <w:pPr>
        <w:shd w:val="clear" w:color="auto" w:fill="FFFFFF"/>
        <w:tabs>
          <w:tab w:val="left" w:pos="426"/>
        </w:tabs>
        <w:spacing w:before="29" w:after="0" w:line="360" w:lineRule="auto"/>
        <w:ind w:right="68" w:firstLineChars="152" w:firstLine="426"/>
        <w:jc w:val="both"/>
        <w:rPr>
          <w:sz w:val="20"/>
          <w:szCs w:val="20"/>
          <w:lang w:eastAsia="zh-CN"/>
        </w:rPr>
      </w:pPr>
      <w:r w:rsidRPr="001A05BF">
        <w:rPr>
          <w:rFonts w:ascii="Times New Roman" w:hAnsi="Times New Roman"/>
          <w:sz w:val="28"/>
          <w:szCs w:val="28"/>
          <w:lang w:eastAsia="zh-CN"/>
        </w:rPr>
        <w:t>Далее, при помощи автоматического регулятора вычисляется значение выходного напряжения, подаваемого через источник питания на исполнительный элемент. Исполнительный элемент, воздействуя на объект термостатирования, изменяет значение его температуры. После того, как датчик температуры</w:t>
      </w:r>
      <w:r w:rsidRPr="00FF3005">
        <w:rPr>
          <w:sz w:val="20"/>
          <w:szCs w:val="20"/>
          <w:lang w:eastAsia="zh-CN"/>
        </w:rPr>
        <w:t xml:space="preserve"> </w:t>
      </w:r>
      <w:r w:rsidRPr="001A05BF">
        <w:rPr>
          <w:rFonts w:ascii="Times New Roman" w:hAnsi="Times New Roman"/>
          <w:sz w:val="28"/>
          <w:szCs w:val="28"/>
          <w:lang w:eastAsia="zh-CN"/>
        </w:rPr>
        <w:t>измерит текущее значение T(t)</w:t>
      </w:r>
      <w:r w:rsidR="001E0A33" w:rsidRPr="00915B49">
        <w:rPr>
          <w:rFonts w:ascii="Times New Roman" w:hAnsi="Times New Roman"/>
          <w:strike/>
          <w:sz w:val="28"/>
          <w:szCs w:val="28"/>
          <w:lang w:eastAsia="zh-CN"/>
        </w:rPr>
        <w:t xml:space="preserve"> </w:t>
      </w:r>
      <w:r w:rsidR="001E0A33" w:rsidRPr="00915B49">
        <w:rPr>
          <w:rFonts w:ascii="Times New Roman" w:hAnsi="Times New Roman"/>
          <w:strike/>
          <w:sz w:val="28"/>
          <w:szCs w:val="28"/>
          <w:highlight w:val="yellow"/>
          <w:lang w:eastAsia="zh-CN"/>
        </w:rPr>
        <w:t>и T(t)</w:t>
      </w:r>
      <w:r w:rsidR="00915B49" w:rsidRPr="00915B49">
        <w:rPr>
          <w:rFonts w:ascii="Times New Roman" w:hAnsi="Times New Roman"/>
          <w:sz w:val="28"/>
          <w:szCs w:val="28"/>
          <w:lang w:eastAsia="zh-CN"/>
        </w:rPr>
        <w:t xml:space="preserve">, </w:t>
      </w:r>
      <w:r w:rsidR="00915B49" w:rsidRPr="00915B49">
        <w:rPr>
          <w:rFonts w:ascii="Times New Roman" w:hAnsi="Times New Roman"/>
          <w:sz w:val="28"/>
          <w:szCs w:val="28"/>
          <w:highlight w:val="yellow"/>
          <w:lang w:eastAsia="zh-CN"/>
        </w:rPr>
        <w:t>это значение</w:t>
      </w:r>
      <w:r w:rsidR="001E0A33">
        <w:rPr>
          <w:rFonts w:ascii="Times New Roman" w:hAnsi="Times New Roman"/>
          <w:sz w:val="28"/>
          <w:szCs w:val="28"/>
          <w:lang w:eastAsia="zh-CN"/>
        </w:rPr>
        <w:t xml:space="preserve"> подается в компьютер через универсальный вольтметр</w:t>
      </w:r>
      <w:r w:rsidRPr="001A05BF">
        <w:rPr>
          <w:rFonts w:ascii="Times New Roman" w:hAnsi="Times New Roman"/>
          <w:sz w:val="28"/>
          <w:szCs w:val="28"/>
          <w:lang w:eastAsia="zh-CN"/>
        </w:rPr>
        <w:t>,</w:t>
      </w:r>
      <w:r w:rsidR="00915B49">
        <w:rPr>
          <w:rFonts w:ascii="Times New Roman" w:hAnsi="Times New Roman"/>
          <w:sz w:val="28"/>
          <w:szCs w:val="28"/>
          <w:lang w:eastAsia="zh-CN"/>
        </w:rPr>
        <w:t xml:space="preserve"> </w:t>
      </w:r>
      <w:r w:rsidR="00915B49" w:rsidRPr="00915B49">
        <w:rPr>
          <w:rFonts w:ascii="Times New Roman" w:hAnsi="Times New Roman"/>
          <w:sz w:val="28"/>
          <w:szCs w:val="28"/>
          <w:highlight w:val="yellow"/>
          <w:lang w:eastAsia="zh-CN"/>
        </w:rPr>
        <w:t>после чего</w:t>
      </w:r>
      <w:r w:rsidRPr="001A05BF">
        <w:rPr>
          <w:rFonts w:ascii="Times New Roman" w:hAnsi="Times New Roman"/>
          <w:sz w:val="28"/>
          <w:szCs w:val="28"/>
          <w:lang w:eastAsia="zh-CN"/>
        </w:rPr>
        <w:t xml:space="preserve"> цикл повторяется</w:t>
      </w:r>
      <w:r w:rsidR="00553826">
        <w:rPr>
          <w:rFonts w:ascii="Times New Roman" w:hAnsi="Times New Roman" w:hint="eastAsia"/>
          <w:sz w:val="28"/>
          <w:szCs w:val="28"/>
          <w:lang w:eastAsia="zh-CN"/>
        </w:rPr>
        <w:t xml:space="preserve"> [</w:t>
      </w:r>
      <w:r w:rsidR="00497643">
        <w:rPr>
          <w:rFonts w:ascii="Times New Roman" w:hAnsi="Times New Roman" w:hint="eastAsia"/>
          <w:sz w:val="28"/>
          <w:szCs w:val="28"/>
          <w:lang w:eastAsia="zh-CN"/>
        </w:rPr>
        <w:t>8</w:t>
      </w:r>
      <w:r w:rsidR="00553826" w:rsidRPr="00BB6400">
        <w:rPr>
          <w:rFonts w:ascii="Times New Roman" w:hAnsi="Times New Roman"/>
          <w:sz w:val="28"/>
          <w:szCs w:val="28"/>
          <w:lang w:eastAsia="zh-CN"/>
        </w:rPr>
        <w:t>]</w:t>
      </w:r>
      <w:r w:rsidR="00BB6400">
        <w:rPr>
          <w:rFonts w:ascii="Times New Roman" w:hAnsi="Times New Roman" w:hint="eastAsia"/>
          <w:sz w:val="28"/>
          <w:szCs w:val="28"/>
          <w:lang w:eastAsia="zh-CN"/>
        </w:rPr>
        <w:t>.</w:t>
      </w:r>
      <w:r w:rsidRPr="00FF3005">
        <w:rPr>
          <w:sz w:val="20"/>
          <w:szCs w:val="20"/>
          <w:lang w:eastAsia="zh-CN"/>
        </w:rPr>
        <w:t xml:space="preserve"> </w:t>
      </w:r>
    </w:p>
    <w:p w14:paraId="3C41667F" w14:textId="77777777" w:rsidR="00A450B3" w:rsidRDefault="001E0A33" w:rsidP="00EC77B0">
      <w:pPr>
        <w:shd w:val="clear" w:color="auto" w:fill="FFFFFF"/>
        <w:tabs>
          <w:tab w:val="left" w:pos="426"/>
        </w:tabs>
        <w:spacing w:before="29" w:after="0" w:line="360" w:lineRule="auto"/>
        <w:ind w:right="68"/>
        <w:jc w:val="center"/>
      </w:pPr>
      <w:r>
        <w:rPr>
          <w:noProof/>
          <w:sz w:val="20"/>
          <w:szCs w:val="20"/>
        </w:rPr>
        <w:lastRenderedPageBreak/>
        <w:drawing>
          <wp:inline distT="0" distB="0" distL="0" distR="0" wp14:anchorId="2BF6F4E6" wp14:editId="1568113E">
            <wp:extent cx="4515011" cy="221063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48249" cy="2226911"/>
                    </a:xfrm>
                    <a:prstGeom prst="rect">
                      <a:avLst/>
                    </a:prstGeom>
                    <a:noFill/>
                    <a:ln>
                      <a:noFill/>
                    </a:ln>
                  </pic:spPr>
                </pic:pic>
              </a:graphicData>
            </a:graphic>
          </wp:inline>
        </w:drawing>
      </w:r>
    </w:p>
    <w:p w14:paraId="3405DF91" w14:textId="77777777" w:rsidR="00A450B3" w:rsidRDefault="00A450B3" w:rsidP="008C1449">
      <w:pPr>
        <w:shd w:val="clear" w:color="auto" w:fill="FFFFFF"/>
        <w:tabs>
          <w:tab w:val="left" w:pos="426"/>
        </w:tabs>
        <w:spacing w:after="0" w:line="360" w:lineRule="auto"/>
        <w:ind w:right="68"/>
        <w:jc w:val="center"/>
        <w:rPr>
          <w:rFonts w:ascii="Times New Roman" w:hAnsi="Times New Roman"/>
          <w:sz w:val="28"/>
          <w:szCs w:val="28"/>
        </w:rPr>
      </w:pPr>
      <w:r>
        <w:rPr>
          <w:rFonts w:ascii="Times New Roman" w:hAnsi="Times New Roman"/>
          <w:color w:val="000000"/>
          <w:sz w:val="28"/>
          <w:szCs w:val="28"/>
        </w:rPr>
        <w:t xml:space="preserve">Рисунок 1. Обобщённая структурная схема </w:t>
      </w:r>
      <w:proofErr w:type="gramStart"/>
      <w:r w:rsidR="001A05BF">
        <w:rPr>
          <w:rFonts w:ascii="Times New Roman" w:hAnsi="Times New Roman"/>
          <w:bCs/>
          <w:color w:val="000000"/>
          <w:sz w:val="28"/>
          <w:szCs w:val="28"/>
        </w:rPr>
        <w:t>С</w:t>
      </w:r>
      <w:r>
        <w:rPr>
          <w:rFonts w:ascii="Times New Roman" w:hAnsi="Times New Roman"/>
          <w:bCs/>
          <w:color w:val="000000"/>
          <w:sz w:val="28"/>
          <w:szCs w:val="28"/>
        </w:rPr>
        <w:t>Т</w:t>
      </w:r>
      <w:proofErr w:type="gramEnd"/>
      <w:r>
        <w:rPr>
          <w:rFonts w:ascii="Times New Roman" w:hAnsi="Times New Roman" w:hint="eastAsia"/>
          <w:bCs/>
          <w:color w:val="000000"/>
          <w:sz w:val="28"/>
          <w:szCs w:val="28"/>
          <w:lang w:eastAsia="zh-CN"/>
        </w:rPr>
        <w:t xml:space="preserve"> [</w:t>
      </w:r>
      <w:r w:rsidR="00497643">
        <w:rPr>
          <w:rFonts w:ascii="Times New Roman" w:hAnsi="Times New Roman" w:hint="eastAsia"/>
          <w:bCs/>
          <w:color w:val="000000"/>
          <w:sz w:val="28"/>
          <w:szCs w:val="28"/>
          <w:lang w:eastAsia="zh-CN"/>
        </w:rPr>
        <w:t>9</w:t>
      </w:r>
      <w:r>
        <w:rPr>
          <w:rFonts w:ascii="Times New Roman" w:hAnsi="Times New Roman" w:hint="eastAsia"/>
          <w:bCs/>
          <w:color w:val="000000"/>
          <w:sz w:val="28"/>
          <w:szCs w:val="28"/>
          <w:lang w:eastAsia="zh-CN"/>
        </w:rPr>
        <w:t>]</w:t>
      </w:r>
      <w:r>
        <w:rPr>
          <w:rFonts w:ascii="Times New Roman" w:hAnsi="Times New Roman"/>
          <w:bCs/>
          <w:color w:val="000000"/>
          <w:sz w:val="28"/>
          <w:szCs w:val="28"/>
        </w:rPr>
        <w:t>.</w:t>
      </w:r>
    </w:p>
    <w:p w14:paraId="605E97D0" w14:textId="77777777" w:rsidR="00A450B3" w:rsidRDefault="00A450B3" w:rsidP="00A80568">
      <w:pPr>
        <w:shd w:val="clear" w:color="auto" w:fill="FFFFFF"/>
        <w:tabs>
          <w:tab w:val="left" w:pos="426"/>
        </w:tabs>
        <w:spacing w:after="0" w:line="360" w:lineRule="auto"/>
        <w:ind w:right="68" w:firstLineChars="153" w:firstLine="425"/>
        <w:jc w:val="both"/>
        <w:rPr>
          <w:rFonts w:ascii="Times New Roman" w:hAnsi="Times New Roman"/>
          <w:bCs/>
          <w:color w:val="000000"/>
          <w:sz w:val="28"/>
          <w:szCs w:val="28"/>
        </w:rPr>
      </w:pPr>
      <w:r>
        <w:rPr>
          <w:rFonts w:ascii="Times New Roman" w:hAnsi="Times New Roman"/>
          <w:color w:val="000000"/>
          <w:spacing w:val="-2"/>
          <w:sz w:val="28"/>
          <w:szCs w:val="28"/>
        </w:rPr>
        <w:t xml:space="preserve">В данной схеме преобразование воздействий направлено </w:t>
      </w:r>
      <w:r>
        <w:rPr>
          <w:rFonts w:ascii="Times New Roman" w:hAnsi="Times New Roman"/>
          <w:color w:val="000000"/>
          <w:spacing w:val="-3"/>
          <w:sz w:val="28"/>
          <w:szCs w:val="28"/>
        </w:rPr>
        <w:t>по одно</w:t>
      </w:r>
      <w:r w:rsidR="001A05BF">
        <w:rPr>
          <w:rFonts w:ascii="Times New Roman" w:hAnsi="Times New Roman"/>
          <w:color w:val="000000"/>
          <w:spacing w:val="-3"/>
          <w:sz w:val="28"/>
          <w:szCs w:val="28"/>
        </w:rPr>
        <w:t xml:space="preserve">му замкнутому контуру и такая </w:t>
      </w:r>
      <w:proofErr w:type="gramStart"/>
      <w:r w:rsidR="001A05BF">
        <w:rPr>
          <w:rFonts w:ascii="Times New Roman" w:hAnsi="Times New Roman"/>
          <w:color w:val="000000"/>
          <w:spacing w:val="-3"/>
          <w:sz w:val="28"/>
          <w:szCs w:val="28"/>
        </w:rPr>
        <w:t>С</w:t>
      </w:r>
      <w:r>
        <w:rPr>
          <w:rFonts w:ascii="Times New Roman" w:hAnsi="Times New Roman"/>
          <w:color w:val="000000"/>
          <w:spacing w:val="-3"/>
          <w:sz w:val="28"/>
          <w:szCs w:val="28"/>
        </w:rPr>
        <w:t>Т</w:t>
      </w:r>
      <w:proofErr w:type="gramEnd"/>
      <w:r>
        <w:rPr>
          <w:rFonts w:ascii="Times New Roman" w:hAnsi="Times New Roman"/>
          <w:color w:val="000000"/>
          <w:spacing w:val="-3"/>
          <w:sz w:val="28"/>
          <w:szCs w:val="28"/>
        </w:rPr>
        <w:t xml:space="preserve"> называется од</w:t>
      </w:r>
      <w:r>
        <w:rPr>
          <w:rFonts w:ascii="Times New Roman" w:hAnsi="Times New Roman"/>
          <w:color w:val="000000"/>
          <w:spacing w:val="-5"/>
          <w:sz w:val="28"/>
          <w:szCs w:val="28"/>
        </w:rPr>
        <w:t xml:space="preserve">ноконтурной. В более сложных вариантах </w:t>
      </w:r>
      <w:proofErr w:type="gramStart"/>
      <w:r>
        <w:rPr>
          <w:rFonts w:ascii="Times New Roman" w:hAnsi="Times New Roman"/>
          <w:color w:val="000000"/>
          <w:spacing w:val="-5"/>
          <w:sz w:val="28"/>
          <w:szCs w:val="28"/>
        </w:rPr>
        <w:t>СТ</w:t>
      </w:r>
      <w:proofErr w:type="gramEnd"/>
      <w:r>
        <w:rPr>
          <w:rFonts w:ascii="Times New Roman" w:hAnsi="Times New Roman"/>
          <w:color w:val="000000"/>
          <w:spacing w:val="-5"/>
          <w:sz w:val="28"/>
          <w:szCs w:val="28"/>
        </w:rPr>
        <w:t xml:space="preserve"> регулирование </w:t>
      </w:r>
      <w:r>
        <w:rPr>
          <w:rFonts w:ascii="Times New Roman" w:hAnsi="Times New Roman"/>
          <w:color w:val="000000"/>
          <w:spacing w:val="-4"/>
          <w:sz w:val="28"/>
          <w:szCs w:val="28"/>
        </w:rPr>
        <w:t>может быть и многоконтурным</w:t>
      </w:r>
      <w:r w:rsidR="00553826">
        <w:rPr>
          <w:rFonts w:ascii="Times New Roman" w:hAnsi="Times New Roman" w:hint="eastAsia"/>
          <w:color w:val="000000"/>
          <w:spacing w:val="-4"/>
          <w:sz w:val="28"/>
          <w:szCs w:val="28"/>
          <w:lang w:eastAsia="zh-CN"/>
        </w:rPr>
        <w:t xml:space="preserve"> </w:t>
      </w:r>
      <w:r w:rsidR="00553826" w:rsidRPr="00BB6400">
        <w:rPr>
          <w:rFonts w:ascii="Times New Roman" w:hAnsi="Times New Roman" w:hint="eastAsia"/>
          <w:color w:val="000000"/>
          <w:spacing w:val="-4"/>
          <w:sz w:val="28"/>
          <w:szCs w:val="28"/>
          <w:lang w:eastAsia="zh-CN"/>
        </w:rPr>
        <w:t>[</w:t>
      </w:r>
      <w:r w:rsidR="00497643">
        <w:rPr>
          <w:rFonts w:ascii="Times New Roman" w:hAnsi="Times New Roman" w:hint="eastAsia"/>
          <w:color w:val="000000"/>
          <w:spacing w:val="-4"/>
          <w:sz w:val="28"/>
          <w:szCs w:val="28"/>
          <w:lang w:eastAsia="zh-CN"/>
        </w:rPr>
        <w:t>9</w:t>
      </w:r>
      <w:r w:rsidR="00553826" w:rsidRPr="00BB6400">
        <w:rPr>
          <w:rFonts w:ascii="Times New Roman" w:hAnsi="Times New Roman"/>
          <w:color w:val="000000"/>
          <w:spacing w:val="-4"/>
          <w:sz w:val="28"/>
          <w:szCs w:val="28"/>
          <w:lang w:eastAsia="zh-CN"/>
        </w:rPr>
        <w:t>]</w:t>
      </w:r>
      <w:r>
        <w:rPr>
          <w:rFonts w:ascii="Times New Roman" w:hAnsi="Times New Roman"/>
          <w:color w:val="000000"/>
          <w:spacing w:val="-4"/>
          <w:sz w:val="28"/>
          <w:szCs w:val="28"/>
        </w:rPr>
        <w:t>.</w:t>
      </w:r>
    </w:p>
    <w:p w14:paraId="27F2F41C" w14:textId="77777777" w:rsidR="00A450B3" w:rsidRPr="006576B0" w:rsidRDefault="00A450B3" w:rsidP="008C1449">
      <w:pPr>
        <w:pStyle w:val="1"/>
        <w:spacing w:line="360" w:lineRule="auto"/>
        <w:rPr>
          <w:rFonts w:ascii="Times New Roman" w:hAnsi="Times New Roman"/>
          <w:color w:val="auto"/>
          <w:lang w:eastAsia="zh-CN"/>
        </w:rPr>
      </w:pPr>
      <w:bookmarkStart w:id="12" w:name="_Toc390039198"/>
      <w:bookmarkStart w:id="13" w:name="_Toc390215555"/>
      <w:r w:rsidRPr="006576B0">
        <w:rPr>
          <w:rFonts w:ascii="Times New Roman" w:hAnsi="Times New Roman"/>
          <w:color w:val="auto"/>
          <w:lang w:eastAsia="zh-CN"/>
        </w:rPr>
        <w:t xml:space="preserve">1.2. </w:t>
      </w:r>
      <w:bookmarkEnd w:id="10"/>
      <w:r w:rsidRPr="006576B0">
        <w:rPr>
          <w:rFonts w:ascii="Times New Roman" w:hAnsi="Times New Roman"/>
          <w:color w:val="auto"/>
          <w:lang w:eastAsia="zh-CN"/>
        </w:rPr>
        <w:t xml:space="preserve">Классификация </w:t>
      </w:r>
      <w:proofErr w:type="gramStart"/>
      <w:r w:rsidRPr="006576B0">
        <w:rPr>
          <w:rFonts w:ascii="Times New Roman" w:hAnsi="Times New Roman"/>
          <w:color w:val="auto"/>
          <w:lang w:eastAsia="zh-CN"/>
        </w:rPr>
        <w:t>СТ</w:t>
      </w:r>
      <w:bookmarkEnd w:id="12"/>
      <w:bookmarkEnd w:id="13"/>
      <w:proofErr w:type="gramEnd"/>
    </w:p>
    <w:p w14:paraId="2E8B9F14" w14:textId="77777777" w:rsidR="00A450B3" w:rsidRDefault="00A450B3" w:rsidP="00A80568">
      <w:pPr>
        <w:shd w:val="clear" w:color="auto" w:fill="FFFFFF"/>
        <w:tabs>
          <w:tab w:val="left" w:pos="426"/>
        </w:tabs>
        <w:spacing w:after="0" w:line="360" w:lineRule="auto"/>
        <w:ind w:right="68" w:firstLineChars="156" w:firstLine="426"/>
        <w:jc w:val="both"/>
        <w:rPr>
          <w:rFonts w:ascii="Times New Roman" w:hAnsi="Times New Roman"/>
          <w:sz w:val="28"/>
          <w:szCs w:val="28"/>
        </w:rPr>
      </w:pPr>
      <w:bookmarkStart w:id="14" w:name="_Toc18448"/>
      <w:r>
        <w:rPr>
          <w:rFonts w:ascii="Times New Roman" w:hAnsi="Times New Roman"/>
          <w:color w:val="000000"/>
          <w:spacing w:val="-7"/>
          <w:sz w:val="28"/>
          <w:szCs w:val="28"/>
        </w:rPr>
        <w:t xml:space="preserve">По принципу действия </w:t>
      </w:r>
      <w:proofErr w:type="gramStart"/>
      <w:r>
        <w:rPr>
          <w:rFonts w:ascii="Times New Roman" w:hAnsi="Times New Roman"/>
          <w:color w:val="000000"/>
          <w:spacing w:val="-7"/>
          <w:sz w:val="28"/>
          <w:szCs w:val="28"/>
        </w:rPr>
        <w:t>СТ</w:t>
      </w:r>
      <w:proofErr w:type="gramEnd"/>
      <w:r>
        <w:rPr>
          <w:rFonts w:ascii="Times New Roman" w:hAnsi="Times New Roman"/>
          <w:color w:val="000000"/>
          <w:spacing w:val="-7"/>
          <w:sz w:val="28"/>
          <w:szCs w:val="28"/>
        </w:rPr>
        <w:t xml:space="preserve"> можно подразделить на актив</w:t>
      </w:r>
      <w:r>
        <w:rPr>
          <w:rFonts w:ascii="Times New Roman" w:hAnsi="Times New Roman"/>
          <w:color w:val="000000"/>
          <w:spacing w:val="-1"/>
          <w:sz w:val="28"/>
          <w:szCs w:val="28"/>
        </w:rPr>
        <w:t xml:space="preserve">ные и </w:t>
      </w:r>
      <w:r>
        <w:rPr>
          <w:rFonts w:ascii="Times New Roman" w:hAnsi="Times New Roman"/>
          <w:iCs/>
          <w:color w:val="000000"/>
          <w:spacing w:val="-1"/>
          <w:sz w:val="28"/>
          <w:szCs w:val="28"/>
        </w:rPr>
        <w:t xml:space="preserve">пассивные. </w:t>
      </w:r>
      <w:r>
        <w:rPr>
          <w:rFonts w:ascii="Times New Roman" w:hAnsi="Times New Roman"/>
          <w:color w:val="000000"/>
          <w:spacing w:val="-1"/>
          <w:sz w:val="28"/>
          <w:szCs w:val="28"/>
        </w:rPr>
        <w:t xml:space="preserve">Пассивные </w:t>
      </w:r>
      <w:proofErr w:type="gramStart"/>
      <w:r>
        <w:rPr>
          <w:rFonts w:ascii="Times New Roman" w:hAnsi="Times New Roman"/>
          <w:color w:val="000000"/>
          <w:spacing w:val="-1"/>
          <w:sz w:val="28"/>
          <w:szCs w:val="28"/>
        </w:rPr>
        <w:t>СТ</w:t>
      </w:r>
      <w:proofErr w:type="gramEnd"/>
      <w:r>
        <w:rPr>
          <w:rFonts w:ascii="Times New Roman" w:hAnsi="Times New Roman"/>
          <w:color w:val="000000"/>
          <w:spacing w:val="-1"/>
          <w:sz w:val="28"/>
          <w:szCs w:val="28"/>
        </w:rPr>
        <w:t xml:space="preserve"> отличаются от активных </w:t>
      </w:r>
      <w:r>
        <w:rPr>
          <w:rFonts w:ascii="Times New Roman" w:hAnsi="Times New Roman"/>
          <w:color w:val="000000"/>
          <w:spacing w:val="-3"/>
          <w:sz w:val="28"/>
          <w:szCs w:val="28"/>
        </w:rPr>
        <w:t>отсутствием регулятора, а сглаживание колебаний температуры производится за счёт хорошей теплоизоляции</w:t>
      </w:r>
      <w:r w:rsidR="0097555B">
        <w:rPr>
          <w:rFonts w:ascii="Times New Roman" w:hAnsi="Times New Roman" w:hint="eastAsia"/>
          <w:color w:val="000000"/>
          <w:spacing w:val="-3"/>
          <w:sz w:val="28"/>
          <w:szCs w:val="28"/>
          <w:lang w:eastAsia="zh-CN"/>
        </w:rPr>
        <w:t xml:space="preserve"> [</w:t>
      </w:r>
      <w:r w:rsidR="00497643">
        <w:rPr>
          <w:rFonts w:ascii="Times New Roman" w:hAnsi="Times New Roman" w:hint="eastAsia"/>
          <w:color w:val="000000"/>
          <w:spacing w:val="-3"/>
          <w:sz w:val="28"/>
          <w:szCs w:val="28"/>
          <w:lang w:eastAsia="zh-CN"/>
        </w:rPr>
        <w:t>10</w:t>
      </w:r>
      <w:r>
        <w:rPr>
          <w:rFonts w:ascii="Times New Roman" w:hAnsi="Times New Roman" w:hint="eastAsia"/>
          <w:color w:val="000000"/>
          <w:spacing w:val="-3"/>
          <w:sz w:val="28"/>
          <w:szCs w:val="28"/>
          <w:lang w:eastAsia="zh-CN"/>
        </w:rPr>
        <w:t>]</w:t>
      </w:r>
      <w:r>
        <w:rPr>
          <w:rFonts w:ascii="Times New Roman" w:hAnsi="Times New Roman"/>
          <w:color w:val="000000"/>
          <w:spacing w:val="-3"/>
          <w:sz w:val="28"/>
          <w:szCs w:val="28"/>
        </w:rPr>
        <w:t>.</w:t>
      </w:r>
    </w:p>
    <w:p w14:paraId="3D6291FD" w14:textId="0936E2B5" w:rsidR="00A450B3" w:rsidRDefault="00A450B3" w:rsidP="00A80568">
      <w:pPr>
        <w:shd w:val="clear" w:color="auto" w:fill="FFFFFF"/>
        <w:tabs>
          <w:tab w:val="left" w:pos="426"/>
        </w:tabs>
        <w:spacing w:after="0" w:line="360" w:lineRule="auto"/>
        <w:ind w:right="68" w:firstLineChars="156" w:firstLine="432"/>
        <w:jc w:val="both"/>
        <w:rPr>
          <w:rFonts w:ascii="Times New Roman" w:hAnsi="Times New Roman"/>
          <w:sz w:val="28"/>
          <w:szCs w:val="28"/>
        </w:rPr>
      </w:pPr>
      <w:r>
        <w:rPr>
          <w:rFonts w:ascii="Times New Roman" w:hAnsi="Times New Roman"/>
          <w:color w:val="000000"/>
          <w:spacing w:val="-3"/>
          <w:sz w:val="28"/>
          <w:szCs w:val="28"/>
        </w:rPr>
        <w:t>По требуемой мощности статирования</w:t>
      </w:r>
      <w:r w:rsidR="00915B49" w:rsidRPr="00915B49">
        <w:rPr>
          <w:rFonts w:ascii="Times New Roman" w:hAnsi="Times New Roman"/>
          <w:color w:val="000000"/>
          <w:spacing w:val="-3"/>
          <w:sz w:val="28"/>
          <w:szCs w:val="28"/>
          <w:highlight w:val="yellow"/>
        </w:rPr>
        <w:t>,</w:t>
      </w:r>
      <w:r>
        <w:rPr>
          <w:rFonts w:ascii="Times New Roman" w:hAnsi="Times New Roman"/>
          <w:color w:val="000000"/>
          <w:spacing w:val="-3"/>
          <w:sz w:val="28"/>
          <w:szCs w:val="28"/>
        </w:rPr>
        <w:t xml:space="preserve"> </w:t>
      </w:r>
      <w:proofErr w:type="gramStart"/>
      <w:r>
        <w:rPr>
          <w:rFonts w:ascii="Times New Roman" w:hAnsi="Times New Roman"/>
          <w:color w:val="000000"/>
          <w:spacing w:val="-3"/>
          <w:sz w:val="28"/>
          <w:szCs w:val="28"/>
        </w:rPr>
        <w:t>СТ</w:t>
      </w:r>
      <w:proofErr w:type="gramEnd"/>
      <w:r>
        <w:rPr>
          <w:rFonts w:ascii="Times New Roman" w:hAnsi="Times New Roman"/>
          <w:color w:val="000000"/>
          <w:spacing w:val="-3"/>
          <w:sz w:val="28"/>
          <w:szCs w:val="28"/>
        </w:rPr>
        <w:t xml:space="preserve"> могут быть </w:t>
      </w:r>
      <w:r>
        <w:rPr>
          <w:rFonts w:ascii="Times New Roman" w:hAnsi="Times New Roman"/>
          <w:color w:val="000000"/>
          <w:sz w:val="28"/>
          <w:szCs w:val="28"/>
        </w:rPr>
        <w:t>грубые - с точностью статирования большей или равной ± 0.1º</w:t>
      </w:r>
      <w:r>
        <w:rPr>
          <w:rFonts w:ascii="Times New Roman" w:hAnsi="Times New Roman"/>
          <w:iCs/>
          <w:color w:val="000000"/>
          <w:sz w:val="28"/>
          <w:szCs w:val="28"/>
          <w:lang w:val="en-US"/>
        </w:rPr>
        <w:t>C</w:t>
      </w:r>
      <w:r>
        <w:rPr>
          <w:rFonts w:ascii="Times New Roman" w:hAnsi="Times New Roman"/>
          <w:color w:val="000000"/>
          <w:sz w:val="28"/>
          <w:szCs w:val="28"/>
        </w:rPr>
        <w:t xml:space="preserve">, и </w:t>
      </w:r>
      <w:r w:rsidR="00F82577">
        <w:rPr>
          <w:rFonts w:ascii="Times New Roman" w:hAnsi="Times New Roman"/>
          <w:color w:val="000000"/>
          <w:sz w:val="28"/>
          <w:szCs w:val="28"/>
        </w:rPr>
        <w:t>прецизионные</w:t>
      </w:r>
      <w:r>
        <w:rPr>
          <w:rFonts w:ascii="Times New Roman" w:hAnsi="Times New Roman"/>
          <w:color w:val="000000"/>
          <w:sz w:val="28"/>
          <w:szCs w:val="28"/>
        </w:rPr>
        <w:t xml:space="preserve"> - с точностью статирования меньшей ± 0.1º</w:t>
      </w:r>
      <w:r>
        <w:rPr>
          <w:rFonts w:ascii="Times New Roman" w:hAnsi="Times New Roman"/>
          <w:iCs/>
          <w:color w:val="000000"/>
          <w:sz w:val="28"/>
          <w:szCs w:val="28"/>
          <w:lang w:val="en-US"/>
        </w:rPr>
        <w:t>C</w:t>
      </w:r>
      <w:r>
        <w:rPr>
          <w:rFonts w:ascii="Times New Roman" w:hAnsi="Times New Roman"/>
          <w:iCs/>
          <w:color w:val="000000"/>
          <w:sz w:val="28"/>
          <w:szCs w:val="28"/>
        </w:rPr>
        <w:t xml:space="preserve">. </w:t>
      </w:r>
      <w:r w:rsidR="00F82577">
        <w:rPr>
          <w:rFonts w:ascii="Times New Roman" w:hAnsi="Times New Roman"/>
          <w:color w:val="000000"/>
          <w:sz w:val="28"/>
          <w:szCs w:val="28"/>
        </w:rPr>
        <w:t>Прецизионные</w:t>
      </w:r>
      <w:r>
        <w:rPr>
          <w:rFonts w:ascii="Times New Roman" w:hAnsi="Times New Roman"/>
          <w:color w:val="000000"/>
          <w:sz w:val="28"/>
          <w:szCs w:val="28"/>
        </w:rPr>
        <w:t xml:space="preserve"> </w:t>
      </w:r>
      <w:proofErr w:type="gramStart"/>
      <w:r>
        <w:rPr>
          <w:rFonts w:ascii="Times New Roman" w:hAnsi="Times New Roman"/>
          <w:color w:val="000000"/>
          <w:sz w:val="28"/>
          <w:szCs w:val="28"/>
        </w:rPr>
        <w:t>СТ</w:t>
      </w:r>
      <w:proofErr w:type="gramEnd"/>
      <w:r>
        <w:rPr>
          <w:rFonts w:ascii="Times New Roman" w:hAnsi="Times New Roman"/>
          <w:color w:val="000000"/>
          <w:sz w:val="28"/>
          <w:szCs w:val="28"/>
        </w:rPr>
        <w:t xml:space="preserve"> могут быть только активные</w:t>
      </w:r>
      <w:r w:rsidR="00553826">
        <w:rPr>
          <w:rFonts w:ascii="Times New Roman" w:hAnsi="Times New Roman" w:hint="eastAsia"/>
          <w:color w:val="000000"/>
          <w:sz w:val="28"/>
          <w:szCs w:val="28"/>
          <w:lang w:eastAsia="zh-CN"/>
        </w:rPr>
        <w:t xml:space="preserve"> [</w:t>
      </w:r>
      <w:r w:rsidR="0097555B">
        <w:rPr>
          <w:rFonts w:ascii="Times New Roman" w:hAnsi="Times New Roman" w:hint="eastAsia"/>
          <w:color w:val="000000"/>
          <w:sz w:val="28"/>
          <w:szCs w:val="28"/>
          <w:lang w:eastAsia="zh-CN"/>
        </w:rPr>
        <w:t>10</w:t>
      </w:r>
      <w:r w:rsidR="00553826" w:rsidRPr="00BB6400">
        <w:rPr>
          <w:rFonts w:ascii="Times New Roman" w:hAnsi="Times New Roman"/>
          <w:color w:val="000000"/>
          <w:sz w:val="28"/>
          <w:szCs w:val="28"/>
          <w:lang w:eastAsia="zh-CN"/>
        </w:rPr>
        <w:t>]</w:t>
      </w:r>
      <w:r>
        <w:rPr>
          <w:rFonts w:ascii="Times New Roman" w:hAnsi="Times New Roman"/>
          <w:color w:val="000000"/>
          <w:sz w:val="28"/>
          <w:szCs w:val="28"/>
        </w:rPr>
        <w:t>.</w:t>
      </w:r>
    </w:p>
    <w:p w14:paraId="09877AF1" w14:textId="19A3FC11" w:rsidR="00A450B3" w:rsidRDefault="00A450B3" w:rsidP="00A80568">
      <w:pPr>
        <w:shd w:val="clear" w:color="auto" w:fill="FFFFFF"/>
        <w:tabs>
          <w:tab w:val="left" w:pos="426"/>
        </w:tabs>
        <w:spacing w:after="0" w:line="360" w:lineRule="auto"/>
        <w:ind w:right="68" w:firstLineChars="156" w:firstLine="427"/>
        <w:jc w:val="both"/>
        <w:rPr>
          <w:rFonts w:ascii="Times New Roman" w:hAnsi="Times New Roman"/>
          <w:sz w:val="28"/>
          <w:szCs w:val="28"/>
        </w:rPr>
      </w:pPr>
      <w:r>
        <w:rPr>
          <w:rFonts w:ascii="Times New Roman" w:hAnsi="Times New Roman"/>
          <w:color w:val="000000"/>
          <w:spacing w:val="-6"/>
          <w:sz w:val="28"/>
          <w:szCs w:val="28"/>
        </w:rPr>
        <w:t>По принципу использования теплового потока</w:t>
      </w:r>
      <w:r w:rsidR="00915B49" w:rsidRPr="00915B49">
        <w:rPr>
          <w:rFonts w:ascii="Times New Roman" w:hAnsi="Times New Roman"/>
          <w:color w:val="000000"/>
          <w:spacing w:val="-6"/>
          <w:sz w:val="28"/>
          <w:szCs w:val="28"/>
          <w:highlight w:val="yellow"/>
        </w:rPr>
        <w:t>,</w:t>
      </w:r>
      <w:r>
        <w:rPr>
          <w:rFonts w:ascii="Times New Roman" w:hAnsi="Times New Roman"/>
          <w:color w:val="000000"/>
          <w:spacing w:val="-6"/>
          <w:sz w:val="28"/>
          <w:szCs w:val="28"/>
        </w:rPr>
        <w:t xml:space="preserve"> </w:t>
      </w:r>
      <w:proofErr w:type="gramStart"/>
      <w:r>
        <w:rPr>
          <w:rFonts w:ascii="Times New Roman" w:hAnsi="Times New Roman"/>
          <w:color w:val="000000"/>
          <w:spacing w:val="-6"/>
          <w:sz w:val="28"/>
          <w:szCs w:val="28"/>
        </w:rPr>
        <w:t>СТ</w:t>
      </w:r>
      <w:proofErr w:type="gramEnd"/>
      <w:r>
        <w:rPr>
          <w:rFonts w:ascii="Times New Roman" w:hAnsi="Times New Roman"/>
          <w:color w:val="000000"/>
          <w:spacing w:val="-6"/>
          <w:sz w:val="28"/>
          <w:szCs w:val="28"/>
        </w:rPr>
        <w:t xml:space="preserve"> можно </w:t>
      </w:r>
      <w:r>
        <w:rPr>
          <w:rFonts w:ascii="Times New Roman" w:hAnsi="Times New Roman"/>
          <w:color w:val="000000"/>
          <w:spacing w:val="-3"/>
          <w:sz w:val="28"/>
          <w:szCs w:val="28"/>
        </w:rPr>
        <w:t>классифицировать на СТ, построенные на основе неревер</w:t>
      </w:r>
      <w:r>
        <w:rPr>
          <w:rFonts w:ascii="Times New Roman" w:hAnsi="Times New Roman"/>
          <w:color w:val="000000"/>
          <w:spacing w:val="-4"/>
          <w:sz w:val="28"/>
          <w:szCs w:val="28"/>
        </w:rPr>
        <w:t>сивного регулирования с притоком только тепла или только холода, и на СТ, построенные на основе реверсивного ре</w:t>
      </w:r>
      <w:r>
        <w:rPr>
          <w:rFonts w:ascii="Times New Roman" w:hAnsi="Times New Roman"/>
          <w:color w:val="000000"/>
          <w:spacing w:val="-2"/>
          <w:sz w:val="28"/>
          <w:szCs w:val="28"/>
        </w:rPr>
        <w:t xml:space="preserve">гулирования, т.е. с притоком и тепла и холода. </w:t>
      </w:r>
      <w:proofErr w:type="gramStart"/>
      <w:r>
        <w:rPr>
          <w:rFonts w:ascii="Times New Roman" w:hAnsi="Times New Roman"/>
          <w:color w:val="000000"/>
          <w:spacing w:val="-2"/>
          <w:sz w:val="28"/>
          <w:szCs w:val="28"/>
        </w:rPr>
        <w:t>СТ</w:t>
      </w:r>
      <w:proofErr w:type="gramEnd"/>
      <w:r>
        <w:rPr>
          <w:rFonts w:ascii="Times New Roman" w:hAnsi="Times New Roman"/>
          <w:color w:val="000000"/>
          <w:spacing w:val="-2"/>
          <w:sz w:val="28"/>
          <w:szCs w:val="28"/>
        </w:rPr>
        <w:t xml:space="preserve"> с нере</w:t>
      </w:r>
      <w:r>
        <w:rPr>
          <w:rFonts w:ascii="Times New Roman" w:hAnsi="Times New Roman"/>
          <w:color w:val="000000"/>
          <w:spacing w:val="-7"/>
          <w:sz w:val="28"/>
          <w:szCs w:val="28"/>
        </w:rPr>
        <w:t xml:space="preserve">версивным регулированием имеют температуру статирования </w:t>
      </w:r>
      <w:r>
        <w:rPr>
          <w:rFonts w:ascii="Times New Roman" w:hAnsi="Times New Roman"/>
          <w:color w:val="000000"/>
          <w:spacing w:val="-4"/>
          <w:sz w:val="28"/>
          <w:szCs w:val="28"/>
        </w:rPr>
        <w:t>вне заданного диапазона, а СТ с реверсивным регулирова</w:t>
      </w:r>
      <w:r>
        <w:rPr>
          <w:rFonts w:ascii="Times New Roman" w:hAnsi="Times New Roman"/>
          <w:color w:val="000000"/>
          <w:sz w:val="28"/>
          <w:szCs w:val="28"/>
        </w:rPr>
        <w:t>нием - внутри заданного диапазона</w:t>
      </w:r>
      <w:r w:rsidR="00553826">
        <w:rPr>
          <w:rFonts w:ascii="Times New Roman" w:hAnsi="Times New Roman" w:hint="eastAsia"/>
          <w:color w:val="000000"/>
          <w:sz w:val="28"/>
          <w:szCs w:val="28"/>
          <w:lang w:eastAsia="zh-CN"/>
        </w:rPr>
        <w:t xml:space="preserve"> </w:t>
      </w:r>
      <w:r w:rsidR="00553826" w:rsidRPr="00BB6400">
        <w:rPr>
          <w:rFonts w:ascii="Times New Roman" w:hAnsi="Times New Roman" w:hint="eastAsia"/>
          <w:color w:val="000000"/>
          <w:sz w:val="28"/>
          <w:szCs w:val="28"/>
          <w:lang w:eastAsia="zh-CN"/>
        </w:rPr>
        <w:t>[</w:t>
      </w:r>
      <w:r w:rsidR="00497643">
        <w:rPr>
          <w:rFonts w:ascii="Times New Roman" w:hAnsi="Times New Roman" w:hint="eastAsia"/>
          <w:color w:val="000000"/>
          <w:sz w:val="28"/>
          <w:szCs w:val="28"/>
          <w:lang w:eastAsia="zh-CN"/>
        </w:rPr>
        <w:t>10</w:t>
      </w:r>
      <w:r w:rsidR="00553826" w:rsidRPr="00BB6400">
        <w:rPr>
          <w:rFonts w:ascii="Times New Roman" w:hAnsi="Times New Roman" w:hint="eastAsia"/>
          <w:color w:val="000000"/>
          <w:sz w:val="28"/>
          <w:szCs w:val="28"/>
          <w:lang w:eastAsia="zh-CN"/>
        </w:rPr>
        <w:t>]</w:t>
      </w:r>
      <w:r>
        <w:rPr>
          <w:rFonts w:ascii="Times New Roman" w:hAnsi="Times New Roman"/>
          <w:color w:val="000000"/>
          <w:sz w:val="28"/>
          <w:szCs w:val="28"/>
        </w:rPr>
        <w:t>.</w:t>
      </w:r>
      <w:r>
        <w:rPr>
          <w:rFonts w:ascii="Times New Roman" w:hAnsi="Times New Roman"/>
          <w:sz w:val="28"/>
          <w:szCs w:val="28"/>
        </w:rPr>
        <w:t xml:space="preserve"> </w:t>
      </w:r>
    </w:p>
    <w:p w14:paraId="2D8435D6" w14:textId="4309E880" w:rsidR="00A450B3" w:rsidRDefault="00A450B3" w:rsidP="00A80568">
      <w:pPr>
        <w:shd w:val="clear" w:color="auto" w:fill="FFFFFF"/>
        <w:tabs>
          <w:tab w:val="left" w:pos="426"/>
        </w:tabs>
        <w:spacing w:after="0" w:line="360" w:lineRule="auto"/>
        <w:ind w:right="68" w:firstLineChars="153" w:firstLine="425"/>
        <w:jc w:val="both"/>
        <w:rPr>
          <w:rFonts w:ascii="Times New Roman" w:hAnsi="Times New Roman"/>
          <w:sz w:val="28"/>
          <w:szCs w:val="28"/>
        </w:rPr>
      </w:pPr>
      <w:r>
        <w:rPr>
          <w:rFonts w:ascii="Times New Roman" w:hAnsi="Times New Roman"/>
          <w:color w:val="000000"/>
          <w:spacing w:val="-2"/>
          <w:sz w:val="28"/>
          <w:szCs w:val="28"/>
        </w:rPr>
        <w:t>По типу исполнительных элементов</w:t>
      </w:r>
      <w:r w:rsidR="00915B49" w:rsidRPr="00915B49">
        <w:rPr>
          <w:rFonts w:ascii="Times New Roman" w:hAnsi="Times New Roman"/>
          <w:color w:val="000000"/>
          <w:spacing w:val="-2"/>
          <w:sz w:val="28"/>
          <w:szCs w:val="28"/>
          <w:highlight w:val="yellow"/>
        </w:rPr>
        <w:t>,</w:t>
      </w:r>
      <w:r>
        <w:rPr>
          <w:rFonts w:ascii="Times New Roman" w:hAnsi="Times New Roman"/>
          <w:color w:val="000000"/>
          <w:spacing w:val="-2"/>
          <w:sz w:val="28"/>
          <w:szCs w:val="28"/>
        </w:rPr>
        <w:t xml:space="preserve"> </w:t>
      </w:r>
      <w:proofErr w:type="gramStart"/>
      <w:r>
        <w:rPr>
          <w:rFonts w:ascii="Times New Roman" w:hAnsi="Times New Roman"/>
          <w:color w:val="000000"/>
          <w:spacing w:val="-2"/>
          <w:sz w:val="28"/>
          <w:szCs w:val="28"/>
        </w:rPr>
        <w:t>СТ</w:t>
      </w:r>
      <w:proofErr w:type="gramEnd"/>
      <w:r>
        <w:rPr>
          <w:rFonts w:ascii="Times New Roman" w:hAnsi="Times New Roman"/>
          <w:color w:val="000000"/>
          <w:spacing w:val="-2"/>
          <w:sz w:val="28"/>
          <w:szCs w:val="28"/>
        </w:rPr>
        <w:t xml:space="preserve"> подразделяют</w:t>
      </w:r>
      <w:r>
        <w:rPr>
          <w:rFonts w:ascii="Times New Roman" w:hAnsi="Times New Roman"/>
          <w:color w:val="000000"/>
          <w:spacing w:val="-4"/>
          <w:sz w:val="28"/>
          <w:szCs w:val="28"/>
        </w:rPr>
        <w:t>ся на системы со спиральными нагревателями, с транзисторными нагревателями и с полупроводниковыми термобатаре</w:t>
      </w:r>
      <w:r>
        <w:rPr>
          <w:rFonts w:ascii="Times New Roman" w:hAnsi="Times New Roman"/>
          <w:color w:val="000000"/>
          <w:spacing w:val="-5"/>
          <w:sz w:val="28"/>
          <w:szCs w:val="28"/>
        </w:rPr>
        <w:t xml:space="preserve">ями, причём СТ с нереверсивным </w:t>
      </w:r>
      <w:r>
        <w:rPr>
          <w:rFonts w:ascii="Times New Roman" w:hAnsi="Times New Roman"/>
          <w:color w:val="000000"/>
          <w:spacing w:val="-5"/>
          <w:sz w:val="28"/>
          <w:szCs w:val="28"/>
        </w:rPr>
        <w:lastRenderedPageBreak/>
        <w:t xml:space="preserve">регулированием имеют </w:t>
      </w:r>
      <w:r>
        <w:rPr>
          <w:rFonts w:ascii="Times New Roman" w:hAnsi="Times New Roman"/>
          <w:color w:val="000000"/>
          <w:spacing w:val="-6"/>
          <w:sz w:val="28"/>
          <w:szCs w:val="28"/>
        </w:rPr>
        <w:t xml:space="preserve">спиральные или транзисторные нагреватели, а с реверсивным </w:t>
      </w:r>
      <w:r>
        <w:rPr>
          <w:rFonts w:ascii="Times New Roman" w:hAnsi="Times New Roman"/>
          <w:color w:val="000000"/>
          <w:sz w:val="28"/>
          <w:szCs w:val="28"/>
        </w:rPr>
        <w:t>регулированием - полупроводниковые термобатареи</w:t>
      </w:r>
      <w:r w:rsidR="00553826">
        <w:rPr>
          <w:rFonts w:ascii="Times New Roman" w:hAnsi="Times New Roman" w:hint="eastAsia"/>
          <w:color w:val="000000"/>
          <w:sz w:val="28"/>
          <w:szCs w:val="28"/>
          <w:lang w:eastAsia="zh-CN"/>
        </w:rPr>
        <w:t xml:space="preserve"> [</w:t>
      </w:r>
      <w:r w:rsidR="00497643">
        <w:rPr>
          <w:rFonts w:ascii="Times New Roman" w:hAnsi="Times New Roman" w:hint="eastAsia"/>
          <w:color w:val="000000"/>
          <w:sz w:val="28"/>
          <w:szCs w:val="28"/>
          <w:lang w:eastAsia="zh-CN"/>
        </w:rPr>
        <w:t>10</w:t>
      </w:r>
      <w:r w:rsidR="00553826" w:rsidRPr="00BB6400">
        <w:rPr>
          <w:rFonts w:ascii="Times New Roman" w:hAnsi="Times New Roman"/>
          <w:color w:val="000000"/>
          <w:sz w:val="28"/>
          <w:szCs w:val="28"/>
          <w:lang w:eastAsia="zh-CN"/>
        </w:rPr>
        <w:t>]</w:t>
      </w:r>
      <w:r w:rsidRPr="00BB6400">
        <w:rPr>
          <w:rFonts w:ascii="Times New Roman" w:hAnsi="Times New Roman"/>
          <w:color w:val="000000"/>
          <w:sz w:val="28"/>
          <w:szCs w:val="28"/>
        </w:rPr>
        <w:t>.</w:t>
      </w:r>
    </w:p>
    <w:p w14:paraId="441214C1" w14:textId="77777777" w:rsidR="00A450B3" w:rsidRDefault="00A450B3" w:rsidP="00A80568">
      <w:pPr>
        <w:shd w:val="clear" w:color="auto" w:fill="FFFFFF"/>
        <w:tabs>
          <w:tab w:val="left" w:pos="426"/>
        </w:tabs>
        <w:spacing w:after="0" w:line="360" w:lineRule="auto"/>
        <w:ind w:right="68" w:firstLineChars="153" w:firstLine="422"/>
        <w:jc w:val="both"/>
        <w:rPr>
          <w:rFonts w:ascii="Times New Roman" w:hAnsi="Times New Roman"/>
          <w:sz w:val="28"/>
          <w:szCs w:val="28"/>
        </w:rPr>
      </w:pPr>
      <w:r>
        <w:rPr>
          <w:rFonts w:ascii="Times New Roman" w:hAnsi="Times New Roman"/>
          <w:color w:val="000000"/>
          <w:spacing w:val="-4"/>
          <w:sz w:val="28"/>
          <w:szCs w:val="28"/>
        </w:rPr>
        <w:t xml:space="preserve">Кроме указанных классификаций производят также деление </w:t>
      </w:r>
      <w:proofErr w:type="gramStart"/>
      <w:r>
        <w:rPr>
          <w:rFonts w:ascii="Times New Roman" w:hAnsi="Times New Roman"/>
          <w:color w:val="000000"/>
          <w:spacing w:val="-4"/>
          <w:sz w:val="28"/>
          <w:szCs w:val="28"/>
        </w:rPr>
        <w:t>СТ</w:t>
      </w:r>
      <w:proofErr w:type="gramEnd"/>
      <w:r>
        <w:rPr>
          <w:rFonts w:ascii="Times New Roman" w:hAnsi="Times New Roman"/>
          <w:color w:val="000000"/>
          <w:spacing w:val="-4"/>
          <w:sz w:val="28"/>
          <w:szCs w:val="28"/>
        </w:rPr>
        <w:t xml:space="preserve"> по принципу действия регулятора, т.е. закону регу</w:t>
      </w:r>
      <w:r>
        <w:rPr>
          <w:rFonts w:ascii="Times New Roman" w:hAnsi="Times New Roman"/>
          <w:color w:val="000000"/>
          <w:spacing w:val="-3"/>
          <w:sz w:val="28"/>
          <w:szCs w:val="28"/>
        </w:rPr>
        <w:t>лирования.</w:t>
      </w:r>
    </w:p>
    <w:p w14:paraId="04B30AEE" w14:textId="77777777" w:rsidR="004B27F8" w:rsidRPr="006576B0" w:rsidRDefault="00A450B3" w:rsidP="008C1449">
      <w:pPr>
        <w:pStyle w:val="1"/>
        <w:spacing w:line="360" w:lineRule="auto"/>
        <w:rPr>
          <w:rFonts w:ascii="Times New Roman" w:hAnsi="Times New Roman"/>
          <w:color w:val="auto"/>
          <w:lang w:eastAsia="zh-CN"/>
        </w:rPr>
      </w:pPr>
      <w:bookmarkStart w:id="15" w:name="_Toc16568"/>
      <w:bookmarkStart w:id="16" w:name="_Toc390039199"/>
      <w:bookmarkStart w:id="17" w:name="_Toc390215556"/>
      <w:bookmarkEnd w:id="14"/>
      <w:r w:rsidRPr="006576B0">
        <w:rPr>
          <w:rFonts w:ascii="Times New Roman" w:hAnsi="Times New Roman"/>
          <w:color w:val="auto"/>
          <w:lang w:eastAsia="zh-CN"/>
        </w:rPr>
        <w:t>1.3.</w:t>
      </w:r>
      <w:bookmarkEnd w:id="15"/>
      <w:r w:rsidR="004B27F8" w:rsidRPr="006576B0">
        <w:rPr>
          <w:rFonts w:ascii="Times New Roman" w:hAnsi="Times New Roman" w:hint="eastAsia"/>
          <w:color w:val="auto"/>
          <w:lang w:eastAsia="zh-CN"/>
        </w:rPr>
        <w:t xml:space="preserve"> </w:t>
      </w:r>
      <w:r w:rsidR="004B27F8" w:rsidRPr="006576B0">
        <w:rPr>
          <w:rFonts w:ascii="Times New Roman" w:hAnsi="Times New Roman"/>
          <w:color w:val="auto"/>
          <w:lang w:eastAsia="zh-CN"/>
        </w:rPr>
        <w:t>Типы регуляторов и законы регулирования</w:t>
      </w:r>
      <w:bookmarkEnd w:id="16"/>
      <w:bookmarkEnd w:id="17"/>
      <w:r w:rsidR="004B27F8" w:rsidRPr="006576B0">
        <w:rPr>
          <w:rFonts w:ascii="Times New Roman" w:hAnsi="Times New Roman"/>
          <w:color w:val="auto"/>
          <w:lang w:eastAsia="zh-CN"/>
        </w:rPr>
        <w:t xml:space="preserve"> </w:t>
      </w:r>
    </w:p>
    <w:p w14:paraId="63B705A1" w14:textId="77777777" w:rsidR="00A450B3" w:rsidRPr="00E86EAD" w:rsidRDefault="00A450B3" w:rsidP="00A80568">
      <w:pPr>
        <w:spacing w:after="0"/>
        <w:ind w:firstLineChars="152" w:firstLine="426"/>
        <w:jc w:val="both"/>
        <w:rPr>
          <w:rFonts w:ascii="Times New Roman" w:hAnsi="Times New Roman"/>
          <w:sz w:val="28"/>
          <w:szCs w:val="28"/>
        </w:rPr>
      </w:pPr>
      <w:bookmarkStart w:id="18" w:name="_Toc390039200"/>
      <w:bookmarkStart w:id="19" w:name="_Toc390040333"/>
      <w:r w:rsidRPr="00E86EAD">
        <w:rPr>
          <w:rFonts w:ascii="Times New Roman" w:hAnsi="Times New Roman"/>
          <w:sz w:val="28"/>
          <w:szCs w:val="28"/>
          <w:lang w:eastAsia="zh-CN"/>
        </w:rPr>
        <w:t xml:space="preserve">Регулятор </w:t>
      </w:r>
      <w:r w:rsidRPr="00E86EAD">
        <w:rPr>
          <w:rFonts w:ascii="Times New Roman" w:eastAsia="Arial,Bold" w:hAnsi="Times New Roman"/>
          <w:sz w:val="28"/>
          <w:szCs w:val="28"/>
        </w:rPr>
        <w:t xml:space="preserve">– </w:t>
      </w:r>
      <w:r w:rsidRPr="00E86EAD">
        <w:rPr>
          <w:rFonts w:ascii="Times New Roman" w:hAnsi="Times New Roman"/>
          <w:sz w:val="28"/>
          <w:szCs w:val="28"/>
        </w:rPr>
        <w:t>устройство, обеспечивающее поддержание заданного значения регулируемой величины или автоматическое изменение ее по заданному закону</w:t>
      </w:r>
      <w:r w:rsidR="00497643">
        <w:rPr>
          <w:rFonts w:ascii="Times New Roman" w:hAnsi="Times New Roman"/>
          <w:sz w:val="28"/>
          <w:szCs w:val="28"/>
          <w:lang w:eastAsia="zh-CN"/>
        </w:rPr>
        <w:t xml:space="preserve"> [</w:t>
      </w:r>
      <w:r w:rsidR="00497643">
        <w:rPr>
          <w:rFonts w:ascii="Times New Roman" w:hAnsi="Times New Roman" w:hint="eastAsia"/>
          <w:sz w:val="28"/>
          <w:szCs w:val="28"/>
          <w:lang w:eastAsia="zh-CN"/>
        </w:rPr>
        <w:t>11</w:t>
      </w:r>
      <w:r w:rsidRPr="00E86EAD">
        <w:rPr>
          <w:rFonts w:ascii="Times New Roman" w:hAnsi="Times New Roman"/>
          <w:sz w:val="28"/>
          <w:szCs w:val="28"/>
          <w:lang w:eastAsia="zh-CN"/>
        </w:rPr>
        <w:t>]</w:t>
      </w:r>
      <w:r w:rsidRPr="00E86EAD">
        <w:rPr>
          <w:rFonts w:ascii="Times New Roman" w:hAnsi="Times New Roman"/>
          <w:sz w:val="28"/>
          <w:szCs w:val="28"/>
        </w:rPr>
        <w:t>.</w:t>
      </w:r>
      <w:bookmarkEnd w:id="18"/>
      <w:bookmarkEnd w:id="19"/>
    </w:p>
    <w:p w14:paraId="7F5FE207" w14:textId="77777777" w:rsidR="00A450B3" w:rsidRDefault="00A450B3" w:rsidP="00A80568">
      <w:pPr>
        <w:pStyle w:val="Default"/>
        <w:tabs>
          <w:tab w:val="left" w:pos="2785"/>
        </w:tabs>
        <w:spacing w:line="360" w:lineRule="auto"/>
        <w:ind w:firstLineChars="152" w:firstLine="426"/>
        <w:jc w:val="both"/>
        <w:rPr>
          <w:rFonts w:eastAsia="Arial,Bold"/>
          <w:bCs/>
          <w:sz w:val="28"/>
          <w:szCs w:val="28"/>
        </w:rPr>
      </w:pPr>
      <w:r>
        <w:rPr>
          <w:sz w:val="28"/>
          <w:szCs w:val="28"/>
          <w:lang w:eastAsia="zh-CN"/>
        </w:rPr>
        <w:t xml:space="preserve">Выделяют </w:t>
      </w:r>
      <w:r>
        <w:rPr>
          <w:rFonts w:eastAsia="Arial,Bold"/>
          <w:bCs/>
          <w:sz w:val="28"/>
          <w:szCs w:val="28"/>
        </w:rPr>
        <w:t xml:space="preserve">три типовых процесса регулирования </w:t>
      </w:r>
      <w:r w:rsidR="00BB6400">
        <w:rPr>
          <w:sz w:val="28"/>
          <w:szCs w:val="28"/>
          <w:lang w:eastAsia="zh-CN"/>
        </w:rPr>
        <w:t>[</w:t>
      </w:r>
      <w:r w:rsidR="00497643">
        <w:rPr>
          <w:rFonts w:hint="eastAsia"/>
          <w:sz w:val="28"/>
          <w:szCs w:val="28"/>
          <w:lang w:eastAsia="zh-CN"/>
        </w:rPr>
        <w:t>11</w:t>
      </w:r>
      <w:r>
        <w:rPr>
          <w:sz w:val="28"/>
          <w:szCs w:val="28"/>
          <w:lang w:eastAsia="zh-CN"/>
        </w:rPr>
        <w:t>]</w:t>
      </w:r>
      <w:r>
        <w:rPr>
          <w:rFonts w:eastAsia="Arial,Bold"/>
          <w:bCs/>
          <w:sz w:val="28"/>
          <w:szCs w:val="28"/>
        </w:rPr>
        <w:t>:</w:t>
      </w:r>
    </w:p>
    <w:p w14:paraId="1C6F2001" w14:textId="10A8EE75" w:rsidR="00A450B3" w:rsidRDefault="00BF784F" w:rsidP="00A80568">
      <w:pPr>
        <w:widowControl w:val="0"/>
        <w:numPr>
          <w:ilvl w:val="0"/>
          <w:numId w:val="2"/>
        </w:numPr>
        <w:tabs>
          <w:tab w:val="left" w:pos="425"/>
        </w:tabs>
        <w:autoSpaceDE w:val="0"/>
        <w:autoSpaceDN w:val="0"/>
        <w:spacing w:after="0" w:line="360" w:lineRule="auto"/>
        <w:ind w:firstLineChars="152" w:firstLine="426"/>
        <w:jc w:val="both"/>
        <w:rPr>
          <w:rFonts w:ascii="Times New Roman" w:eastAsia="Arial" w:hAnsi="Times New Roman"/>
          <w:bCs/>
          <w:color w:val="000000"/>
          <w:sz w:val="28"/>
          <w:szCs w:val="28"/>
        </w:rPr>
      </w:pPr>
      <w:r w:rsidRPr="00BF784F">
        <w:rPr>
          <w:rFonts w:ascii="Times New Roman" w:eastAsia="Arial" w:hAnsi="Times New Roman"/>
          <w:bCs/>
          <w:color w:val="000000"/>
          <w:sz w:val="28"/>
          <w:szCs w:val="28"/>
          <w:highlight w:val="yellow"/>
        </w:rPr>
        <w:t>а</w:t>
      </w:r>
      <w:r w:rsidR="00A450B3">
        <w:rPr>
          <w:rFonts w:ascii="Times New Roman" w:eastAsia="Arial" w:hAnsi="Times New Roman"/>
          <w:bCs/>
          <w:color w:val="000000"/>
          <w:sz w:val="28"/>
          <w:szCs w:val="28"/>
        </w:rPr>
        <w:t>периодический процесс с минимальным временем регулирования;</w:t>
      </w:r>
    </w:p>
    <w:p w14:paraId="6E2B8AC5" w14:textId="5142D09A" w:rsidR="00A450B3" w:rsidRDefault="00BF784F" w:rsidP="00A80568">
      <w:pPr>
        <w:widowControl w:val="0"/>
        <w:numPr>
          <w:ilvl w:val="0"/>
          <w:numId w:val="2"/>
        </w:numPr>
        <w:tabs>
          <w:tab w:val="left" w:pos="425"/>
        </w:tabs>
        <w:autoSpaceDE w:val="0"/>
        <w:autoSpaceDN w:val="0"/>
        <w:spacing w:after="0" w:line="360" w:lineRule="auto"/>
        <w:ind w:firstLineChars="152" w:firstLine="426"/>
        <w:jc w:val="both"/>
        <w:rPr>
          <w:rFonts w:ascii="Times New Roman" w:eastAsia="Arial" w:hAnsi="Times New Roman"/>
          <w:bCs/>
          <w:color w:val="000000"/>
          <w:sz w:val="28"/>
          <w:szCs w:val="28"/>
        </w:rPr>
      </w:pPr>
      <w:r w:rsidRPr="00BF784F">
        <w:rPr>
          <w:rFonts w:ascii="Times New Roman" w:eastAsia="Arial" w:hAnsi="Times New Roman"/>
          <w:bCs/>
          <w:color w:val="000000"/>
          <w:sz w:val="28"/>
          <w:szCs w:val="28"/>
          <w:highlight w:val="yellow"/>
        </w:rPr>
        <w:t>п</w:t>
      </w:r>
      <w:r w:rsidR="00A450B3">
        <w:rPr>
          <w:rFonts w:ascii="Times New Roman" w:eastAsia="Arial" w:hAnsi="Times New Roman"/>
          <w:bCs/>
          <w:color w:val="000000"/>
          <w:sz w:val="28"/>
          <w:szCs w:val="28"/>
        </w:rPr>
        <w:t>роцесс с 20%-</w:t>
      </w:r>
      <w:proofErr w:type="spellStart"/>
      <w:r w:rsidR="00A450B3">
        <w:rPr>
          <w:rFonts w:ascii="Times New Roman" w:eastAsia="Arial" w:hAnsi="Times New Roman"/>
          <w:bCs/>
          <w:color w:val="000000"/>
          <w:sz w:val="28"/>
          <w:szCs w:val="28"/>
        </w:rPr>
        <w:t>ным</w:t>
      </w:r>
      <w:proofErr w:type="spellEnd"/>
      <w:r w:rsidR="00A450B3">
        <w:rPr>
          <w:rFonts w:ascii="Times New Roman" w:eastAsia="Arial" w:hAnsi="Times New Roman"/>
          <w:bCs/>
          <w:color w:val="000000"/>
          <w:sz w:val="28"/>
          <w:szCs w:val="28"/>
        </w:rPr>
        <w:t xml:space="preserve"> перерегулированием;</w:t>
      </w:r>
    </w:p>
    <w:p w14:paraId="1777A18D" w14:textId="211D0F25" w:rsidR="00A450B3" w:rsidRDefault="00BF784F" w:rsidP="00A80568">
      <w:pPr>
        <w:widowControl w:val="0"/>
        <w:numPr>
          <w:ilvl w:val="0"/>
          <w:numId w:val="2"/>
        </w:numPr>
        <w:tabs>
          <w:tab w:val="left" w:pos="425"/>
        </w:tabs>
        <w:autoSpaceDE w:val="0"/>
        <w:autoSpaceDN w:val="0"/>
        <w:spacing w:after="0" w:line="360" w:lineRule="auto"/>
        <w:ind w:firstLineChars="152" w:firstLine="426"/>
        <w:jc w:val="both"/>
        <w:rPr>
          <w:rFonts w:ascii="Times New Roman" w:eastAsia="Arial" w:hAnsi="Times New Roman"/>
          <w:bCs/>
          <w:color w:val="000000"/>
          <w:sz w:val="28"/>
          <w:szCs w:val="28"/>
          <w:lang w:eastAsia="zh-CN"/>
        </w:rPr>
      </w:pPr>
      <w:r w:rsidRPr="00BF784F">
        <w:rPr>
          <w:rFonts w:ascii="Times New Roman" w:eastAsia="Arial" w:hAnsi="Times New Roman"/>
          <w:bCs/>
          <w:color w:val="000000"/>
          <w:sz w:val="28"/>
          <w:szCs w:val="28"/>
          <w:highlight w:val="yellow"/>
        </w:rPr>
        <w:t>п</w:t>
      </w:r>
      <w:r w:rsidR="00A450B3">
        <w:rPr>
          <w:rFonts w:ascii="Times New Roman" w:eastAsia="Arial" w:hAnsi="Times New Roman"/>
          <w:bCs/>
          <w:color w:val="000000"/>
          <w:sz w:val="28"/>
          <w:szCs w:val="28"/>
        </w:rPr>
        <w:t>роцесс, обеспечивающий минимум интегрального критерия качества.</w:t>
      </w:r>
    </w:p>
    <w:p w14:paraId="637D6CF8" w14:textId="77777777" w:rsidR="00A450B3" w:rsidRDefault="004B27F8" w:rsidP="00A80568">
      <w:pPr>
        <w:tabs>
          <w:tab w:val="left" w:pos="2318"/>
        </w:tabs>
        <w:spacing w:after="0" w:line="360" w:lineRule="auto"/>
        <w:ind w:firstLineChars="152" w:firstLine="426"/>
        <w:jc w:val="both"/>
        <w:rPr>
          <w:rFonts w:ascii="Times New Roman" w:hAnsi="Times New Roman"/>
          <w:color w:val="000000"/>
          <w:sz w:val="28"/>
          <w:szCs w:val="28"/>
          <w:lang w:eastAsia="zh-CN"/>
        </w:rPr>
      </w:pPr>
      <w:r>
        <w:rPr>
          <w:rFonts w:ascii="Times New Roman" w:hAnsi="Times New Roman"/>
          <w:color w:val="000000"/>
          <w:sz w:val="28"/>
          <w:szCs w:val="28"/>
          <w:lang w:eastAsia="zh-CN"/>
        </w:rPr>
        <w:t xml:space="preserve">В данной работе </w:t>
      </w:r>
      <w:r w:rsidR="00A450B3">
        <w:rPr>
          <w:rFonts w:ascii="Times New Roman" w:hAnsi="Times New Roman"/>
          <w:color w:val="000000"/>
          <w:sz w:val="28"/>
          <w:szCs w:val="28"/>
          <w:lang w:eastAsia="zh-CN"/>
        </w:rPr>
        <w:t>в результате того, что необходимо максимально уменьшить амплитуду температурного колебания, был выбран процесс, который обеспечивает минимум интегрального критерия качества.</w:t>
      </w:r>
    </w:p>
    <w:p w14:paraId="5DCA62A0" w14:textId="72DACAB7" w:rsidR="00965060" w:rsidRPr="003B0195" w:rsidRDefault="00A450B3" w:rsidP="00A80568">
      <w:pPr>
        <w:tabs>
          <w:tab w:val="left" w:pos="2318"/>
        </w:tabs>
        <w:spacing w:line="360" w:lineRule="auto"/>
        <w:ind w:firstLineChars="152" w:firstLine="426"/>
        <w:jc w:val="both"/>
        <w:rPr>
          <w:rFonts w:ascii="Times New Roman" w:hAnsi="Times New Roman"/>
          <w:color w:val="000000"/>
          <w:sz w:val="28"/>
          <w:szCs w:val="28"/>
          <w:lang w:eastAsia="zh-CN"/>
        </w:rPr>
      </w:pPr>
      <w:r w:rsidRPr="00965060">
        <w:rPr>
          <w:rStyle w:val="70"/>
          <w:rFonts w:eastAsia="SimSun"/>
        </w:rPr>
        <w:t>Для регулятора можно нарисовать такую характеристику, которая опишет процесс управления температурой со временем [</w:t>
      </w:r>
      <w:r w:rsidR="00497643">
        <w:rPr>
          <w:rStyle w:val="70"/>
          <w:rFonts w:eastAsia="SimSun" w:hint="eastAsia"/>
          <w:lang w:eastAsia="zh-CN"/>
        </w:rPr>
        <w:t>12</w:t>
      </w:r>
      <w:r w:rsidRPr="00965060">
        <w:rPr>
          <w:rStyle w:val="70"/>
          <w:rFonts w:eastAsia="SimSun"/>
        </w:rPr>
        <w:t>]:</w:t>
      </w:r>
    </w:p>
    <w:p w14:paraId="3836699E" w14:textId="77777777" w:rsidR="00D43F7A" w:rsidRDefault="00A450B3" w:rsidP="008C1449">
      <w:pPr>
        <w:tabs>
          <w:tab w:val="left" w:pos="2318"/>
        </w:tabs>
        <w:spacing w:line="360" w:lineRule="auto"/>
        <w:jc w:val="center"/>
        <w:rPr>
          <w:rFonts w:ascii="Times New Roman" w:hAnsi="Times New Roman"/>
          <w:color w:val="000000"/>
          <w:sz w:val="28"/>
          <w:szCs w:val="28"/>
          <w:lang w:eastAsia="zh-CN"/>
        </w:rPr>
      </w:pPr>
      <w:r>
        <w:rPr>
          <w:rFonts w:ascii="Times New Roman" w:hAnsi="Times New Roman"/>
          <w:noProof/>
          <w:color w:val="FF0000"/>
          <w:sz w:val="28"/>
          <w:szCs w:val="28"/>
        </w:rPr>
        <w:drawing>
          <wp:inline distT="0" distB="0" distL="0" distR="0" wp14:anchorId="6333E2AF" wp14:editId="588C2F6F">
            <wp:extent cx="2849852" cy="1337095"/>
            <wp:effectExtent l="0" t="0" r="825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742" t="12425" r="4189" b="8322"/>
                    <a:stretch/>
                  </pic:blipFill>
                  <pic:spPr bwMode="auto">
                    <a:xfrm>
                      <a:off x="0" y="0"/>
                      <a:ext cx="2856583" cy="1340253"/>
                    </a:xfrm>
                    <a:prstGeom prst="rect">
                      <a:avLst/>
                    </a:prstGeom>
                    <a:noFill/>
                    <a:ln>
                      <a:noFill/>
                    </a:ln>
                    <a:extLst>
                      <a:ext uri="{53640926-AAD7-44D8-BBD7-CCE9431645EC}">
                        <a14:shadowObscured xmlns:a14="http://schemas.microsoft.com/office/drawing/2010/main"/>
                      </a:ext>
                    </a:extLst>
                  </pic:spPr>
                </pic:pic>
              </a:graphicData>
            </a:graphic>
          </wp:inline>
        </w:drawing>
      </w:r>
    </w:p>
    <w:p w14:paraId="1A7EB5E8" w14:textId="4E9FCB3C" w:rsidR="00A450B3" w:rsidRDefault="00A450B3" w:rsidP="00A80568">
      <w:pPr>
        <w:tabs>
          <w:tab w:val="left" w:pos="2318"/>
        </w:tabs>
        <w:spacing w:after="0" w:line="360" w:lineRule="auto"/>
        <w:jc w:val="center"/>
        <w:rPr>
          <w:rFonts w:ascii="Times New Roman" w:hAnsi="Times New Roman"/>
          <w:color w:val="000000"/>
          <w:sz w:val="28"/>
          <w:szCs w:val="28"/>
          <w:lang w:eastAsia="zh-CN"/>
        </w:rPr>
      </w:pPr>
      <w:r>
        <w:rPr>
          <w:rFonts w:ascii="Times New Roman" w:hAnsi="Times New Roman"/>
          <w:color w:val="000000"/>
          <w:sz w:val="28"/>
          <w:szCs w:val="28"/>
        </w:rPr>
        <w:t>Рисунок 2. График динамического процесса по минимуму интегрального критерия</w:t>
      </w:r>
      <w:r w:rsidR="00BF784F" w:rsidRPr="00BF784F">
        <w:rPr>
          <w:rFonts w:ascii="Times New Roman" w:hAnsi="Times New Roman"/>
          <w:color w:val="000000"/>
          <w:sz w:val="28"/>
          <w:szCs w:val="28"/>
          <w:highlight w:val="yellow"/>
        </w:rPr>
        <w:t>.</w:t>
      </w:r>
    </w:p>
    <w:p w14:paraId="0A154127" w14:textId="7149A2B0" w:rsidR="00A450B3" w:rsidRDefault="00BF784F" w:rsidP="00A80568">
      <w:pPr>
        <w:tabs>
          <w:tab w:val="left" w:pos="142"/>
        </w:tabs>
        <w:spacing w:after="0" w:line="360" w:lineRule="auto"/>
        <w:jc w:val="both"/>
        <w:rPr>
          <w:rFonts w:ascii="Times New Roman" w:hAnsi="Times New Roman"/>
          <w:color w:val="000000"/>
          <w:sz w:val="28"/>
          <w:szCs w:val="28"/>
        </w:rPr>
      </w:pPr>
      <w:proofErr w:type="spellStart"/>
      <w:r w:rsidRPr="00BF784F">
        <w:rPr>
          <w:rFonts w:ascii="Times New Roman" w:hAnsi="Times New Roman"/>
          <w:strike/>
          <w:color w:val="000000"/>
          <w:sz w:val="28"/>
          <w:szCs w:val="28"/>
          <w:highlight w:val="yellow"/>
          <w:lang w:eastAsia="zh-CN"/>
        </w:rPr>
        <w:t>Г</w:t>
      </w:r>
      <w:r w:rsidR="00A450B3" w:rsidRPr="00BF784F">
        <w:rPr>
          <w:rFonts w:ascii="Times New Roman" w:hAnsi="Times New Roman"/>
          <w:strike/>
          <w:color w:val="000000"/>
          <w:sz w:val="28"/>
          <w:szCs w:val="28"/>
          <w:highlight w:val="yellow"/>
          <w:lang w:eastAsia="zh-CN"/>
        </w:rPr>
        <w:t>де</w:t>
      </w:r>
      <w:r w:rsidRPr="00BF784F">
        <w:rPr>
          <w:rFonts w:ascii="Times New Roman" w:hAnsi="Times New Roman"/>
          <w:color w:val="000000"/>
          <w:sz w:val="28"/>
          <w:szCs w:val="28"/>
          <w:highlight w:val="yellow"/>
          <w:lang w:eastAsia="zh-CN"/>
        </w:rPr>
        <w:t>Здесь</w:t>
      </w:r>
      <w:proofErr w:type="spellEnd"/>
      <w:r w:rsidRPr="00BF784F">
        <w:rPr>
          <w:rFonts w:ascii="Times New Roman" w:hAnsi="Times New Roman"/>
          <w:color w:val="000000"/>
          <w:sz w:val="28"/>
          <w:szCs w:val="28"/>
          <w:lang w:eastAsia="zh-CN"/>
        </w:rPr>
        <w:t xml:space="preserve"> </w:t>
      </w:r>
      <w:proofErr w:type="spellStart"/>
      <w:r w:rsidR="00C31014">
        <w:rPr>
          <w:rFonts w:ascii="Times New Roman" w:hAnsi="Times New Roman"/>
          <w:color w:val="000000"/>
          <w:sz w:val="28"/>
          <w:szCs w:val="28"/>
          <w:lang w:eastAsia="zh-CN"/>
        </w:rPr>
        <w:t>E</w:t>
      </w:r>
      <w:r w:rsidR="00C31014" w:rsidRPr="00C31014">
        <w:rPr>
          <w:rFonts w:ascii="Times New Roman" w:hAnsi="Times New Roman"/>
          <w:color w:val="000000"/>
          <w:sz w:val="28"/>
          <w:szCs w:val="28"/>
          <w:vertAlign w:val="subscript"/>
          <w:lang w:eastAsia="zh-CN"/>
        </w:rPr>
        <w:t>p</w:t>
      </w:r>
      <w:proofErr w:type="spellEnd"/>
      <w:r w:rsidR="00A450B3">
        <w:rPr>
          <w:rFonts w:ascii="Times New Roman" w:hAnsi="Times New Roman"/>
          <w:color w:val="000000"/>
          <w:sz w:val="28"/>
          <w:szCs w:val="28"/>
          <w:lang w:eastAsia="zh-CN"/>
        </w:rPr>
        <w:t>- ошибка регулирования, t - время</w:t>
      </w:r>
      <w:r w:rsidR="00A450B3">
        <w:rPr>
          <w:rFonts w:ascii="Times New Roman" w:hAnsi="Times New Roman"/>
          <w:color w:val="000000"/>
          <w:sz w:val="28"/>
          <w:szCs w:val="28"/>
        </w:rPr>
        <w:t xml:space="preserve"> </w:t>
      </w:r>
      <w:r w:rsidR="00A450B3">
        <w:rPr>
          <w:rFonts w:ascii="Times New Roman" w:hAnsi="Times New Roman"/>
          <w:color w:val="000000"/>
          <w:sz w:val="28"/>
          <w:szCs w:val="28"/>
          <w:lang w:eastAsia="zh-CN"/>
        </w:rPr>
        <w:t>[</w:t>
      </w:r>
      <w:r w:rsidR="00497643">
        <w:rPr>
          <w:rFonts w:ascii="Times New Roman" w:hAnsi="Times New Roman" w:hint="eastAsia"/>
          <w:color w:val="000000"/>
          <w:sz w:val="28"/>
          <w:szCs w:val="28"/>
          <w:lang w:eastAsia="zh-CN"/>
        </w:rPr>
        <w:t>12</w:t>
      </w:r>
      <w:r w:rsidR="00A450B3">
        <w:rPr>
          <w:rFonts w:ascii="Times New Roman" w:hAnsi="Times New Roman"/>
          <w:color w:val="000000"/>
          <w:sz w:val="28"/>
          <w:szCs w:val="28"/>
          <w:lang w:eastAsia="zh-CN"/>
        </w:rPr>
        <w:t>].</w:t>
      </w:r>
    </w:p>
    <w:p w14:paraId="6C712DA9" w14:textId="77777777" w:rsidR="00A450B3" w:rsidRDefault="00A450B3" w:rsidP="008C1449">
      <w:pPr>
        <w:tabs>
          <w:tab w:val="left" w:pos="2318"/>
        </w:tabs>
        <w:spacing w:after="0" w:line="360" w:lineRule="auto"/>
        <w:ind w:firstLineChars="152" w:firstLine="426"/>
        <w:jc w:val="both"/>
        <w:rPr>
          <w:rFonts w:ascii="Times New Roman" w:hAnsi="Times New Roman"/>
          <w:color w:val="000000"/>
          <w:sz w:val="28"/>
          <w:szCs w:val="28"/>
          <w:lang w:eastAsia="zh-CN"/>
        </w:rPr>
      </w:pPr>
      <w:r>
        <w:rPr>
          <w:rFonts w:ascii="Times New Roman" w:hAnsi="Times New Roman"/>
          <w:color w:val="000000"/>
          <w:sz w:val="28"/>
          <w:szCs w:val="28"/>
          <w:lang w:eastAsia="zh-CN"/>
        </w:rPr>
        <w:t>Интегральный критерий качества выражается в виде формулы</w:t>
      </w:r>
      <w:r w:rsidR="00553826">
        <w:rPr>
          <w:rFonts w:ascii="Times New Roman" w:hAnsi="Times New Roman" w:hint="eastAsia"/>
          <w:color w:val="000000"/>
          <w:sz w:val="28"/>
          <w:szCs w:val="28"/>
          <w:lang w:eastAsia="zh-CN"/>
        </w:rPr>
        <w:t xml:space="preserve"> </w:t>
      </w:r>
      <w:r w:rsidR="00553826" w:rsidRPr="004F37E7">
        <w:rPr>
          <w:rFonts w:ascii="Times New Roman" w:hAnsi="Times New Roman" w:hint="eastAsia"/>
          <w:color w:val="000000"/>
          <w:sz w:val="28"/>
          <w:szCs w:val="28"/>
          <w:lang w:eastAsia="zh-CN"/>
        </w:rPr>
        <w:t>[</w:t>
      </w:r>
      <w:r w:rsidR="00497643">
        <w:rPr>
          <w:rFonts w:ascii="Times New Roman" w:hAnsi="Times New Roman" w:hint="eastAsia"/>
          <w:color w:val="000000"/>
          <w:sz w:val="28"/>
          <w:szCs w:val="28"/>
          <w:lang w:eastAsia="zh-CN"/>
        </w:rPr>
        <w:t>12</w:t>
      </w:r>
      <w:r w:rsidR="00553826" w:rsidRPr="004F37E7">
        <w:rPr>
          <w:rFonts w:ascii="Times New Roman" w:hAnsi="Times New Roman"/>
          <w:color w:val="000000"/>
          <w:sz w:val="28"/>
          <w:szCs w:val="28"/>
          <w:lang w:eastAsia="zh-CN"/>
        </w:rPr>
        <w:t>]</w:t>
      </w:r>
      <w:r>
        <w:rPr>
          <w:rFonts w:ascii="Times New Roman" w:hAnsi="Times New Roman"/>
          <w:color w:val="000000"/>
          <w:sz w:val="28"/>
          <w:szCs w:val="28"/>
          <w:lang w:eastAsia="zh-CN"/>
        </w:rPr>
        <w:t>:</w:t>
      </w:r>
    </w:p>
    <w:p w14:paraId="4CF1AAF3" w14:textId="70F3530B" w:rsidR="00A450B3" w:rsidRDefault="007D072E" w:rsidP="00C253A5">
      <w:pPr>
        <w:tabs>
          <w:tab w:val="left" w:pos="2318"/>
        </w:tabs>
        <w:spacing w:after="0" w:line="360" w:lineRule="auto"/>
        <w:jc w:val="right"/>
        <w:rPr>
          <w:rFonts w:ascii="Times New Roman" w:hAnsi="Times New Roman"/>
          <w:color w:val="000000"/>
          <w:sz w:val="28"/>
          <w:szCs w:val="28"/>
        </w:rPr>
      </w:pPr>
      <m:oMath>
        <m:sSub>
          <m:sSubPr>
            <m:ctrlPr>
              <w:rPr>
                <w:rFonts w:ascii="Cambria Math" w:hAnsi="Cambria Math"/>
                <w:color w:val="000000"/>
                <w:sz w:val="28"/>
                <w:szCs w:val="28"/>
                <w:lang w:eastAsia="zh-CN"/>
              </w:rPr>
            </m:ctrlPr>
          </m:sSubPr>
          <m:e>
            <m:r>
              <w:rPr>
                <w:rFonts w:ascii="Cambria Math" w:hAnsi="Cambria Math"/>
                <w:color w:val="000000"/>
                <w:sz w:val="28"/>
                <w:szCs w:val="28"/>
                <w:lang w:eastAsia="zh-CN"/>
              </w:rPr>
              <m:t>J</m:t>
            </m:r>
          </m:e>
          <m:sub>
            <m:r>
              <w:rPr>
                <w:rFonts w:ascii="Cambria Math" w:hAnsi="Cambria Math"/>
                <w:color w:val="000000"/>
                <w:sz w:val="28"/>
                <w:szCs w:val="28"/>
                <w:lang w:eastAsia="zh-CN"/>
              </w:rPr>
              <m:t>min</m:t>
            </m:r>
          </m:sub>
        </m:sSub>
        <m:r>
          <w:rPr>
            <w:rFonts w:ascii="Cambria Math" w:hAnsi="Cambria Math"/>
            <w:color w:val="000000"/>
            <w:sz w:val="28"/>
            <w:szCs w:val="28"/>
            <w:lang w:eastAsia="zh-CN"/>
          </w:rPr>
          <m:t>=</m:t>
        </m:r>
        <m:nary>
          <m:naryPr>
            <m:limLoc m:val="undOvr"/>
            <m:ctrlPr>
              <w:rPr>
                <w:rFonts w:ascii="Cambria Math" w:hAnsi="Cambria Math"/>
                <w:i/>
                <w:color w:val="000000"/>
                <w:sz w:val="28"/>
                <w:szCs w:val="28"/>
                <w:lang w:eastAsia="zh-CN"/>
              </w:rPr>
            </m:ctrlPr>
          </m:naryPr>
          <m:sub>
            <m:r>
              <w:rPr>
                <w:rFonts w:ascii="Cambria Math" w:hAnsi="Cambria Math"/>
                <w:color w:val="000000"/>
                <w:sz w:val="28"/>
                <w:szCs w:val="28"/>
                <w:lang w:eastAsia="zh-CN"/>
              </w:rPr>
              <m:t>0</m:t>
            </m:r>
          </m:sub>
          <m:sup>
            <m:r>
              <w:rPr>
                <w:rFonts w:ascii="Cambria Math" w:hAnsi="Cambria Math"/>
                <w:color w:val="000000"/>
                <w:sz w:val="28"/>
                <w:szCs w:val="28"/>
                <w:lang w:eastAsia="zh-CN"/>
              </w:rPr>
              <m:t>∞</m:t>
            </m:r>
          </m:sup>
          <m:e>
            <m:r>
              <w:rPr>
                <w:rFonts w:ascii="Cambria Math" w:hAnsi="Cambria Math"/>
                <w:color w:val="000000"/>
                <w:sz w:val="28"/>
                <w:szCs w:val="28"/>
                <w:lang w:eastAsia="zh-CN"/>
              </w:rPr>
              <m:t>E</m:t>
            </m:r>
            <m:sSup>
              <m:sSupPr>
                <m:ctrlPr>
                  <w:rPr>
                    <w:rFonts w:ascii="Cambria Math" w:hAnsi="Cambria Math"/>
                    <w:i/>
                    <w:color w:val="000000"/>
                    <w:sz w:val="28"/>
                    <w:szCs w:val="28"/>
                    <w:lang w:eastAsia="zh-CN"/>
                  </w:rPr>
                </m:ctrlPr>
              </m:sSupPr>
              <m:e>
                <m:r>
                  <w:rPr>
                    <w:rFonts w:ascii="Cambria Math" w:hAnsi="Cambria Math"/>
                    <w:color w:val="000000"/>
                    <w:sz w:val="28"/>
                    <w:szCs w:val="28"/>
                    <w:lang w:eastAsia="zh-CN"/>
                  </w:rPr>
                  <m:t>p</m:t>
                </m:r>
              </m:e>
              <m:sup>
                <m:r>
                  <w:rPr>
                    <w:rFonts w:ascii="Cambria Math" w:hAnsi="Cambria Math"/>
                    <w:color w:val="000000"/>
                    <w:sz w:val="28"/>
                    <w:szCs w:val="28"/>
                    <w:lang w:eastAsia="zh-CN"/>
                  </w:rPr>
                  <m:t>2</m:t>
                </m:r>
              </m:sup>
            </m:sSup>
            <m:d>
              <m:dPr>
                <m:ctrlPr>
                  <w:rPr>
                    <w:rFonts w:ascii="Cambria Math" w:hAnsi="Cambria Math"/>
                    <w:i/>
                    <w:color w:val="000000"/>
                    <w:sz w:val="28"/>
                    <w:szCs w:val="28"/>
                    <w:lang w:eastAsia="zh-CN"/>
                  </w:rPr>
                </m:ctrlPr>
              </m:dPr>
              <m:e>
                <m:r>
                  <w:rPr>
                    <w:rFonts w:ascii="Cambria Math" w:hAnsi="Cambria Math"/>
                    <w:color w:val="000000"/>
                    <w:sz w:val="28"/>
                    <w:szCs w:val="28"/>
                    <w:lang w:eastAsia="zh-CN"/>
                  </w:rPr>
                  <m:t>t</m:t>
                </m:r>
              </m:e>
            </m:d>
            <m:r>
              <w:rPr>
                <w:rFonts w:ascii="Cambria Math" w:hAnsi="Cambria Math"/>
                <w:color w:val="000000"/>
                <w:sz w:val="28"/>
                <w:szCs w:val="28"/>
                <w:lang w:eastAsia="zh-CN"/>
              </w:rPr>
              <m:t>dt→min</m:t>
            </m:r>
          </m:e>
        </m:nary>
      </m:oMath>
      <w:r w:rsidR="006B6A8C">
        <w:rPr>
          <w:rFonts w:ascii="Times New Roman" w:hAnsi="Times New Roman"/>
          <w:color w:val="000000"/>
          <w:sz w:val="28"/>
          <w:szCs w:val="28"/>
          <w:lang w:eastAsia="zh-CN"/>
        </w:rPr>
        <w:t>,</w:t>
      </w:r>
      <w:r w:rsidR="006B6A8C">
        <w:rPr>
          <w:rFonts w:ascii="Times New Roman" w:hAnsi="Times New Roman"/>
          <w:color w:val="000000"/>
          <w:sz w:val="28"/>
          <w:szCs w:val="28"/>
          <w:lang w:eastAsia="zh-CN"/>
        </w:rPr>
        <w:tab/>
      </w:r>
      <w:r w:rsidR="00C253A5">
        <w:rPr>
          <w:rFonts w:ascii="Times New Roman" w:hAnsi="Times New Roman"/>
          <w:color w:val="000000"/>
          <w:sz w:val="28"/>
          <w:szCs w:val="28"/>
          <w:lang w:eastAsia="zh-CN"/>
        </w:rPr>
        <w:tab/>
      </w:r>
      <w:r w:rsidR="00C253A5">
        <w:rPr>
          <w:rFonts w:ascii="Times New Roman" w:hAnsi="Times New Roman"/>
          <w:color w:val="000000"/>
          <w:sz w:val="28"/>
          <w:szCs w:val="28"/>
          <w:lang w:eastAsia="zh-CN"/>
        </w:rPr>
        <w:tab/>
      </w:r>
      <w:r w:rsidR="00C253A5">
        <w:rPr>
          <w:rFonts w:ascii="Times New Roman" w:hAnsi="Times New Roman"/>
          <w:color w:val="000000"/>
          <w:sz w:val="28"/>
          <w:szCs w:val="28"/>
          <w:lang w:eastAsia="zh-CN"/>
        </w:rPr>
        <w:tab/>
      </w:r>
      <w:r w:rsidR="00C253A5">
        <w:rPr>
          <w:rFonts w:ascii="Times New Roman" w:hAnsi="Times New Roman"/>
          <w:color w:val="000000"/>
          <w:sz w:val="28"/>
          <w:szCs w:val="28"/>
          <w:lang w:eastAsia="zh-CN"/>
        </w:rPr>
        <w:tab/>
      </w:r>
      <w:r w:rsidR="006B6A8C">
        <w:rPr>
          <w:rFonts w:ascii="Times New Roman" w:hAnsi="Times New Roman"/>
          <w:color w:val="000000"/>
          <w:sz w:val="28"/>
          <w:szCs w:val="28"/>
          <w:lang w:eastAsia="zh-CN"/>
        </w:rPr>
        <w:t>(4</w:t>
      </w:r>
      <w:r w:rsidR="00A450B3">
        <w:rPr>
          <w:rFonts w:ascii="Times New Roman" w:hAnsi="Times New Roman"/>
          <w:color w:val="000000"/>
          <w:sz w:val="28"/>
          <w:szCs w:val="28"/>
          <w:lang w:eastAsia="zh-CN"/>
        </w:rPr>
        <w:t>)</w:t>
      </w:r>
    </w:p>
    <w:p w14:paraId="6E37FE2C" w14:textId="7A97D073" w:rsidR="00A450B3" w:rsidRDefault="00A450B3" w:rsidP="00A80568">
      <w:pPr>
        <w:tabs>
          <w:tab w:val="left" w:pos="2318"/>
        </w:tabs>
        <w:spacing w:after="0" w:line="360" w:lineRule="auto"/>
        <w:ind w:firstLineChars="152" w:firstLine="426"/>
        <w:jc w:val="both"/>
        <w:rPr>
          <w:rFonts w:ascii="Times New Roman" w:hAnsi="Times New Roman"/>
          <w:b/>
          <w:bCs/>
          <w:color w:val="000000"/>
          <w:sz w:val="28"/>
          <w:szCs w:val="28"/>
          <w:lang w:eastAsia="zh-CN"/>
        </w:rPr>
      </w:pPr>
      <w:r>
        <w:rPr>
          <w:rFonts w:ascii="Times New Roman" w:hAnsi="Times New Roman"/>
          <w:color w:val="000000"/>
          <w:sz w:val="28"/>
          <w:szCs w:val="28"/>
          <w:lang w:eastAsia="zh-CN"/>
        </w:rPr>
        <w:lastRenderedPageBreak/>
        <w:t>Это значит, что со временем изменение температу</w:t>
      </w:r>
      <w:r w:rsidR="004B27F8">
        <w:rPr>
          <w:rFonts w:ascii="Times New Roman" w:hAnsi="Times New Roman"/>
          <w:color w:val="000000"/>
          <w:sz w:val="28"/>
          <w:szCs w:val="28"/>
          <w:lang w:eastAsia="zh-CN"/>
        </w:rPr>
        <w:t xml:space="preserve">ры будет непрерывно уменьшаться до тех пор, пока рассогласование температуры не </w:t>
      </w:r>
      <w:proofErr w:type="spellStart"/>
      <w:r w:rsidR="004B27F8" w:rsidRPr="00BF784F">
        <w:rPr>
          <w:rFonts w:ascii="Times New Roman" w:hAnsi="Times New Roman"/>
          <w:strike/>
          <w:color w:val="000000"/>
          <w:sz w:val="28"/>
          <w:szCs w:val="28"/>
          <w:highlight w:val="yellow"/>
          <w:lang w:eastAsia="zh-CN"/>
        </w:rPr>
        <w:t>равнао</w:t>
      </w:r>
      <w:proofErr w:type="spellEnd"/>
      <w:r w:rsidR="004B27F8">
        <w:rPr>
          <w:rFonts w:ascii="Times New Roman" w:hAnsi="Times New Roman"/>
          <w:color w:val="000000"/>
          <w:sz w:val="28"/>
          <w:szCs w:val="28"/>
          <w:lang w:eastAsia="zh-CN"/>
        </w:rPr>
        <w:t xml:space="preserve"> </w:t>
      </w:r>
      <w:r w:rsidR="00BF784F" w:rsidRPr="00BF784F">
        <w:rPr>
          <w:rFonts w:ascii="Times New Roman" w:hAnsi="Times New Roman"/>
          <w:color w:val="000000"/>
          <w:sz w:val="28"/>
          <w:szCs w:val="28"/>
          <w:highlight w:val="yellow"/>
          <w:lang w:eastAsia="zh-CN"/>
        </w:rPr>
        <w:t>станет равным</w:t>
      </w:r>
      <w:r w:rsidR="00BF784F">
        <w:rPr>
          <w:rFonts w:ascii="Times New Roman" w:hAnsi="Times New Roman"/>
          <w:color w:val="000000"/>
          <w:sz w:val="28"/>
          <w:szCs w:val="28"/>
          <w:lang w:eastAsia="zh-CN"/>
        </w:rPr>
        <w:t xml:space="preserve"> </w:t>
      </w:r>
      <w:r w:rsidR="004B27F8">
        <w:rPr>
          <w:rFonts w:ascii="Times New Roman" w:hAnsi="Times New Roman"/>
          <w:color w:val="000000"/>
          <w:sz w:val="28"/>
          <w:szCs w:val="28"/>
          <w:lang w:eastAsia="zh-CN"/>
        </w:rPr>
        <w:t xml:space="preserve">нулю. </w:t>
      </w:r>
    </w:p>
    <w:p w14:paraId="751ECC47" w14:textId="77777777" w:rsidR="00A450B3" w:rsidRPr="006576B0" w:rsidRDefault="00A450B3" w:rsidP="008C1449">
      <w:pPr>
        <w:pStyle w:val="1"/>
        <w:spacing w:line="360" w:lineRule="auto"/>
        <w:rPr>
          <w:rFonts w:ascii="Times New Roman" w:hAnsi="Times New Roman"/>
          <w:color w:val="auto"/>
          <w:lang w:eastAsia="zh-CN"/>
        </w:rPr>
      </w:pPr>
      <w:bookmarkStart w:id="20" w:name="_Toc15286"/>
      <w:bookmarkStart w:id="21" w:name="_Toc390039201"/>
      <w:bookmarkStart w:id="22" w:name="_Toc390215557"/>
      <w:smartTag w:uri="urn:schemas-microsoft-com:office:smarttags" w:element="chsdate">
        <w:smartTagPr>
          <w:attr w:name="Year" w:val="1899"/>
          <w:attr w:name="Month" w:val="12"/>
          <w:attr w:name="Day" w:val="30"/>
          <w:attr w:name="IsLunarDate" w:val="False"/>
          <w:attr w:name="IsROCDate" w:val="False"/>
        </w:smartTagPr>
        <w:r w:rsidRPr="006576B0">
          <w:rPr>
            <w:rFonts w:ascii="Times New Roman" w:hAnsi="Times New Roman"/>
            <w:color w:val="auto"/>
            <w:lang w:eastAsia="zh-CN"/>
          </w:rPr>
          <w:t>1.3.1</w:t>
        </w:r>
      </w:smartTag>
      <w:r w:rsidRPr="006576B0">
        <w:rPr>
          <w:rFonts w:ascii="Times New Roman" w:hAnsi="Times New Roman"/>
          <w:color w:val="auto"/>
          <w:lang w:eastAsia="zh-CN"/>
        </w:rPr>
        <w:t>. Классификация регуляторов</w:t>
      </w:r>
      <w:bookmarkEnd w:id="20"/>
      <w:bookmarkEnd w:id="21"/>
      <w:bookmarkEnd w:id="22"/>
    </w:p>
    <w:p w14:paraId="398FA805" w14:textId="77777777" w:rsidR="00A450B3" w:rsidRDefault="00A450B3" w:rsidP="00A80568">
      <w:pPr>
        <w:tabs>
          <w:tab w:val="left" w:pos="2318"/>
        </w:tabs>
        <w:spacing w:after="0" w:line="360" w:lineRule="auto"/>
        <w:ind w:firstLineChars="152" w:firstLine="426"/>
        <w:jc w:val="both"/>
        <w:rPr>
          <w:rFonts w:ascii="Times New Roman" w:hAnsi="Times New Roman"/>
          <w:color w:val="000000"/>
          <w:sz w:val="28"/>
          <w:szCs w:val="28"/>
          <w:lang w:eastAsia="zh-CN"/>
        </w:rPr>
      </w:pPr>
      <w:r>
        <w:rPr>
          <w:rFonts w:ascii="Times New Roman" w:hAnsi="Times New Roman"/>
          <w:color w:val="000000"/>
          <w:sz w:val="28"/>
          <w:szCs w:val="28"/>
          <w:lang w:eastAsia="zh-CN"/>
        </w:rPr>
        <w:t>По количеству позиций различают двух-, трех- и многопозиционные регуляторы.</w:t>
      </w:r>
    </w:p>
    <w:p w14:paraId="572D94C4" w14:textId="77777777" w:rsidR="00A450B3" w:rsidRDefault="00A450B3" w:rsidP="00A80568">
      <w:pPr>
        <w:tabs>
          <w:tab w:val="left" w:pos="2318"/>
        </w:tabs>
        <w:spacing w:line="360" w:lineRule="auto"/>
        <w:ind w:firstLineChars="152" w:firstLine="426"/>
        <w:jc w:val="both"/>
        <w:rPr>
          <w:rFonts w:ascii="Times New Roman" w:hAnsi="Times New Roman"/>
          <w:color w:val="000000"/>
          <w:sz w:val="28"/>
          <w:szCs w:val="28"/>
          <w:lang w:eastAsia="zh-CN"/>
        </w:rPr>
      </w:pPr>
      <w:r>
        <w:rPr>
          <w:rFonts w:ascii="Times New Roman" w:hAnsi="Times New Roman"/>
          <w:color w:val="000000"/>
          <w:sz w:val="28"/>
          <w:szCs w:val="28"/>
          <w:lang w:eastAsia="zh-CN"/>
        </w:rPr>
        <w:t>Рассмотрим структурную схему двухпозиционной системы регулирования. Схема приведена на рисунке 3 [</w:t>
      </w:r>
      <w:r w:rsidR="00497643">
        <w:rPr>
          <w:rFonts w:ascii="Times New Roman" w:hAnsi="Times New Roman" w:hint="eastAsia"/>
          <w:color w:val="000000"/>
          <w:sz w:val="28"/>
          <w:szCs w:val="28"/>
          <w:lang w:eastAsia="zh-CN"/>
        </w:rPr>
        <w:t>12</w:t>
      </w:r>
      <w:r>
        <w:rPr>
          <w:rFonts w:ascii="Times New Roman" w:hAnsi="Times New Roman"/>
          <w:color w:val="000000"/>
          <w:sz w:val="28"/>
          <w:szCs w:val="28"/>
          <w:lang w:eastAsia="zh-CN"/>
        </w:rPr>
        <w:t>].</w:t>
      </w:r>
    </w:p>
    <w:p w14:paraId="0AB111F3" w14:textId="77777777" w:rsidR="00A450B3" w:rsidRDefault="00A450B3" w:rsidP="008C1449">
      <w:pPr>
        <w:widowControl w:val="0"/>
        <w:autoSpaceDE w:val="0"/>
        <w:autoSpaceDN w:val="0"/>
        <w:spacing w:line="360" w:lineRule="auto"/>
        <w:jc w:val="center"/>
        <w:rPr>
          <w:rFonts w:ascii="Times New Roman" w:hAnsi="Times New Roman"/>
          <w:color w:val="000000"/>
          <w:sz w:val="28"/>
          <w:szCs w:val="28"/>
          <w:lang w:val="en-US" w:eastAsia="zh-CN"/>
        </w:rPr>
      </w:pPr>
      <w:r>
        <w:rPr>
          <w:rFonts w:ascii="Times New Roman" w:hAnsi="Times New Roman"/>
          <w:noProof/>
          <w:color w:val="000000"/>
          <w:sz w:val="28"/>
          <w:szCs w:val="28"/>
        </w:rPr>
        <w:drawing>
          <wp:inline distT="0" distB="0" distL="0" distR="0" wp14:anchorId="53CF6425" wp14:editId="5641BF46">
            <wp:extent cx="3784600" cy="1757045"/>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84600" cy="1757045"/>
                    </a:xfrm>
                    <a:prstGeom prst="rect">
                      <a:avLst/>
                    </a:prstGeom>
                    <a:noFill/>
                    <a:ln>
                      <a:noFill/>
                    </a:ln>
                  </pic:spPr>
                </pic:pic>
              </a:graphicData>
            </a:graphic>
          </wp:inline>
        </w:drawing>
      </w:r>
    </w:p>
    <w:p w14:paraId="460A5C96" w14:textId="77777777" w:rsidR="00A80568" w:rsidRDefault="00A450B3" w:rsidP="008C1449">
      <w:pPr>
        <w:widowControl w:val="0"/>
        <w:autoSpaceDE w:val="0"/>
        <w:autoSpaceDN w:val="0"/>
        <w:spacing w:after="0" w:line="360" w:lineRule="auto"/>
        <w:jc w:val="center"/>
        <w:rPr>
          <w:rFonts w:ascii="Times New Roman" w:eastAsia="Arial,Italic" w:hAnsi="Times New Roman"/>
          <w:iCs/>
          <w:color w:val="000000"/>
          <w:sz w:val="28"/>
          <w:szCs w:val="28"/>
        </w:rPr>
      </w:pPr>
      <w:r w:rsidRPr="004F37E7">
        <w:rPr>
          <w:rFonts w:ascii="Times New Roman" w:eastAsia="Arial,Italic" w:hAnsi="Times New Roman"/>
          <w:iCs/>
          <w:color w:val="000000"/>
          <w:sz w:val="28"/>
          <w:szCs w:val="28"/>
        </w:rPr>
        <w:t>Рису</w:t>
      </w:r>
      <w:r>
        <w:rPr>
          <w:rFonts w:ascii="Times New Roman" w:eastAsia="Arial,Italic" w:hAnsi="Times New Roman"/>
          <w:iCs/>
          <w:color w:val="000000"/>
          <w:sz w:val="28"/>
          <w:szCs w:val="28"/>
        </w:rPr>
        <w:t>нок 3. Структурная схема двухпозиционной систе</w:t>
      </w:r>
      <w:r w:rsidR="00A80568">
        <w:rPr>
          <w:rFonts w:ascii="Times New Roman" w:eastAsia="Arial,Italic" w:hAnsi="Times New Roman"/>
          <w:iCs/>
          <w:color w:val="000000"/>
          <w:sz w:val="28"/>
          <w:szCs w:val="28"/>
        </w:rPr>
        <w:t>мы регулирования.</w:t>
      </w:r>
    </w:p>
    <w:p w14:paraId="168EC102" w14:textId="23F0A706" w:rsidR="00A450B3" w:rsidRDefault="00A80568" w:rsidP="000343D5">
      <w:pPr>
        <w:widowControl w:val="0"/>
        <w:autoSpaceDE w:val="0"/>
        <w:autoSpaceDN w:val="0"/>
        <w:spacing w:after="0" w:line="360" w:lineRule="auto"/>
        <w:jc w:val="center"/>
        <w:rPr>
          <w:rFonts w:ascii="Times New Roman" w:eastAsia="Arial,Italic" w:hAnsi="Times New Roman"/>
          <w:iCs/>
          <w:color w:val="000000"/>
          <w:sz w:val="28"/>
          <w:szCs w:val="28"/>
        </w:rPr>
      </w:pPr>
      <w:proofErr w:type="gramStart"/>
      <w:r w:rsidRPr="000343D5">
        <w:rPr>
          <w:rFonts w:ascii="Times New Roman" w:eastAsia="Arial,Italic" w:hAnsi="Times New Roman"/>
          <w:iCs/>
          <w:strike/>
          <w:color w:val="000000"/>
          <w:sz w:val="28"/>
          <w:szCs w:val="28"/>
          <w:highlight w:val="yellow"/>
        </w:rPr>
        <w:t>где</w:t>
      </w:r>
      <w:r w:rsidRPr="000343D5">
        <w:rPr>
          <w:rFonts w:ascii="Times New Roman" w:eastAsia="Arial,Italic" w:hAnsi="Times New Roman"/>
          <w:iCs/>
          <w:strike/>
          <w:color w:val="000000"/>
          <w:sz w:val="28"/>
          <w:szCs w:val="28"/>
        </w:rPr>
        <w:t xml:space="preserve"> </w:t>
      </w:r>
      <w:r w:rsidR="00A450B3">
        <w:rPr>
          <w:rFonts w:ascii="Times New Roman" w:eastAsia="Arial,Italic" w:hAnsi="Times New Roman"/>
          <w:iCs/>
          <w:color w:val="000000"/>
          <w:sz w:val="28"/>
          <w:szCs w:val="28"/>
        </w:rPr>
        <w:t xml:space="preserve">АР – двухпозиционный </w:t>
      </w:r>
      <w:commentRangeStart w:id="23"/>
      <w:r w:rsidR="00A450B3">
        <w:rPr>
          <w:rFonts w:ascii="Times New Roman" w:eastAsia="Arial,Italic" w:hAnsi="Times New Roman"/>
          <w:iCs/>
          <w:color w:val="000000"/>
          <w:sz w:val="28"/>
          <w:szCs w:val="28"/>
        </w:rPr>
        <w:t>регулятор</w:t>
      </w:r>
      <w:commentRangeEnd w:id="23"/>
      <w:r w:rsidR="000343D5">
        <w:rPr>
          <w:rStyle w:val="ae"/>
          <w:rFonts w:ascii="Times New Roman" w:hAnsi="Times New Roman"/>
          <w:kern w:val="2"/>
          <w:lang w:val="en-US" w:eastAsia="zh-CN"/>
        </w:rPr>
        <w:commentReference w:id="23"/>
      </w:r>
      <w:r w:rsidR="00A450B3">
        <w:rPr>
          <w:rFonts w:ascii="Times New Roman" w:eastAsia="Arial,Italic" w:hAnsi="Times New Roman"/>
          <w:iCs/>
          <w:color w:val="000000"/>
          <w:sz w:val="28"/>
          <w:szCs w:val="28"/>
        </w:rPr>
        <w:t xml:space="preserve">, ОУ – </w:t>
      </w:r>
      <w:r w:rsidR="000343D5" w:rsidRPr="000343D5">
        <w:rPr>
          <w:rFonts w:ascii="Times New Roman" w:eastAsia="Arial,Italic" w:hAnsi="Times New Roman"/>
          <w:iCs/>
          <w:color w:val="000000"/>
          <w:sz w:val="28"/>
          <w:szCs w:val="28"/>
          <w:highlight w:val="yellow"/>
        </w:rPr>
        <w:t>объект</w:t>
      </w:r>
      <w:r w:rsidR="00A450B3">
        <w:rPr>
          <w:rFonts w:ascii="Times New Roman" w:eastAsia="Arial,Italic" w:hAnsi="Times New Roman"/>
          <w:iCs/>
          <w:color w:val="000000"/>
          <w:sz w:val="28"/>
          <w:szCs w:val="28"/>
        </w:rPr>
        <w:t xml:space="preserve"> управления, SP – узел формирования заданной точки</w:t>
      </w:r>
      <w:r w:rsidR="000343D5">
        <w:rPr>
          <w:rFonts w:ascii="Times New Roman" w:eastAsia="Arial,Italic" w:hAnsi="Times New Roman"/>
          <w:iCs/>
          <w:color w:val="000000"/>
          <w:sz w:val="28"/>
          <w:szCs w:val="28"/>
        </w:rPr>
        <w:t xml:space="preserve"> </w:t>
      </w:r>
      <w:r w:rsidR="00A450B3" w:rsidRPr="000343D5">
        <w:rPr>
          <w:rFonts w:ascii="Times New Roman" w:eastAsia="Arial,Italic" w:hAnsi="Times New Roman"/>
          <w:iCs/>
          <w:color w:val="000000"/>
          <w:sz w:val="28"/>
          <w:szCs w:val="28"/>
          <w:highlight w:val="yellow"/>
        </w:rPr>
        <w:t>(</w:t>
      </w:r>
      <w:r w:rsidR="000343D5">
        <w:rPr>
          <w:rFonts w:ascii="Times New Roman" w:eastAsia="Arial,Italic" w:hAnsi="Times New Roman"/>
          <w:iCs/>
          <w:color w:val="000000"/>
          <w:sz w:val="28"/>
          <w:szCs w:val="28"/>
          <w:highlight w:val="yellow"/>
        </w:rPr>
        <w:t xml:space="preserve">точки </w:t>
      </w:r>
      <w:r w:rsidR="00A450B3" w:rsidRPr="000343D5">
        <w:rPr>
          <w:rFonts w:ascii="Times New Roman" w:eastAsia="Arial,Italic" w:hAnsi="Times New Roman"/>
          <w:iCs/>
          <w:color w:val="000000"/>
          <w:sz w:val="28"/>
          <w:szCs w:val="28"/>
          <w:highlight w:val="yellow"/>
        </w:rPr>
        <w:t>задания)</w:t>
      </w:r>
      <w:r w:rsidR="00A450B3">
        <w:rPr>
          <w:rFonts w:ascii="Times New Roman" w:eastAsia="Arial,Italic" w:hAnsi="Times New Roman"/>
          <w:iCs/>
          <w:color w:val="000000"/>
          <w:sz w:val="28"/>
          <w:szCs w:val="28"/>
        </w:rPr>
        <w:t>, Е – рассогласование регулятора, PV=X – регулируемая величина, У – управляющее воздействие, Z – возмущающее воздействие.</w:t>
      </w:r>
      <w:proofErr w:type="gramEnd"/>
    </w:p>
    <w:p w14:paraId="7D210459" w14:textId="77777777" w:rsidR="000343D5" w:rsidRDefault="000343D5" w:rsidP="000343D5">
      <w:pPr>
        <w:widowControl w:val="0"/>
        <w:autoSpaceDE w:val="0"/>
        <w:autoSpaceDN w:val="0"/>
        <w:spacing w:after="0" w:line="360" w:lineRule="auto"/>
        <w:jc w:val="center"/>
        <w:rPr>
          <w:rFonts w:ascii="Times New Roman" w:eastAsia="Arial,Italic" w:hAnsi="Times New Roman"/>
          <w:iCs/>
          <w:color w:val="000000"/>
          <w:sz w:val="28"/>
          <w:szCs w:val="28"/>
        </w:rPr>
      </w:pPr>
      <w:r>
        <w:rPr>
          <w:rStyle w:val="ae"/>
          <w:rFonts w:ascii="Times New Roman" w:hAnsi="Times New Roman"/>
          <w:kern w:val="2"/>
          <w:lang w:val="en-US" w:eastAsia="zh-CN"/>
        </w:rPr>
        <w:commentReference w:id="24"/>
      </w:r>
    </w:p>
    <w:p w14:paraId="7D8F2D62" w14:textId="57BF6C26" w:rsidR="00A450B3" w:rsidRDefault="00A450B3" w:rsidP="00A80568">
      <w:pPr>
        <w:widowControl w:val="0"/>
        <w:autoSpaceDE w:val="0"/>
        <w:autoSpaceDN w:val="0"/>
        <w:spacing w:after="0" w:line="360" w:lineRule="auto"/>
        <w:ind w:firstLineChars="152" w:firstLine="426"/>
        <w:jc w:val="both"/>
        <w:rPr>
          <w:rFonts w:ascii="Times New Roman" w:eastAsia="Arial,Italic" w:hAnsi="Times New Roman"/>
          <w:iCs/>
          <w:color w:val="000000"/>
          <w:sz w:val="28"/>
          <w:szCs w:val="28"/>
          <w:lang w:eastAsia="zh-CN"/>
        </w:rPr>
      </w:pPr>
      <w:r>
        <w:rPr>
          <w:rFonts w:ascii="Times New Roman" w:eastAsia="Arial,Italic" w:hAnsi="Times New Roman"/>
          <w:iCs/>
          <w:color w:val="000000"/>
          <w:sz w:val="28"/>
          <w:szCs w:val="28"/>
          <w:lang w:eastAsia="zh-CN"/>
        </w:rPr>
        <w:t xml:space="preserve">Хотя </w:t>
      </w:r>
      <w:r>
        <w:rPr>
          <w:rFonts w:ascii="Times New Roman" w:eastAsia="Arial,Italic" w:hAnsi="Times New Roman"/>
          <w:iCs/>
          <w:color w:val="000000"/>
          <w:sz w:val="28"/>
          <w:szCs w:val="28"/>
        </w:rPr>
        <w:t xml:space="preserve">двухпозиционный регулятор популярен и прост в реализации, он имеет такие недостатки, как </w:t>
      </w:r>
      <w:r>
        <w:rPr>
          <w:rFonts w:ascii="Times New Roman" w:eastAsia="Arial,Italic" w:hAnsi="Times New Roman"/>
          <w:iCs/>
          <w:color w:val="000000"/>
          <w:sz w:val="28"/>
          <w:szCs w:val="28"/>
          <w:lang w:eastAsia="zh-CN"/>
        </w:rPr>
        <w:t>низкая точность.</w:t>
      </w:r>
      <w:r>
        <w:rPr>
          <w:rFonts w:ascii="Times New Roman" w:eastAsia="Arial" w:hAnsi="Times New Roman"/>
          <w:color w:val="000000"/>
          <w:sz w:val="28"/>
          <w:szCs w:val="28"/>
        </w:rPr>
        <w:t xml:space="preserve"> Также для объектов без самовыравнивания  </w:t>
      </w:r>
      <w:r>
        <w:rPr>
          <w:rFonts w:ascii="Times New Roman" w:eastAsia="Arial,Italic" w:hAnsi="Times New Roman"/>
          <w:iCs/>
          <w:color w:val="000000"/>
          <w:sz w:val="28"/>
          <w:szCs w:val="28"/>
        </w:rPr>
        <w:t xml:space="preserve">двухпозиционный регулятор </w:t>
      </w:r>
      <w:r>
        <w:rPr>
          <w:rFonts w:ascii="Times New Roman" w:eastAsia="Arial" w:hAnsi="Times New Roman"/>
          <w:color w:val="000000"/>
          <w:sz w:val="28"/>
          <w:szCs w:val="28"/>
        </w:rPr>
        <w:t>несправедлив, так как регулированные величины далеко выходят за необходимые пределы регулирования. В этом слу</w:t>
      </w:r>
      <w:r w:rsidR="000343D5">
        <w:rPr>
          <w:rFonts w:ascii="Times New Roman" w:eastAsia="Arial" w:hAnsi="Times New Roman"/>
          <w:color w:val="000000"/>
          <w:sz w:val="28"/>
          <w:szCs w:val="28"/>
        </w:rPr>
        <w:t xml:space="preserve">чае лучше применять </w:t>
      </w:r>
      <w:r w:rsidR="000343D5" w:rsidRPr="000343D5">
        <w:rPr>
          <w:rFonts w:ascii="Times New Roman" w:eastAsia="Arial" w:hAnsi="Times New Roman"/>
          <w:strike/>
          <w:color w:val="000000"/>
          <w:sz w:val="28"/>
          <w:szCs w:val="28"/>
          <w:highlight w:val="yellow"/>
        </w:rPr>
        <w:t>регуляторы</w:t>
      </w:r>
      <w:r w:rsidR="000343D5">
        <w:rPr>
          <w:rFonts w:ascii="Times New Roman" w:eastAsia="Arial" w:hAnsi="Times New Roman"/>
          <w:color w:val="000000"/>
          <w:sz w:val="28"/>
          <w:szCs w:val="28"/>
        </w:rPr>
        <w:t xml:space="preserve"> </w:t>
      </w:r>
      <w:r w:rsidR="000343D5" w:rsidRPr="000343D5">
        <w:rPr>
          <w:rFonts w:ascii="Times New Roman" w:eastAsia="Arial" w:hAnsi="Times New Roman"/>
          <w:color w:val="000000"/>
          <w:sz w:val="28"/>
          <w:szCs w:val="28"/>
          <w:highlight w:val="yellow"/>
        </w:rPr>
        <w:t>системы</w:t>
      </w:r>
      <w:r>
        <w:rPr>
          <w:rFonts w:ascii="Times New Roman" w:eastAsia="Arial" w:hAnsi="Times New Roman"/>
          <w:color w:val="000000"/>
          <w:sz w:val="28"/>
          <w:szCs w:val="28"/>
        </w:rPr>
        <w:t xml:space="preserve"> ПИ или ПИД регуляторами</w:t>
      </w:r>
      <w:r w:rsidR="00553826">
        <w:rPr>
          <w:rFonts w:ascii="Times New Roman" w:eastAsiaTheme="minorEastAsia" w:hAnsi="Times New Roman" w:hint="eastAsia"/>
          <w:color w:val="000000"/>
          <w:sz w:val="28"/>
          <w:szCs w:val="28"/>
          <w:lang w:eastAsia="zh-CN"/>
        </w:rPr>
        <w:t xml:space="preserve"> [</w:t>
      </w:r>
      <w:r w:rsidR="00497643">
        <w:rPr>
          <w:rFonts w:ascii="Times New Roman" w:eastAsiaTheme="minorEastAsia" w:hAnsi="Times New Roman" w:hint="eastAsia"/>
          <w:color w:val="000000"/>
          <w:sz w:val="28"/>
          <w:szCs w:val="28"/>
          <w:lang w:eastAsia="zh-CN"/>
        </w:rPr>
        <w:t>12</w:t>
      </w:r>
      <w:r w:rsidR="004F37E7" w:rsidRPr="004F37E7">
        <w:rPr>
          <w:rFonts w:ascii="Times New Roman" w:eastAsiaTheme="minorEastAsia" w:hAnsi="Times New Roman" w:hint="eastAsia"/>
          <w:color w:val="000000"/>
          <w:sz w:val="28"/>
          <w:szCs w:val="28"/>
          <w:lang w:eastAsia="zh-CN"/>
        </w:rPr>
        <w:t>]</w:t>
      </w:r>
      <w:r>
        <w:rPr>
          <w:rFonts w:ascii="Times New Roman" w:eastAsia="Arial" w:hAnsi="Times New Roman"/>
          <w:color w:val="000000"/>
          <w:sz w:val="28"/>
          <w:szCs w:val="28"/>
        </w:rPr>
        <w:t>.</w:t>
      </w:r>
    </w:p>
    <w:p w14:paraId="78CD09A0" w14:textId="6AD079B6" w:rsidR="00A450B3" w:rsidRDefault="00A450B3" w:rsidP="00A80568">
      <w:pPr>
        <w:tabs>
          <w:tab w:val="left" w:pos="2318"/>
        </w:tabs>
        <w:spacing w:after="0" w:line="360" w:lineRule="auto"/>
        <w:ind w:firstLineChars="152" w:firstLine="426"/>
        <w:jc w:val="both"/>
        <w:rPr>
          <w:rFonts w:ascii="Times New Roman" w:hAnsi="Times New Roman"/>
          <w:color w:val="000000"/>
          <w:sz w:val="28"/>
          <w:szCs w:val="28"/>
          <w:lang w:eastAsia="zh-CN"/>
        </w:rPr>
      </w:pPr>
      <w:r>
        <w:rPr>
          <w:rFonts w:ascii="Times New Roman" w:hAnsi="Times New Roman"/>
          <w:color w:val="000000"/>
          <w:sz w:val="28"/>
          <w:szCs w:val="28"/>
          <w:lang w:eastAsia="zh-CN"/>
        </w:rPr>
        <w:t>Аналогично трех- и многопозиционные регуляторы</w:t>
      </w:r>
      <w:r w:rsidR="000343D5" w:rsidRPr="000343D5">
        <w:rPr>
          <w:rFonts w:ascii="Times New Roman" w:hAnsi="Times New Roman"/>
          <w:color w:val="000000"/>
          <w:sz w:val="28"/>
          <w:szCs w:val="28"/>
          <w:highlight w:val="yellow"/>
          <w:lang w:eastAsia="zh-CN"/>
        </w:rPr>
        <w:t>,</w:t>
      </w:r>
      <w:r>
        <w:rPr>
          <w:rFonts w:ascii="Times New Roman" w:hAnsi="Times New Roman"/>
          <w:color w:val="000000"/>
          <w:sz w:val="28"/>
          <w:szCs w:val="28"/>
          <w:lang w:eastAsia="zh-CN"/>
        </w:rPr>
        <w:t xml:space="preserve"> соответственно имеют две позиции и много </w:t>
      </w:r>
      <w:r w:rsidRPr="000343D5">
        <w:rPr>
          <w:rFonts w:ascii="Times New Roman" w:hAnsi="Times New Roman"/>
          <w:color w:val="000000"/>
          <w:sz w:val="28"/>
          <w:szCs w:val="28"/>
          <w:highlight w:val="yellow"/>
          <w:lang w:eastAsia="zh-CN"/>
        </w:rPr>
        <w:t>позиц</w:t>
      </w:r>
      <w:r w:rsidR="000343D5" w:rsidRPr="000343D5">
        <w:rPr>
          <w:rFonts w:ascii="Times New Roman" w:hAnsi="Times New Roman"/>
          <w:color w:val="000000"/>
          <w:sz w:val="28"/>
          <w:szCs w:val="28"/>
          <w:highlight w:val="yellow"/>
          <w:lang w:eastAsia="zh-CN"/>
        </w:rPr>
        <w:t>и</w:t>
      </w:r>
      <w:r w:rsidRPr="000343D5">
        <w:rPr>
          <w:rFonts w:ascii="Times New Roman" w:hAnsi="Times New Roman"/>
          <w:color w:val="000000"/>
          <w:sz w:val="28"/>
          <w:szCs w:val="28"/>
          <w:highlight w:val="yellow"/>
          <w:lang w:eastAsia="zh-CN"/>
        </w:rPr>
        <w:t>й</w:t>
      </w:r>
      <w:r>
        <w:rPr>
          <w:rFonts w:ascii="Times New Roman" w:hAnsi="Times New Roman"/>
          <w:color w:val="000000"/>
          <w:sz w:val="28"/>
          <w:szCs w:val="28"/>
          <w:lang w:eastAsia="zh-CN"/>
        </w:rPr>
        <w:t>. Схемы их показаны в следующих рисунках.</w:t>
      </w:r>
    </w:p>
    <w:p w14:paraId="6CF7373C" w14:textId="77777777" w:rsidR="00A450B3" w:rsidRDefault="00A450B3" w:rsidP="00A80568">
      <w:pPr>
        <w:tabs>
          <w:tab w:val="left" w:pos="2318"/>
        </w:tabs>
        <w:spacing w:after="0" w:line="360" w:lineRule="auto"/>
        <w:ind w:firstLineChars="152" w:firstLine="426"/>
        <w:jc w:val="both"/>
        <w:rPr>
          <w:rFonts w:ascii="Times New Roman" w:hAnsi="Times New Roman"/>
          <w:color w:val="000000"/>
          <w:sz w:val="28"/>
          <w:szCs w:val="28"/>
          <w:lang w:eastAsia="zh-CN"/>
        </w:rPr>
      </w:pPr>
      <w:r>
        <w:rPr>
          <w:rFonts w:ascii="Times New Roman" w:hAnsi="Times New Roman"/>
          <w:color w:val="000000"/>
          <w:sz w:val="28"/>
          <w:szCs w:val="28"/>
          <w:lang w:eastAsia="zh-CN"/>
        </w:rPr>
        <w:lastRenderedPageBreak/>
        <w:t>Структурная схема трехпозиционной системы регулир</w:t>
      </w:r>
      <w:r w:rsidR="004F37E7">
        <w:rPr>
          <w:rFonts w:ascii="Times New Roman" w:hAnsi="Times New Roman"/>
          <w:color w:val="000000"/>
          <w:sz w:val="28"/>
          <w:szCs w:val="28"/>
          <w:lang w:eastAsia="zh-CN"/>
        </w:rPr>
        <w:t>ования приведена на рисунке 4 [</w:t>
      </w:r>
      <w:r w:rsidR="00497643">
        <w:rPr>
          <w:rFonts w:ascii="Times New Roman" w:hAnsi="Times New Roman" w:hint="eastAsia"/>
          <w:color w:val="000000"/>
          <w:sz w:val="28"/>
          <w:szCs w:val="28"/>
          <w:lang w:eastAsia="zh-CN"/>
        </w:rPr>
        <w:t>12</w:t>
      </w:r>
      <w:r>
        <w:rPr>
          <w:rFonts w:ascii="Times New Roman" w:hAnsi="Times New Roman"/>
          <w:color w:val="000000"/>
          <w:sz w:val="28"/>
          <w:szCs w:val="28"/>
          <w:lang w:eastAsia="zh-CN"/>
        </w:rPr>
        <w:t>].</w:t>
      </w:r>
    </w:p>
    <w:p w14:paraId="630ED93A" w14:textId="77777777" w:rsidR="00A450B3" w:rsidRDefault="00A450B3" w:rsidP="008C1449">
      <w:pPr>
        <w:widowControl w:val="0"/>
        <w:autoSpaceDE w:val="0"/>
        <w:autoSpaceDN w:val="0"/>
        <w:spacing w:line="360" w:lineRule="auto"/>
        <w:jc w:val="center"/>
        <w:rPr>
          <w:rFonts w:ascii="Times New Roman" w:eastAsia="Arial" w:hAnsi="Times New Roman"/>
          <w:color w:val="000000"/>
          <w:sz w:val="28"/>
          <w:szCs w:val="28"/>
        </w:rPr>
      </w:pPr>
      <w:r>
        <w:rPr>
          <w:rFonts w:ascii="Times New Roman" w:hAnsi="Times New Roman"/>
          <w:noProof/>
          <w:color w:val="000000"/>
          <w:sz w:val="28"/>
          <w:szCs w:val="28"/>
        </w:rPr>
        <w:drawing>
          <wp:inline distT="0" distB="0" distL="0" distR="0" wp14:anchorId="3353C67C" wp14:editId="2FF245A9">
            <wp:extent cx="5931535" cy="119253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1535" cy="1192530"/>
                    </a:xfrm>
                    <a:prstGeom prst="rect">
                      <a:avLst/>
                    </a:prstGeom>
                    <a:noFill/>
                    <a:ln>
                      <a:noFill/>
                    </a:ln>
                  </pic:spPr>
                </pic:pic>
              </a:graphicData>
            </a:graphic>
          </wp:inline>
        </w:drawing>
      </w:r>
    </w:p>
    <w:p w14:paraId="4BB07D95" w14:textId="387E5589" w:rsidR="00A80568" w:rsidRDefault="00A450B3" w:rsidP="008C1449">
      <w:pPr>
        <w:widowControl w:val="0"/>
        <w:autoSpaceDE w:val="0"/>
        <w:autoSpaceDN w:val="0"/>
        <w:spacing w:after="0" w:line="360" w:lineRule="auto"/>
        <w:jc w:val="center"/>
        <w:rPr>
          <w:rFonts w:ascii="Times New Roman" w:eastAsia="Arial,Italic" w:hAnsi="Times New Roman"/>
          <w:iCs/>
          <w:color w:val="000000"/>
          <w:sz w:val="28"/>
          <w:szCs w:val="28"/>
        </w:rPr>
      </w:pPr>
      <w:r>
        <w:rPr>
          <w:rFonts w:ascii="Times New Roman" w:eastAsia="Arial,Italic" w:hAnsi="Times New Roman"/>
          <w:iCs/>
          <w:color w:val="000000"/>
          <w:sz w:val="28"/>
          <w:szCs w:val="28"/>
        </w:rPr>
        <w:t xml:space="preserve">Рисунок </w:t>
      </w:r>
      <w:r>
        <w:rPr>
          <w:rFonts w:ascii="Times New Roman" w:eastAsia="Arial,Italic" w:hAnsi="Times New Roman"/>
          <w:iCs/>
          <w:color w:val="000000"/>
          <w:sz w:val="28"/>
          <w:szCs w:val="28"/>
          <w:lang w:eastAsia="zh-CN"/>
        </w:rPr>
        <w:t>4.</w:t>
      </w:r>
      <w:r>
        <w:rPr>
          <w:rFonts w:ascii="Times New Roman" w:eastAsia="Arial,Italic" w:hAnsi="Times New Roman"/>
          <w:iCs/>
          <w:color w:val="000000"/>
          <w:sz w:val="28"/>
          <w:szCs w:val="28"/>
        </w:rPr>
        <w:t xml:space="preserve"> Структурная схема трехпо</w:t>
      </w:r>
      <w:r w:rsidR="00A80568">
        <w:rPr>
          <w:rFonts w:ascii="Times New Roman" w:eastAsia="Arial,Italic" w:hAnsi="Times New Roman"/>
          <w:iCs/>
          <w:color w:val="000000"/>
          <w:sz w:val="28"/>
          <w:szCs w:val="28"/>
        </w:rPr>
        <w:t>зиционной системы регулирования</w:t>
      </w:r>
      <w:r w:rsidR="000343D5">
        <w:rPr>
          <w:rFonts w:ascii="Times New Roman" w:eastAsia="Arial,Italic" w:hAnsi="Times New Roman"/>
          <w:iCs/>
          <w:color w:val="000000"/>
          <w:sz w:val="28"/>
          <w:szCs w:val="28"/>
        </w:rPr>
        <w:t>.</w:t>
      </w:r>
    </w:p>
    <w:p w14:paraId="4CCE8C1A" w14:textId="38588949" w:rsidR="00A450B3" w:rsidRDefault="00A450B3" w:rsidP="000343D5">
      <w:pPr>
        <w:widowControl w:val="0"/>
        <w:autoSpaceDE w:val="0"/>
        <w:autoSpaceDN w:val="0"/>
        <w:spacing w:after="0" w:line="360" w:lineRule="auto"/>
        <w:jc w:val="center"/>
        <w:rPr>
          <w:rFonts w:ascii="Times New Roman" w:hAnsi="Times New Roman"/>
          <w:color w:val="000000"/>
          <w:sz w:val="28"/>
          <w:szCs w:val="28"/>
          <w:lang w:eastAsia="zh-CN"/>
        </w:rPr>
      </w:pPr>
      <w:r w:rsidRPr="000343D5">
        <w:rPr>
          <w:rFonts w:ascii="Times New Roman" w:hAnsi="Times New Roman"/>
          <w:strike/>
          <w:color w:val="000000"/>
          <w:sz w:val="28"/>
          <w:szCs w:val="28"/>
          <w:highlight w:val="yellow"/>
          <w:lang w:eastAsia="zh-CN"/>
        </w:rPr>
        <w:t>где:</w:t>
      </w:r>
      <w:r w:rsidRPr="000343D5">
        <w:rPr>
          <w:rFonts w:ascii="Times New Roman" w:hAnsi="Times New Roman"/>
          <w:strike/>
          <w:color w:val="000000"/>
          <w:sz w:val="28"/>
          <w:szCs w:val="28"/>
          <w:lang w:eastAsia="zh-CN"/>
        </w:rPr>
        <w:t xml:space="preserve"> </w:t>
      </w:r>
      <w:r>
        <w:rPr>
          <w:rFonts w:ascii="Times New Roman" w:hAnsi="Times New Roman"/>
          <w:color w:val="000000"/>
          <w:sz w:val="28"/>
          <w:szCs w:val="28"/>
          <w:lang w:eastAsia="zh-CN"/>
        </w:rPr>
        <w:t xml:space="preserve">АР – </w:t>
      </w:r>
      <w:commentRangeStart w:id="25"/>
      <w:r>
        <w:rPr>
          <w:rFonts w:ascii="Times New Roman" w:hAnsi="Times New Roman"/>
          <w:color w:val="000000"/>
          <w:sz w:val="28"/>
          <w:szCs w:val="28"/>
          <w:lang w:eastAsia="zh-CN"/>
        </w:rPr>
        <w:t xml:space="preserve">трехпозиционный </w:t>
      </w:r>
      <w:commentRangeEnd w:id="25"/>
      <w:r w:rsidR="000343D5">
        <w:rPr>
          <w:rStyle w:val="ae"/>
          <w:rFonts w:ascii="Times New Roman" w:hAnsi="Times New Roman"/>
          <w:kern w:val="2"/>
          <w:lang w:val="en-US" w:eastAsia="zh-CN"/>
        </w:rPr>
        <w:commentReference w:id="25"/>
      </w:r>
      <w:r>
        <w:rPr>
          <w:rFonts w:ascii="Times New Roman" w:hAnsi="Times New Roman"/>
          <w:color w:val="000000"/>
          <w:sz w:val="28"/>
          <w:szCs w:val="28"/>
          <w:lang w:eastAsia="zh-CN"/>
        </w:rPr>
        <w:t xml:space="preserve">регулятор, ОУ – </w:t>
      </w:r>
      <w:r w:rsidR="000343D5" w:rsidRPr="000343D5">
        <w:rPr>
          <w:rFonts w:ascii="Times New Roman" w:hAnsi="Times New Roman"/>
          <w:color w:val="000000"/>
          <w:sz w:val="28"/>
          <w:szCs w:val="28"/>
          <w:highlight w:val="yellow"/>
          <w:lang w:eastAsia="zh-CN"/>
        </w:rPr>
        <w:t>объект</w:t>
      </w:r>
      <w:r>
        <w:rPr>
          <w:rFonts w:ascii="Times New Roman" w:hAnsi="Times New Roman"/>
          <w:color w:val="000000"/>
          <w:sz w:val="28"/>
          <w:szCs w:val="28"/>
          <w:lang w:eastAsia="zh-CN"/>
        </w:rPr>
        <w:t xml:space="preserve"> управления, SP – узел формирования заданной точки (</w:t>
      </w:r>
      <w:r w:rsidR="000343D5" w:rsidRPr="000343D5">
        <w:rPr>
          <w:rFonts w:ascii="Times New Roman" w:hAnsi="Times New Roman"/>
          <w:color w:val="000000"/>
          <w:sz w:val="28"/>
          <w:szCs w:val="28"/>
          <w:highlight w:val="yellow"/>
          <w:lang w:eastAsia="zh-CN"/>
        </w:rPr>
        <w:t>точки</w:t>
      </w:r>
      <w:r w:rsidR="000343D5">
        <w:rPr>
          <w:rFonts w:ascii="Times New Roman" w:hAnsi="Times New Roman"/>
          <w:color w:val="000000"/>
          <w:sz w:val="28"/>
          <w:szCs w:val="28"/>
          <w:lang w:eastAsia="zh-CN"/>
        </w:rPr>
        <w:t xml:space="preserve"> </w:t>
      </w:r>
      <w:r>
        <w:rPr>
          <w:rFonts w:ascii="Times New Roman" w:hAnsi="Times New Roman"/>
          <w:color w:val="000000"/>
          <w:sz w:val="28"/>
          <w:szCs w:val="28"/>
          <w:lang w:eastAsia="zh-CN"/>
        </w:rPr>
        <w:t>задания), Е – рассогласование регулятора, PV=X – регулируемая величина, сигналы</w:t>
      </w:r>
      <w:proofErr w:type="gramStart"/>
      <w:r>
        <w:rPr>
          <w:rFonts w:ascii="Times New Roman" w:hAnsi="Times New Roman"/>
          <w:color w:val="000000"/>
          <w:sz w:val="28"/>
          <w:szCs w:val="28"/>
          <w:lang w:eastAsia="zh-CN"/>
        </w:rPr>
        <w:t xml:space="preserve"> Б</w:t>
      </w:r>
      <w:proofErr w:type="gramEnd"/>
      <w:r>
        <w:rPr>
          <w:rFonts w:ascii="Times New Roman" w:hAnsi="Times New Roman"/>
          <w:color w:val="000000"/>
          <w:sz w:val="28"/>
          <w:szCs w:val="28"/>
          <w:lang w:eastAsia="zh-CN"/>
        </w:rPr>
        <w:t xml:space="preserve"> (больше) и М (меньше) – управляющие воздействия, Z – возмущающее воздействие</w:t>
      </w:r>
    </w:p>
    <w:p w14:paraId="61A438F1" w14:textId="77777777" w:rsidR="000343D5" w:rsidRDefault="000343D5" w:rsidP="000343D5">
      <w:pPr>
        <w:widowControl w:val="0"/>
        <w:autoSpaceDE w:val="0"/>
        <w:autoSpaceDN w:val="0"/>
        <w:spacing w:after="0" w:line="360" w:lineRule="auto"/>
        <w:jc w:val="center"/>
        <w:rPr>
          <w:rFonts w:ascii="Times New Roman" w:hAnsi="Times New Roman"/>
          <w:color w:val="000000"/>
          <w:sz w:val="28"/>
          <w:szCs w:val="28"/>
          <w:lang w:eastAsia="zh-CN"/>
        </w:rPr>
      </w:pPr>
      <w:r>
        <w:rPr>
          <w:rStyle w:val="ae"/>
          <w:rFonts w:ascii="Times New Roman" w:hAnsi="Times New Roman"/>
          <w:kern w:val="2"/>
          <w:lang w:val="en-US" w:eastAsia="zh-CN"/>
        </w:rPr>
        <w:commentReference w:id="26"/>
      </w:r>
    </w:p>
    <w:p w14:paraId="2AE1AC85" w14:textId="77777777" w:rsidR="00A450B3" w:rsidRDefault="00A450B3" w:rsidP="00A80568">
      <w:pPr>
        <w:tabs>
          <w:tab w:val="left" w:pos="2318"/>
        </w:tabs>
        <w:spacing w:after="0" w:line="360" w:lineRule="auto"/>
        <w:ind w:firstLineChars="152" w:firstLine="426"/>
        <w:jc w:val="both"/>
        <w:rPr>
          <w:rFonts w:ascii="Times New Roman" w:hAnsi="Times New Roman"/>
          <w:color w:val="000000"/>
          <w:sz w:val="28"/>
          <w:szCs w:val="28"/>
          <w:lang w:eastAsia="zh-CN"/>
        </w:rPr>
      </w:pPr>
      <w:r>
        <w:rPr>
          <w:rFonts w:ascii="Times New Roman" w:hAnsi="Times New Roman"/>
          <w:color w:val="000000"/>
          <w:sz w:val="28"/>
          <w:szCs w:val="28"/>
          <w:lang w:eastAsia="zh-CN"/>
        </w:rPr>
        <w:t>Пример структурной схемы многопозиционной системы регули</w:t>
      </w:r>
      <w:r w:rsidR="00497643">
        <w:rPr>
          <w:rFonts w:ascii="Times New Roman" w:hAnsi="Times New Roman"/>
          <w:color w:val="000000"/>
          <w:sz w:val="28"/>
          <w:szCs w:val="28"/>
          <w:lang w:eastAsia="zh-CN"/>
        </w:rPr>
        <w:t>рования приведен на рисунке 5 [</w:t>
      </w:r>
      <w:r w:rsidR="00497643">
        <w:rPr>
          <w:rFonts w:ascii="Times New Roman" w:hAnsi="Times New Roman" w:hint="eastAsia"/>
          <w:color w:val="000000"/>
          <w:sz w:val="28"/>
          <w:szCs w:val="28"/>
          <w:lang w:eastAsia="zh-CN"/>
        </w:rPr>
        <w:t>13</w:t>
      </w:r>
      <w:r>
        <w:rPr>
          <w:rFonts w:ascii="Times New Roman" w:hAnsi="Times New Roman"/>
          <w:color w:val="000000"/>
          <w:sz w:val="28"/>
          <w:szCs w:val="28"/>
          <w:lang w:eastAsia="zh-CN"/>
        </w:rPr>
        <w:t>].</w:t>
      </w:r>
    </w:p>
    <w:p w14:paraId="2EA43373" w14:textId="77777777" w:rsidR="00A450B3" w:rsidRDefault="00A450B3" w:rsidP="008C1449">
      <w:pPr>
        <w:widowControl w:val="0"/>
        <w:autoSpaceDE w:val="0"/>
        <w:autoSpaceDN w:val="0"/>
        <w:spacing w:line="360" w:lineRule="auto"/>
        <w:jc w:val="center"/>
        <w:rPr>
          <w:rFonts w:ascii="Times New Roman" w:eastAsia="Arial" w:hAnsi="Times New Roman"/>
          <w:color w:val="000000"/>
          <w:sz w:val="28"/>
          <w:szCs w:val="28"/>
        </w:rPr>
      </w:pPr>
      <w:r>
        <w:rPr>
          <w:rFonts w:ascii="Times New Roman" w:hAnsi="Times New Roman"/>
          <w:noProof/>
          <w:color w:val="000000"/>
          <w:sz w:val="28"/>
          <w:szCs w:val="28"/>
        </w:rPr>
        <w:drawing>
          <wp:inline distT="0" distB="0" distL="0" distR="0" wp14:anchorId="7C672A39" wp14:editId="1CCBD800">
            <wp:extent cx="5939790" cy="183705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1837055"/>
                    </a:xfrm>
                    <a:prstGeom prst="rect">
                      <a:avLst/>
                    </a:prstGeom>
                    <a:noFill/>
                    <a:ln>
                      <a:noFill/>
                    </a:ln>
                  </pic:spPr>
                </pic:pic>
              </a:graphicData>
            </a:graphic>
          </wp:inline>
        </w:drawing>
      </w:r>
    </w:p>
    <w:p w14:paraId="6C56810A" w14:textId="77777777" w:rsidR="00A80568" w:rsidRDefault="00A450B3" w:rsidP="008C1449">
      <w:pPr>
        <w:widowControl w:val="0"/>
        <w:autoSpaceDE w:val="0"/>
        <w:autoSpaceDN w:val="0"/>
        <w:spacing w:after="0" w:line="360" w:lineRule="auto"/>
        <w:jc w:val="center"/>
        <w:rPr>
          <w:rFonts w:ascii="Times New Roman" w:eastAsia="Arial,Italic" w:hAnsi="Times New Roman"/>
          <w:iCs/>
          <w:color w:val="000000"/>
          <w:sz w:val="28"/>
          <w:szCs w:val="28"/>
        </w:rPr>
      </w:pPr>
      <w:r>
        <w:rPr>
          <w:rFonts w:ascii="Times New Roman" w:eastAsia="Arial,Italic" w:hAnsi="Times New Roman"/>
          <w:iCs/>
          <w:color w:val="000000"/>
          <w:sz w:val="28"/>
          <w:szCs w:val="28"/>
        </w:rPr>
        <w:t xml:space="preserve">Рисунок </w:t>
      </w:r>
      <w:r w:rsidR="00A80568">
        <w:rPr>
          <w:rFonts w:ascii="Times New Roman" w:eastAsia="Arial,Italic" w:hAnsi="Times New Roman"/>
          <w:iCs/>
          <w:color w:val="000000"/>
          <w:sz w:val="28"/>
          <w:szCs w:val="28"/>
          <w:lang w:eastAsia="zh-CN"/>
        </w:rPr>
        <w:t>5 -</w:t>
      </w:r>
      <w:r>
        <w:rPr>
          <w:rFonts w:ascii="Times New Roman" w:eastAsia="Arial,Italic" w:hAnsi="Times New Roman"/>
          <w:iCs/>
          <w:color w:val="000000"/>
          <w:sz w:val="28"/>
          <w:szCs w:val="28"/>
        </w:rPr>
        <w:t xml:space="preserve"> Структурная схема многопозиционной системы регулирования</w:t>
      </w:r>
    </w:p>
    <w:p w14:paraId="4DA15AA9" w14:textId="77777777" w:rsidR="00A450B3" w:rsidRDefault="00A450B3" w:rsidP="00A80568">
      <w:pPr>
        <w:widowControl w:val="0"/>
        <w:autoSpaceDE w:val="0"/>
        <w:autoSpaceDN w:val="0"/>
        <w:spacing w:after="0" w:line="360" w:lineRule="auto"/>
        <w:jc w:val="both"/>
        <w:rPr>
          <w:rFonts w:ascii="Times New Roman" w:eastAsia="Arial,Italic" w:hAnsi="Times New Roman"/>
          <w:iCs/>
          <w:color w:val="000000"/>
          <w:sz w:val="28"/>
          <w:szCs w:val="28"/>
        </w:rPr>
      </w:pPr>
      <w:commentRangeStart w:id="27"/>
      <w:r>
        <w:rPr>
          <w:rFonts w:ascii="Times New Roman" w:hAnsi="Times New Roman"/>
          <w:color w:val="000000"/>
          <w:sz w:val="28"/>
          <w:szCs w:val="28"/>
          <w:lang w:eastAsia="zh-CN"/>
        </w:rPr>
        <w:t>где</w:t>
      </w:r>
      <w:r>
        <w:rPr>
          <w:rFonts w:ascii="Times New Roman" w:eastAsia="Arial,Italic" w:hAnsi="Times New Roman"/>
          <w:iCs/>
          <w:color w:val="000000"/>
          <w:sz w:val="28"/>
          <w:szCs w:val="28"/>
        </w:rPr>
        <w:t xml:space="preserve">: АР – многопозиционный регулятор, ОУ – </w:t>
      </w:r>
      <w:proofErr w:type="spellStart"/>
      <w:r>
        <w:rPr>
          <w:rFonts w:ascii="Times New Roman" w:eastAsia="Arial,Italic" w:hAnsi="Times New Roman"/>
          <w:iCs/>
          <w:color w:val="000000"/>
          <w:sz w:val="28"/>
          <w:szCs w:val="28"/>
        </w:rPr>
        <w:t>обьект</w:t>
      </w:r>
      <w:proofErr w:type="spellEnd"/>
      <w:r>
        <w:rPr>
          <w:rFonts w:ascii="Times New Roman" w:eastAsia="Arial,Italic" w:hAnsi="Times New Roman"/>
          <w:iCs/>
          <w:color w:val="000000"/>
          <w:sz w:val="28"/>
          <w:szCs w:val="28"/>
        </w:rPr>
        <w:t xml:space="preserve"> управления, SP – узел формирования заданной </w:t>
      </w:r>
      <w:r>
        <w:rPr>
          <w:rFonts w:ascii="Times New Roman" w:hAnsi="Times New Roman"/>
          <w:color w:val="000000"/>
          <w:sz w:val="28"/>
          <w:szCs w:val="28"/>
          <w:lang w:eastAsia="zh-CN"/>
        </w:rPr>
        <w:t xml:space="preserve">точки </w:t>
      </w:r>
      <w:r>
        <w:rPr>
          <w:rFonts w:ascii="Times New Roman" w:eastAsia="Arial,Italic" w:hAnsi="Times New Roman"/>
          <w:iCs/>
          <w:color w:val="000000"/>
          <w:sz w:val="28"/>
          <w:szCs w:val="28"/>
        </w:rPr>
        <w:t>(задания), Е – рассогласование регулятора, PV=X – регулируемая величина, сигналы Y1, Y2, Y3 – управляющие воздействия, Z – возмущающее воздействие.</w:t>
      </w:r>
      <w:commentRangeEnd w:id="27"/>
      <w:r w:rsidR="000343D5">
        <w:rPr>
          <w:rStyle w:val="ae"/>
          <w:rFonts w:ascii="Times New Roman" w:hAnsi="Times New Roman"/>
          <w:kern w:val="2"/>
          <w:lang w:val="en-US" w:eastAsia="zh-CN"/>
        </w:rPr>
        <w:commentReference w:id="27"/>
      </w:r>
    </w:p>
    <w:p w14:paraId="1F11972F" w14:textId="77777777" w:rsidR="000343D5" w:rsidRDefault="000343D5" w:rsidP="000343D5">
      <w:pPr>
        <w:tabs>
          <w:tab w:val="left" w:pos="2318"/>
        </w:tabs>
        <w:spacing w:after="0" w:line="360" w:lineRule="auto"/>
        <w:ind w:firstLineChars="152" w:firstLine="243"/>
        <w:jc w:val="both"/>
        <w:rPr>
          <w:rFonts w:ascii="Times New Roman" w:hAnsi="Times New Roman"/>
          <w:color w:val="000000"/>
          <w:sz w:val="28"/>
          <w:szCs w:val="28"/>
          <w:lang w:eastAsia="zh-CN"/>
        </w:rPr>
      </w:pPr>
      <w:r>
        <w:rPr>
          <w:rStyle w:val="ae"/>
          <w:rFonts w:ascii="Times New Roman" w:hAnsi="Times New Roman"/>
          <w:kern w:val="2"/>
          <w:lang w:val="en-US" w:eastAsia="zh-CN"/>
        </w:rPr>
        <w:commentReference w:id="28"/>
      </w:r>
    </w:p>
    <w:p w14:paraId="421FF351" w14:textId="77777777" w:rsidR="00A450B3" w:rsidRDefault="00A450B3" w:rsidP="00A80568">
      <w:pPr>
        <w:tabs>
          <w:tab w:val="left" w:pos="2318"/>
        </w:tabs>
        <w:spacing w:after="0" w:line="360" w:lineRule="auto"/>
        <w:ind w:firstLineChars="152" w:firstLine="426"/>
        <w:jc w:val="both"/>
        <w:rPr>
          <w:rFonts w:ascii="Times New Roman" w:hAnsi="Times New Roman"/>
          <w:color w:val="000000"/>
          <w:sz w:val="28"/>
          <w:szCs w:val="28"/>
          <w:lang w:eastAsia="zh-CN"/>
        </w:rPr>
      </w:pPr>
      <w:r>
        <w:rPr>
          <w:rFonts w:ascii="Times New Roman" w:hAnsi="Times New Roman"/>
          <w:color w:val="000000"/>
          <w:sz w:val="28"/>
          <w:szCs w:val="28"/>
          <w:lang w:eastAsia="zh-CN"/>
        </w:rPr>
        <w:t xml:space="preserve">Специальные </w:t>
      </w:r>
      <w:r>
        <w:rPr>
          <w:rFonts w:ascii="Times New Roman" w:hAnsi="Times New Roman"/>
          <w:color w:val="000000"/>
          <w:sz w:val="28"/>
          <w:szCs w:val="28"/>
        </w:rPr>
        <w:t>непрерывные регуляторы</w:t>
      </w:r>
      <w:r>
        <w:rPr>
          <w:rFonts w:ascii="Times New Roman" w:hAnsi="Times New Roman"/>
          <w:color w:val="000000"/>
          <w:sz w:val="28"/>
          <w:szCs w:val="28"/>
          <w:lang w:val="en-US" w:eastAsia="zh-CN"/>
        </w:rPr>
        <w:t>:</w:t>
      </w:r>
    </w:p>
    <w:p w14:paraId="5EC62FCF" w14:textId="5707B91E" w:rsidR="00A450B3" w:rsidRDefault="00A450B3" w:rsidP="00A80568">
      <w:pPr>
        <w:numPr>
          <w:ilvl w:val="0"/>
          <w:numId w:val="3"/>
        </w:numPr>
        <w:tabs>
          <w:tab w:val="left" w:pos="425"/>
          <w:tab w:val="left" w:pos="567"/>
        </w:tabs>
        <w:spacing w:line="360" w:lineRule="auto"/>
        <w:ind w:left="0" w:firstLineChars="152" w:firstLine="426"/>
        <w:jc w:val="both"/>
        <w:rPr>
          <w:rFonts w:ascii="Times New Roman" w:hAnsi="Times New Roman"/>
          <w:color w:val="000000"/>
          <w:sz w:val="28"/>
          <w:szCs w:val="28"/>
          <w:lang w:eastAsia="zh-CN"/>
        </w:rPr>
      </w:pPr>
      <w:r>
        <w:rPr>
          <w:rFonts w:ascii="Times New Roman" w:hAnsi="Times New Roman"/>
          <w:color w:val="000000"/>
          <w:sz w:val="28"/>
          <w:szCs w:val="28"/>
          <w:lang w:eastAsia="zh-CN"/>
        </w:rPr>
        <w:lastRenderedPageBreak/>
        <w:t>П-регулятор - пропорциональный регулятор. Его п</w:t>
      </w:r>
      <w:r>
        <w:rPr>
          <w:rFonts w:ascii="Times New Roman" w:eastAsia="Arial" w:hAnsi="Times New Roman"/>
          <w:color w:val="000000"/>
          <w:sz w:val="28"/>
          <w:szCs w:val="28"/>
        </w:rPr>
        <w:t xml:space="preserve">ередаточная функция </w:t>
      </w:r>
      <m:oMath>
        <m:r>
          <m:rPr>
            <m:sty m:val="p"/>
          </m:rPr>
          <w:rPr>
            <w:rFonts w:ascii="Cambria Math" w:eastAsia="Arial" w:hAnsi="Cambria Math"/>
            <w:color w:val="000000"/>
            <w:sz w:val="28"/>
            <w:szCs w:val="28"/>
          </w:rPr>
          <m:t>U</m:t>
        </m:r>
        <m:d>
          <m:dPr>
            <m:ctrlPr>
              <w:rPr>
                <w:rFonts w:ascii="Cambria Math" w:eastAsia="Arial" w:hAnsi="Cambria Math"/>
                <w:color w:val="000000"/>
                <w:sz w:val="28"/>
                <w:szCs w:val="28"/>
              </w:rPr>
            </m:ctrlPr>
          </m:dPr>
          <m:e>
            <m:r>
              <m:rPr>
                <m:sty m:val="p"/>
              </m:rPr>
              <w:rPr>
                <w:rFonts w:ascii="Cambria Math" w:eastAsia="Arial" w:hAnsi="Cambria Math"/>
                <w:color w:val="000000"/>
                <w:sz w:val="28"/>
                <w:szCs w:val="28"/>
              </w:rPr>
              <m:t>t</m:t>
            </m:r>
          </m:e>
        </m:d>
        <m:r>
          <m:rPr>
            <m:sty m:val="p"/>
          </m:rPr>
          <w:rPr>
            <w:rFonts w:ascii="Cambria Math" w:eastAsia="Arial" w:hAnsi="Cambria Math"/>
            <w:color w:val="000000"/>
            <w:sz w:val="28"/>
            <w:szCs w:val="28"/>
          </w:rPr>
          <m:t>=</m:t>
        </m:r>
        <m:sSub>
          <m:sSubPr>
            <m:ctrlPr>
              <w:rPr>
                <w:rFonts w:ascii="Cambria Math" w:eastAsia="Arial" w:hAnsi="Cambria Math"/>
                <w:color w:val="000000"/>
                <w:sz w:val="28"/>
                <w:szCs w:val="28"/>
              </w:rPr>
            </m:ctrlPr>
          </m:sSubPr>
          <m:e>
            <m:r>
              <w:rPr>
                <w:rFonts w:ascii="Cambria Math" w:eastAsia="Arial" w:hAnsi="Cambria Math"/>
                <w:color w:val="000000"/>
                <w:sz w:val="28"/>
                <w:szCs w:val="28"/>
              </w:rPr>
              <m:t>K</m:t>
            </m:r>
          </m:e>
          <m:sub>
            <m:r>
              <w:rPr>
                <w:rFonts w:ascii="Cambria Math" w:eastAsia="Arial" w:hAnsi="Cambria Math"/>
                <w:color w:val="000000"/>
                <w:sz w:val="28"/>
                <w:szCs w:val="28"/>
              </w:rPr>
              <m:t>П</m:t>
            </m:r>
          </m:sub>
        </m:sSub>
        <m:r>
          <w:rPr>
            <w:rFonts w:ascii="Cambria Math" w:eastAsia="Arial" w:hAnsi="Cambria Math"/>
            <w:color w:val="000000"/>
            <w:sz w:val="28"/>
            <w:szCs w:val="28"/>
          </w:rPr>
          <m:t>e(t)</m:t>
        </m:r>
      </m:oMath>
      <w:r>
        <w:rPr>
          <w:rFonts w:ascii="Times New Roman" w:hAnsi="Times New Roman"/>
          <w:color w:val="000000"/>
          <w:sz w:val="28"/>
          <w:szCs w:val="28"/>
          <w:lang w:eastAsia="zh-CN"/>
        </w:rPr>
        <w:t>. Пропорционально величине ошибки п-регулятор выработает действие на объект [</w:t>
      </w:r>
      <w:r w:rsidR="00497643">
        <w:rPr>
          <w:rFonts w:ascii="Times New Roman" w:hAnsi="Times New Roman" w:hint="eastAsia"/>
          <w:color w:val="000000"/>
          <w:sz w:val="28"/>
          <w:szCs w:val="28"/>
          <w:lang w:eastAsia="zh-CN"/>
        </w:rPr>
        <w:t>14</w:t>
      </w:r>
      <w:r>
        <w:rPr>
          <w:rFonts w:ascii="Times New Roman" w:hAnsi="Times New Roman"/>
          <w:color w:val="000000"/>
          <w:sz w:val="28"/>
          <w:szCs w:val="28"/>
          <w:lang w:eastAsia="zh-CN"/>
        </w:rPr>
        <w:t>].</w:t>
      </w:r>
    </w:p>
    <w:p w14:paraId="7424F9AE" w14:textId="513900CB" w:rsidR="00A450B3" w:rsidRDefault="00A450B3" w:rsidP="00A80568">
      <w:pPr>
        <w:numPr>
          <w:ilvl w:val="0"/>
          <w:numId w:val="3"/>
        </w:numPr>
        <w:tabs>
          <w:tab w:val="left" w:pos="425"/>
          <w:tab w:val="left" w:pos="567"/>
        </w:tabs>
        <w:spacing w:after="0" w:line="360" w:lineRule="auto"/>
        <w:ind w:left="0" w:firstLineChars="152" w:firstLine="426"/>
        <w:jc w:val="both"/>
        <w:rPr>
          <w:rFonts w:ascii="Times New Roman" w:hAnsi="Times New Roman"/>
          <w:color w:val="000000"/>
          <w:sz w:val="28"/>
          <w:szCs w:val="28"/>
          <w:lang w:eastAsia="zh-CN"/>
        </w:rPr>
      </w:pPr>
      <w:r>
        <w:rPr>
          <w:rFonts w:ascii="Times New Roman" w:hAnsi="Times New Roman"/>
          <w:color w:val="000000"/>
          <w:sz w:val="28"/>
          <w:szCs w:val="28"/>
          <w:lang w:eastAsia="zh-CN"/>
        </w:rPr>
        <w:t>И-регулятор (интегрирующий регулятор). Его передаточная функция:</w:t>
      </w:r>
      <w:r w:rsidRPr="00F43334">
        <w:rPr>
          <w:rFonts w:ascii="Times New Roman" w:hAnsi="Times New Roman"/>
          <w:color w:val="000000"/>
          <w:position w:val="-10"/>
          <w:sz w:val="28"/>
          <w:szCs w:val="28"/>
          <w:lang w:val="en-US" w:eastAsia="zh-CN"/>
        </w:rPr>
        <w:object w:dxaOrig="1455" w:dyaOrig="342" w14:anchorId="17AF8C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pt;height:16.6pt;mso-position-horizontal-relative:page;mso-position-vertical-relative:page" o:ole="">
            <v:imagedata r:id="rId17" o:title=""/>
          </v:shape>
          <o:OLEObject Type="Embed" ProgID="Equation.3" ShapeID="_x0000_i1025" DrawAspect="Content" ObjectID="_1464014086" r:id="rId18">
            <o:FieldCodes>\* MERGEFORMAT</o:FieldCodes>
          </o:OLEObject>
        </w:object>
      </w:r>
      <m:oMath>
        <m:r>
          <m:rPr>
            <m:sty m:val="p"/>
          </m:rPr>
          <w:rPr>
            <w:rFonts w:ascii="Cambria Math" w:eastAsia="Arial" w:hAnsi="Cambria Math"/>
            <w:color w:val="000000"/>
            <w:sz w:val="28"/>
            <w:szCs w:val="28"/>
          </w:rPr>
          <m:t xml:space="preserve"> U</m:t>
        </m:r>
        <m:d>
          <m:dPr>
            <m:ctrlPr>
              <w:rPr>
                <w:rFonts w:ascii="Cambria Math" w:eastAsia="Arial" w:hAnsi="Cambria Math"/>
                <w:color w:val="000000"/>
                <w:sz w:val="28"/>
                <w:szCs w:val="28"/>
              </w:rPr>
            </m:ctrlPr>
          </m:dPr>
          <m:e>
            <m:r>
              <m:rPr>
                <m:sty m:val="p"/>
              </m:rPr>
              <w:rPr>
                <w:rFonts w:ascii="Cambria Math" w:eastAsia="Arial" w:hAnsi="Cambria Math"/>
                <w:color w:val="000000"/>
                <w:sz w:val="28"/>
                <w:szCs w:val="28"/>
              </w:rPr>
              <m:t>t</m:t>
            </m:r>
          </m:e>
        </m:d>
        <m:r>
          <m:rPr>
            <m:sty m:val="p"/>
          </m:rPr>
          <w:rPr>
            <w:rFonts w:ascii="Cambria Math" w:eastAsia="Arial" w:hAnsi="Cambria Math"/>
            <w:color w:val="000000"/>
            <w:sz w:val="28"/>
            <w:szCs w:val="28"/>
          </w:rPr>
          <m:t>=</m:t>
        </m:r>
        <m:f>
          <m:fPr>
            <m:ctrlPr>
              <w:rPr>
                <w:rFonts w:ascii="Cambria Math" w:eastAsia="Arial" w:hAnsi="Cambria Math"/>
                <w:color w:val="000000"/>
                <w:sz w:val="28"/>
                <w:szCs w:val="28"/>
              </w:rPr>
            </m:ctrlPr>
          </m:fPr>
          <m:num>
            <m:r>
              <w:rPr>
                <w:rFonts w:ascii="Cambria Math" w:eastAsia="Arial" w:hAnsi="Cambria Math"/>
                <w:color w:val="000000"/>
                <w:sz w:val="28"/>
                <w:szCs w:val="28"/>
              </w:rPr>
              <m:t>1</m:t>
            </m:r>
          </m:num>
          <m:den>
            <m:sSub>
              <m:sSubPr>
                <m:ctrlPr>
                  <w:rPr>
                    <w:rFonts w:ascii="Cambria Math" w:eastAsia="Arial" w:hAnsi="Cambria Math"/>
                    <w:i/>
                    <w:color w:val="000000"/>
                    <w:sz w:val="28"/>
                    <w:szCs w:val="28"/>
                  </w:rPr>
                </m:ctrlPr>
              </m:sSubPr>
              <m:e>
                <m:r>
                  <w:rPr>
                    <w:rFonts w:ascii="Cambria Math" w:eastAsia="Arial" w:hAnsi="Cambria Math"/>
                    <w:color w:val="000000"/>
                    <w:sz w:val="28"/>
                    <w:szCs w:val="28"/>
                  </w:rPr>
                  <m:t>Т</m:t>
                </m:r>
              </m:e>
              <m:sub>
                <m:r>
                  <w:rPr>
                    <w:rFonts w:ascii="Cambria Math" w:eastAsia="Arial" w:hAnsi="Cambria Math"/>
                    <w:color w:val="000000"/>
                    <w:sz w:val="28"/>
                    <w:szCs w:val="28"/>
                  </w:rPr>
                  <m:t>И</m:t>
                </m:r>
              </m:sub>
            </m:sSub>
          </m:den>
        </m:f>
        <m:nary>
          <m:naryPr>
            <m:limLoc m:val="undOvr"/>
            <m:ctrlPr>
              <w:rPr>
                <w:rFonts w:ascii="Cambria Math" w:hAnsi="Cambria Math"/>
                <w:sz w:val="28"/>
                <w:szCs w:val="28"/>
              </w:rPr>
            </m:ctrlPr>
          </m:naryPr>
          <m:sub>
            <m:r>
              <w:rPr>
                <w:rFonts w:ascii="Cambria Math" w:hAnsi="Cambria Math"/>
                <w:sz w:val="28"/>
                <w:szCs w:val="28"/>
              </w:rPr>
              <m:t>0</m:t>
            </m:r>
          </m:sub>
          <m:sup>
            <m:r>
              <m:rPr>
                <m:sty m:val="p"/>
              </m:rPr>
              <w:rPr>
                <w:rFonts w:ascii="Cambria Math" w:hAnsi="Cambria Math"/>
                <w:sz w:val="28"/>
                <w:szCs w:val="28"/>
                <w:lang w:eastAsia="zh-CN"/>
              </w:rPr>
              <m:t>t</m:t>
            </m:r>
          </m:sup>
          <m:e>
            <m:r>
              <w:rPr>
                <w:rFonts w:ascii="Cambria Math" w:hAnsi="Cambria Math"/>
                <w:sz w:val="28"/>
                <w:szCs w:val="28"/>
              </w:rPr>
              <m:t>e</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dt</m:t>
            </m:r>
          </m:e>
        </m:nary>
      </m:oMath>
      <w:r>
        <w:rPr>
          <w:rFonts w:ascii="Times New Roman" w:hAnsi="Times New Roman"/>
          <w:color w:val="000000"/>
          <w:sz w:val="28"/>
          <w:szCs w:val="28"/>
          <w:lang w:eastAsia="zh-CN"/>
        </w:rPr>
        <w:t xml:space="preserve"> [</w:t>
      </w:r>
      <w:r w:rsidR="00497643">
        <w:rPr>
          <w:rFonts w:ascii="Times New Roman" w:hAnsi="Times New Roman" w:hint="eastAsia"/>
          <w:color w:val="000000"/>
          <w:sz w:val="28"/>
          <w:szCs w:val="28"/>
          <w:lang w:eastAsia="zh-CN"/>
        </w:rPr>
        <w:t>15</w:t>
      </w:r>
      <w:r>
        <w:rPr>
          <w:rFonts w:ascii="Times New Roman" w:hAnsi="Times New Roman"/>
          <w:color w:val="000000"/>
          <w:sz w:val="28"/>
          <w:szCs w:val="28"/>
          <w:lang w:eastAsia="zh-CN"/>
        </w:rPr>
        <w:t>].</w:t>
      </w:r>
    </w:p>
    <w:p w14:paraId="498B6E1D" w14:textId="7DE14E7F" w:rsidR="00A450B3" w:rsidRDefault="00A450B3" w:rsidP="00A80568">
      <w:pPr>
        <w:numPr>
          <w:ilvl w:val="0"/>
          <w:numId w:val="3"/>
        </w:numPr>
        <w:tabs>
          <w:tab w:val="left" w:pos="425"/>
          <w:tab w:val="left" w:pos="567"/>
        </w:tabs>
        <w:spacing w:after="0" w:line="360" w:lineRule="auto"/>
        <w:ind w:left="0" w:firstLineChars="152" w:firstLine="426"/>
        <w:jc w:val="both"/>
        <w:rPr>
          <w:rFonts w:ascii="Times New Roman" w:hAnsi="Times New Roman"/>
          <w:color w:val="000000"/>
          <w:sz w:val="28"/>
          <w:szCs w:val="28"/>
          <w:lang w:eastAsia="zh-CN"/>
        </w:rPr>
      </w:pPr>
      <w:r>
        <w:rPr>
          <w:rFonts w:ascii="Times New Roman" w:hAnsi="Times New Roman"/>
          <w:color w:val="000000"/>
          <w:sz w:val="28"/>
          <w:szCs w:val="28"/>
          <w:lang w:eastAsia="zh-CN"/>
        </w:rPr>
        <w:t>Д-регулятор (дифференцирующий регулятор). Его передаточная функция:</w:t>
      </w:r>
      <m:oMath>
        <m:r>
          <m:rPr>
            <m:sty m:val="p"/>
          </m:rPr>
          <w:rPr>
            <w:rFonts w:ascii="Cambria Math" w:eastAsia="Arial" w:hAnsi="Cambria Math"/>
            <w:color w:val="000000"/>
            <w:sz w:val="28"/>
            <w:szCs w:val="28"/>
          </w:rPr>
          <m:t xml:space="preserve"> U</m:t>
        </m:r>
        <m:d>
          <m:dPr>
            <m:ctrlPr>
              <w:rPr>
                <w:rFonts w:ascii="Cambria Math" w:eastAsia="Arial" w:hAnsi="Cambria Math"/>
                <w:color w:val="000000"/>
                <w:sz w:val="28"/>
                <w:szCs w:val="28"/>
              </w:rPr>
            </m:ctrlPr>
          </m:dPr>
          <m:e>
            <m:r>
              <m:rPr>
                <m:sty m:val="p"/>
              </m:rPr>
              <w:rPr>
                <w:rFonts w:ascii="Cambria Math" w:eastAsia="Arial" w:hAnsi="Cambria Math"/>
                <w:color w:val="000000"/>
                <w:sz w:val="28"/>
                <w:szCs w:val="28"/>
              </w:rPr>
              <m:t>t</m:t>
            </m:r>
          </m:e>
        </m:d>
        <m:r>
          <m:rPr>
            <m:sty m:val="p"/>
          </m:rPr>
          <w:rPr>
            <w:rFonts w:ascii="Cambria Math" w:eastAsia="Arial" w:hAnsi="Cambria Math"/>
            <w:color w:val="000000"/>
            <w:sz w:val="28"/>
            <w:szCs w:val="28"/>
          </w:rPr>
          <m:t>=</m:t>
        </m:r>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w:rPr>
                <w:rFonts w:ascii="Cambria Math" w:hAnsi="Cambria Math"/>
                <w:color w:val="000000"/>
                <w:sz w:val="28"/>
                <w:szCs w:val="28"/>
              </w:rPr>
              <m:t>Д</m:t>
            </m:r>
          </m:sub>
        </m:sSub>
        <m:r>
          <m:rPr>
            <m:sty m:val="p"/>
          </m:rPr>
          <w:rPr>
            <w:rFonts w:ascii="Cambria Math" w:hAnsi="Cambria Math"/>
            <w:sz w:val="28"/>
            <w:szCs w:val="28"/>
          </w:rPr>
          <m:t>de(t)/dt</m:t>
        </m:r>
      </m:oMath>
      <w:r>
        <w:rPr>
          <w:rFonts w:ascii="Times New Roman" w:hAnsi="Times New Roman"/>
          <w:color w:val="000000"/>
          <w:sz w:val="28"/>
          <w:szCs w:val="28"/>
          <w:lang w:eastAsia="zh-CN"/>
        </w:rPr>
        <w:t xml:space="preserve"> [</w:t>
      </w:r>
      <w:r w:rsidR="00497643">
        <w:rPr>
          <w:rFonts w:ascii="Times New Roman" w:hAnsi="Times New Roman" w:hint="eastAsia"/>
          <w:color w:val="000000"/>
          <w:sz w:val="28"/>
          <w:szCs w:val="28"/>
          <w:lang w:eastAsia="zh-CN"/>
        </w:rPr>
        <w:t>15</w:t>
      </w:r>
      <w:r>
        <w:rPr>
          <w:rFonts w:ascii="Times New Roman" w:hAnsi="Times New Roman"/>
          <w:color w:val="000000"/>
          <w:sz w:val="28"/>
          <w:szCs w:val="28"/>
          <w:lang w:eastAsia="zh-CN"/>
        </w:rPr>
        <w:t>].</w:t>
      </w:r>
    </w:p>
    <w:p w14:paraId="050C2994" w14:textId="6FE9C39A" w:rsidR="00A450B3" w:rsidRDefault="00A450B3" w:rsidP="00A80568">
      <w:pPr>
        <w:numPr>
          <w:ilvl w:val="0"/>
          <w:numId w:val="3"/>
        </w:numPr>
        <w:tabs>
          <w:tab w:val="left" w:pos="425"/>
          <w:tab w:val="left" w:pos="567"/>
        </w:tabs>
        <w:spacing w:after="0" w:line="360" w:lineRule="auto"/>
        <w:ind w:left="0" w:firstLineChars="152" w:firstLine="426"/>
        <w:jc w:val="both"/>
        <w:rPr>
          <w:rFonts w:ascii="Times New Roman" w:hAnsi="Times New Roman"/>
          <w:color w:val="000000"/>
          <w:sz w:val="28"/>
          <w:szCs w:val="28"/>
          <w:lang w:eastAsia="zh-CN"/>
        </w:rPr>
      </w:pPr>
      <w:r>
        <w:rPr>
          <w:rFonts w:ascii="Times New Roman" w:hAnsi="Times New Roman"/>
          <w:color w:val="000000"/>
          <w:sz w:val="28"/>
          <w:szCs w:val="28"/>
          <w:lang w:eastAsia="zh-CN"/>
        </w:rPr>
        <w:t>ПИ-регулятор, то есть пропорционально-интегральный регулятор. Его передаточная функция:</w:t>
      </w:r>
      <m:oMath>
        <m:r>
          <m:rPr>
            <m:sty m:val="p"/>
          </m:rPr>
          <w:rPr>
            <w:rFonts w:ascii="Cambria Math" w:eastAsia="Arial" w:hAnsi="Cambria Math"/>
            <w:color w:val="000000"/>
            <w:sz w:val="28"/>
            <w:szCs w:val="28"/>
          </w:rPr>
          <m:t xml:space="preserve"> U</m:t>
        </m:r>
        <m:d>
          <m:dPr>
            <m:ctrlPr>
              <w:rPr>
                <w:rFonts w:ascii="Cambria Math" w:eastAsia="Arial" w:hAnsi="Cambria Math"/>
                <w:color w:val="000000"/>
                <w:sz w:val="28"/>
                <w:szCs w:val="28"/>
              </w:rPr>
            </m:ctrlPr>
          </m:dPr>
          <m:e>
            <m:r>
              <m:rPr>
                <m:sty m:val="p"/>
              </m:rPr>
              <w:rPr>
                <w:rFonts w:ascii="Cambria Math" w:eastAsia="Arial" w:hAnsi="Cambria Math"/>
                <w:color w:val="000000"/>
                <w:sz w:val="28"/>
                <w:szCs w:val="28"/>
              </w:rPr>
              <m:t>t</m:t>
            </m:r>
          </m:e>
        </m:d>
        <m:r>
          <m:rPr>
            <m:sty m:val="p"/>
          </m:rPr>
          <w:rPr>
            <w:rFonts w:ascii="Cambria Math" w:eastAsia="Arial" w:hAnsi="Cambria Math"/>
            <w:color w:val="000000"/>
            <w:sz w:val="28"/>
            <w:szCs w:val="28"/>
          </w:rPr>
          <m:t>=</m:t>
        </m:r>
        <m:sSub>
          <m:sSubPr>
            <m:ctrlPr>
              <w:rPr>
                <w:rFonts w:ascii="Cambria Math" w:eastAsia="Arial" w:hAnsi="Cambria Math"/>
                <w:color w:val="000000"/>
                <w:sz w:val="28"/>
                <w:szCs w:val="28"/>
              </w:rPr>
            </m:ctrlPr>
          </m:sSubPr>
          <m:e>
            <m:r>
              <w:rPr>
                <w:rFonts w:ascii="Cambria Math" w:eastAsia="Arial" w:hAnsi="Cambria Math"/>
                <w:color w:val="000000"/>
                <w:sz w:val="28"/>
                <w:szCs w:val="28"/>
              </w:rPr>
              <m:t>K</m:t>
            </m:r>
          </m:e>
          <m:sub>
            <m:r>
              <w:rPr>
                <w:rFonts w:ascii="Cambria Math" w:eastAsia="Arial" w:hAnsi="Cambria Math"/>
                <w:color w:val="000000"/>
                <w:sz w:val="28"/>
                <w:szCs w:val="28"/>
              </w:rPr>
              <m:t>П</m:t>
            </m:r>
          </m:sub>
        </m:sSub>
        <m:r>
          <w:rPr>
            <w:rFonts w:ascii="Cambria Math" w:eastAsia="Arial" w:hAnsi="Cambria Math"/>
            <w:color w:val="000000"/>
            <w:sz w:val="28"/>
            <w:szCs w:val="28"/>
          </w:rPr>
          <m:t>e</m:t>
        </m:r>
        <m:d>
          <m:dPr>
            <m:ctrlPr>
              <w:rPr>
                <w:rFonts w:ascii="Cambria Math" w:eastAsia="Arial" w:hAnsi="Cambria Math"/>
                <w:i/>
                <w:color w:val="000000"/>
                <w:sz w:val="28"/>
                <w:szCs w:val="28"/>
              </w:rPr>
            </m:ctrlPr>
          </m:dPr>
          <m:e>
            <m:r>
              <w:rPr>
                <w:rFonts w:ascii="Cambria Math" w:eastAsia="Arial" w:hAnsi="Cambria Math"/>
                <w:color w:val="000000"/>
                <w:sz w:val="28"/>
                <w:szCs w:val="28"/>
              </w:rPr>
              <m:t>t</m:t>
            </m:r>
          </m:e>
        </m:d>
        <m:r>
          <w:rPr>
            <w:rFonts w:ascii="Cambria Math" w:eastAsia="Arial" w:hAnsi="Cambria Math"/>
            <w:color w:val="000000"/>
            <w:sz w:val="28"/>
            <w:szCs w:val="28"/>
          </w:rPr>
          <m:t>+</m:t>
        </m:r>
        <m:f>
          <m:fPr>
            <m:ctrlPr>
              <w:rPr>
                <w:rFonts w:ascii="Cambria Math" w:eastAsia="Arial" w:hAnsi="Cambria Math"/>
                <w:color w:val="000000"/>
                <w:sz w:val="28"/>
                <w:szCs w:val="28"/>
              </w:rPr>
            </m:ctrlPr>
          </m:fPr>
          <m:num>
            <m:r>
              <w:rPr>
                <w:rFonts w:ascii="Cambria Math" w:eastAsia="Arial" w:hAnsi="Cambria Math"/>
                <w:color w:val="000000"/>
                <w:sz w:val="28"/>
                <w:szCs w:val="28"/>
              </w:rPr>
              <m:t>1</m:t>
            </m:r>
          </m:num>
          <m:den>
            <m:sSub>
              <m:sSubPr>
                <m:ctrlPr>
                  <w:rPr>
                    <w:rFonts w:ascii="Cambria Math" w:eastAsia="Arial" w:hAnsi="Cambria Math"/>
                    <w:i/>
                    <w:color w:val="000000"/>
                    <w:sz w:val="28"/>
                    <w:szCs w:val="28"/>
                  </w:rPr>
                </m:ctrlPr>
              </m:sSubPr>
              <m:e>
                <m:r>
                  <w:rPr>
                    <w:rFonts w:ascii="Cambria Math" w:eastAsia="Arial" w:hAnsi="Cambria Math"/>
                    <w:color w:val="000000"/>
                    <w:sz w:val="28"/>
                    <w:szCs w:val="28"/>
                  </w:rPr>
                  <m:t>Т</m:t>
                </m:r>
              </m:e>
              <m:sub>
                <m:r>
                  <w:rPr>
                    <w:rFonts w:ascii="Cambria Math" w:eastAsia="Arial" w:hAnsi="Cambria Math"/>
                    <w:color w:val="000000"/>
                    <w:sz w:val="28"/>
                    <w:szCs w:val="28"/>
                  </w:rPr>
                  <m:t>И</m:t>
                </m:r>
              </m:sub>
            </m:sSub>
          </m:den>
        </m:f>
        <m:nary>
          <m:naryPr>
            <m:limLoc m:val="undOvr"/>
            <m:ctrlPr>
              <w:rPr>
                <w:rFonts w:ascii="Cambria Math" w:hAnsi="Cambria Math"/>
                <w:sz w:val="28"/>
                <w:szCs w:val="28"/>
              </w:rPr>
            </m:ctrlPr>
          </m:naryPr>
          <m:sub>
            <m:r>
              <w:rPr>
                <w:rFonts w:ascii="Cambria Math" w:hAnsi="Cambria Math"/>
                <w:sz w:val="28"/>
                <w:szCs w:val="28"/>
              </w:rPr>
              <m:t>0</m:t>
            </m:r>
          </m:sub>
          <m:sup>
            <m:r>
              <m:rPr>
                <m:sty m:val="p"/>
              </m:rPr>
              <w:rPr>
                <w:rFonts w:ascii="Cambria Math" w:hAnsi="Cambria Math"/>
                <w:sz w:val="28"/>
                <w:szCs w:val="28"/>
                <w:lang w:eastAsia="zh-CN"/>
              </w:rPr>
              <m:t>t</m:t>
            </m:r>
          </m:sup>
          <m:e>
            <m:r>
              <w:rPr>
                <w:rFonts w:ascii="Cambria Math" w:hAnsi="Cambria Math"/>
                <w:sz w:val="28"/>
                <w:szCs w:val="28"/>
              </w:rPr>
              <m:t>e</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dt</m:t>
            </m:r>
          </m:e>
        </m:nary>
      </m:oMath>
      <w:r>
        <w:rPr>
          <w:rFonts w:ascii="Times New Roman" w:hAnsi="Times New Roman"/>
          <w:color w:val="000000"/>
          <w:sz w:val="28"/>
          <w:szCs w:val="28"/>
          <w:lang w:eastAsia="zh-CN"/>
        </w:rPr>
        <w:t xml:space="preserve"> [</w:t>
      </w:r>
      <w:r w:rsidR="00497643">
        <w:rPr>
          <w:rFonts w:ascii="Times New Roman" w:hAnsi="Times New Roman" w:hint="eastAsia"/>
          <w:color w:val="000000"/>
          <w:sz w:val="28"/>
          <w:szCs w:val="28"/>
          <w:lang w:eastAsia="zh-CN"/>
        </w:rPr>
        <w:t>15</w:t>
      </w:r>
      <w:r>
        <w:rPr>
          <w:rFonts w:ascii="Times New Roman" w:hAnsi="Times New Roman"/>
          <w:color w:val="000000"/>
          <w:sz w:val="28"/>
          <w:szCs w:val="28"/>
          <w:lang w:eastAsia="zh-CN"/>
        </w:rPr>
        <w:t>].</w:t>
      </w:r>
    </w:p>
    <w:p w14:paraId="3EA3BA7A" w14:textId="62013099" w:rsidR="00A450B3" w:rsidRDefault="00A450B3" w:rsidP="00A80568">
      <w:pPr>
        <w:numPr>
          <w:ilvl w:val="0"/>
          <w:numId w:val="3"/>
        </w:numPr>
        <w:tabs>
          <w:tab w:val="left" w:pos="425"/>
          <w:tab w:val="left" w:pos="567"/>
        </w:tabs>
        <w:spacing w:after="0" w:line="360" w:lineRule="auto"/>
        <w:ind w:left="0" w:firstLineChars="152" w:firstLine="426"/>
        <w:jc w:val="both"/>
        <w:rPr>
          <w:rFonts w:ascii="Times New Roman" w:hAnsi="Times New Roman"/>
          <w:color w:val="000000"/>
          <w:sz w:val="28"/>
          <w:szCs w:val="28"/>
          <w:lang w:eastAsia="zh-CN"/>
        </w:rPr>
      </w:pPr>
      <w:r>
        <w:rPr>
          <w:rFonts w:ascii="Times New Roman" w:hAnsi="Times New Roman"/>
          <w:color w:val="000000"/>
          <w:sz w:val="28"/>
          <w:szCs w:val="28"/>
          <w:lang w:eastAsia="zh-CN"/>
        </w:rPr>
        <w:t>ПД-регулятор, то есть пропорционально-дифференциальный регулятор, его передаточная функция:</w:t>
      </w:r>
      <m:oMath>
        <m:r>
          <m:rPr>
            <m:sty m:val="p"/>
          </m:rPr>
          <w:rPr>
            <w:rFonts w:ascii="Cambria Math" w:eastAsia="Arial" w:hAnsi="Cambria Math"/>
            <w:color w:val="000000"/>
            <w:sz w:val="28"/>
            <w:szCs w:val="28"/>
          </w:rPr>
          <m:t xml:space="preserve"> U</m:t>
        </m:r>
        <m:d>
          <m:dPr>
            <m:ctrlPr>
              <w:rPr>
                <w:rFonts w:ascii="Cambria Math" w:eastAsia="Arial" w:hAnsi="Cambria Math"/>
                <w:color w:val="000000"/>
                <w:sz w:val="28"/>
                <w:szCs w:val="28"/>
              </w:rPr>
            </m:ctrlPr>
          </m:dPr>
          <m:e>
            <m:r>
              <m:rPr>
                <m:sty m:val="p"/>
              </m:rPr>
              <w:rPr>
                <w:rFonts w:ascii="Cambria Math" w:eastAsia="Arial" w:hAnsi="Cambria Math"/>
                <w:color w:val="000000"/>
                <w:sz w:val="28"/>
                <w:szCs w:val="28"/>
              </w:rPr>
              <m:t>t</m:t>
            </m:r>
          </m:e>
        </m:d>
        <m:r>
          <m:rPr>
            <m:sty m:val="p"/>
          </m:rPr>
          <w:rPr>
            <w:rFonts w:ascii="Cambria Math" w:eastAsia="Arial" w:hAnsi="Cambria Math"/>
            <w:color w:val="000000"/>
            <w:sz w:val="28"/>
            <w:szCs w:val="28"/>
          </w:rPr>
          <m:t>=</m:t>
        </m:r>
        <m:sSub>
          <m:sSubPr>
            <m:ctrlPr>
              <w:rPr>
                <w:rFonts w:ascii="Cambria Math" w:eastAsia="Arial" w:hAnsi="Cambria Math"/>
                <w:color w:val="000000"/>
                <w:sz w:val="28"/>
                <w:szCs w:val="28"/>
              </w:rPr>
            </m:ctrlPr>
          </m:sSubPr>
          <m:e>
            <m:r>
              <w:rPr>
                <w:rFonts w:ascii="Cambria Math" w:eastAsia="Arial" w:hAnsi="Cambria Math"/>
                <w:color w:val="000000"/>
                <w:sz w:val="28"/>
                <w:szCs w:val="28"/>
              </w:rPr>
              <m:t>K</m:t>
            </m:r>
          </m:e>
          <m:sub>
            <m:r>
              <w:rPr>
                <w:rFonts w:ascii="Cambria Math" w:eastAsia="Arial" w:hAnsi="Cambria Math"/>
                <w:color w:val="000000"/>
                <w:sz w:val="28"/>
                <w:szCs w:val="28"/>
              </w:rPr>
              <m:t>П</m:t>
            </m:r>
          </m:sub>
        </m:sSub>
        <m:r>
          <w:rPr>
            <w:rFonts w:ascii="Cambria Math" w:eastAsia="Arial" w:hAnsi="Cambria Math"/>
            <w:color w:val="000000"/>
            <w:sz w:val="28"/>
            <w:szCs w:val="28"/>
          </w:rPr>
          <m:t>e</m:t>
        </m:r>
        <m:d>
          <m:dPr>
            <m:ctrlPr>
              <w:rPr>
                <w:rFonts w:ascii="Cambria Math" w:eastAsia="Arial" w:hAnsi="Cambria Math"/>
                <w:i/>
                <w:color w:val="000000"/>
                <w:sz w:val="28"/>
                <w:szCs w:val="28"/>
              </w:rPr>
            </m:ctrlPr>
          </m:dPr>
          <m:e>
            <m:r>
              <w:rPr>
                <w:rFonts w:ascii="Cambria Math" w:eastAsia="Arial" w:hAnsi="Cambria Math"/>
                <w:color w:val="000000"/>
                <w:sz w:val="28"/>
                <w:szCs w:val="28"/>
              </w:rPr>
              <m:t>t</m:t>
            </m:r>
          </m:e>
        </m:d>
        <m:r>
          <w:rPr>
            <w:rFonts w:ascii="Cambria Math" w:eastAsia="Arial" w:hAnsi="Cambria Math"/>
            <w:color w:val="000000"/>
            <w:sz w:val="28"/>
            <w:szCs w:val="28"/>
          </w:rPr>
          <m:t>+</m:t>
        </m:r>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w:rPr>
                <w:rFonts w:ascii="Cambria Math" w:hAnsi="Cambria Math"/>
                <w:color w:val="000000"/>
                <w:sz w:val="28"/>
                <w:szCs w:val="28"/>
              </w:rPr>
              <m:t>Д</m:t>
            </m:r>
          </m:sub>
        </m:sSub>
        <m:r>
          <m:rPr>
            <m:sty m:val="p"/>
          </m:rPr>
          <w:rPr>
            <w:rFonts w:ascii="Cambria Math" w:hAnsi="Cambria Math"/>
            <w:sz w:val="28"/>
            <w:szCs w:val="28"/>
          </w:rPr>
          <m:t>de(t)/dt</m:t>
        </m:r>
      </m:oMath>
      <w:r w:rsidR="001A22D3">
        <w:rPr>
          <w:rFonts w:ascii="Times New Roman" w:hAnsi="Times New Roman" w:hint="eastAsia"/>
          <w:sz w:val="28"/>
          <w:szCs w:val="28"/>
          <w:lang w:eastAsia="zh-CN"/>
        </w:rPr>
        <w:t xml:space="preserve"> </w:t>
      </w:r>
      <w:r>
        <w:rPr>
          <w:rFonts w:ascii="Times New Roman" w:hAnsi="Times New Roman"/>
          <w:color w:val="000000"/>
          <w:sz w:val="28"/>
          <w:szCs w:val="28"/>
          <w:lang w:eastAsia="zh-CN"/>
        </w:rPr>
        <w:t>[</w:t>
      </w:r>
      <w:r w:rsidR="00497643">
        <w:rPr>
          <w:rFonts w:ascii="Times New Roman" w:hAnsi="Times New Roman" w:hint="eastAsia"/>
          <w:color w:val="000000"/>
          <w:sz w:val="28"/>
          <w:szCs w:val="28"/>
          <w:lang w:eastAsia="zh-CN"/>
        </w:rPr>
        <w:t>15</w:t>
      </w:r>
      <w:r>
        <w:rPr>
          <w:rFonts w:ascii="Times New Roman" w:hAnsi="Times New Roman"/>
          <w:color w:val="000000"/>
          <w:sz w:val="28"/>
          <w:szCs w:val="28"/>
          <w:lang w:eastAsia="zh-CN"/>
        </w:rPr>
        <w:t>].</w:t>
      </w:r>
    </w:p>
    <w:p w14:paraId="2A35BE80" w14:textId="42DCA855" w:rsidR="00A450B3" w:rsidRDefault="00A450B3" w:rsidP="00A80568">
      <w:pPr>
        <w:numPr>
          <w:ilvl w:val="0"/>
          <w:numId w:val="3"/>
        </w:numPr>
        <w:tabs>
          <w:tab w:val="left" w:pos="425"/>
          <w:tab w:val="left" w:pos="567"/>
        </w:tabs>
        <w:spacing w:after="0" w:line="360" w:lineRule="auto"/>
        <w:ind w:left="0" w:firstLineChars="152" w:firstLine="426"/>
        <w:jc w:val="both"/>
        <w:rPr>
          <w:rFonts w:ascii="Times New Roman" w:hAnsi="Times New Roman"/>
          <w:color w:val="000000"/>
          <w:sz w:val="28"/>
          <w:szCs w:val="28"/>
          <w:lang w:eastAsia="zh-CN"/>
        </w:rPr>
      </w:pPr>
      <w:r>
        <w:rPr>
          <w:rFonts w:ascii="Times New Roman" w:hAnsi="Times New Roman"/>
          <w:color w:val="000000"/>
          <w:sz w:val="28"/>
          <w:szCs w:val="28"/>
          <w:lang w:eastAsia="zh-CN"/>
        </w:rPr>
        <w:t>ПИД-регулятор, то есть пропорционально-интегрально-дифференциальный регулятор, и его передаточная функция:</w:t>
      </w:r>
      <w:r w:rsidRPr="00EE6512">
        <w:t xml:space="preserve"> </w:t>
      </w:r>
      <m:oMath>
        <m:r>
          <m:rPr>
            <m:sty m:val="p"/>
          </m:rPr>
          <w:rPr>
            <w:rFonts w:ascii="Cambria Math" w:eastAsia="Arial" w:hAnsi="Cambria Math"/>
            <w:color w:val="000000"/>
            <w:sz w:val="28"/>
            <w:szCs w:val="28"/>
          </w:rPr>
          <m:t>U</m:t>
        </m:r>
        <m:d>
          <m:dPr>
            <m:ctrlPr>
              <w:rPr>
                <w:rFonts w:ascii="Cambria Math" w:eastAsia="Arial" w:hAnsi="Cambria Math"/>
                <w:color w:val="000000"/>
                <w:sz w:val="28"/>
                <w:szCs w:val="28"/>
              </w:rPr>
            </m:ctrlPr>
          </m:dPr>
          <m:e>
            <m:r>
              <m:rPr>
                <m:sty m:val="p"/>
              </m:rPr>
              <w:rPr>
                <w:rFonts w:ascii="Cambria Math" w:eastAsia="Arial" w:hAnsi="Cambria Math"/>
                <w:color w:val="000000"/>
                <w:sz w:val="28"/>
                <w:szCs w:val="28"/>
              </w:rPr>
              <m:t>t</m:t>
            </m:r>
          </m:e>
        </m:d>
        <m:r>
          <m:rPr>
            <m:sty m:val="p"/>
          </m:rPr>
          <w:rPr>
            <w:rFonts w:ascii="Cambria Math" w:eastAsia="Arial" w:hAnsi="Cambria Math"/>
            <w:color w:val="000000"/>
            <w:sz w:val="28"/>
            <w:szCs w:val="28"/>
          </w:rPr>
          <m:t>=</m:t>
        </m:r>
        <m:sSub>
          <m:sSubPr>
            <m:ctrlPr>
              <w:rPr>
                <w:rFonts w:ascii="Cambria Math" w:eastAsia="Arial" w:hAnsi="Cambria Math"/>
                <w:color w:val="000000"/>
                <w:sz w:val="28"/>
                <w:szCs w:val="28"/>
              </w:rPr>
            </m:ctrlPr>
          </m:sSubPr>
          <m:e>
            <m:r>
              <w:rPr>
                <w:rFonts w:ascii="Cambria Math" w:eastAsia="Arial" w:hAnsi="Cambria Math"/>
                <w:color w:val="000000"/>
                <w:sz w:val="28"/>
                <w:szCs w:val="28"/>
              </w:rPr>
              <m:t>K</m:t>
            </m:r>
          </m:e>
          <m:sub>
            <m:r>
              <w:rPr>
                <w:rFonts w:ascii="Cambria Math" w:eastAsia="Arial" w:hAnsi="Cambria Math"/>
                <w:color w:val="000000"/>
                <w:sz w:val="28"/>
                <w:szCs w:val="28"/>
              </w:rPr>
              <m:t>П</m:t>
            </m:r>
          </m:sub>
        </m:sSub>
        <m:r>
          <w:rPr>
            <w:rFonts w:ascii="Cambria Math" w:eastAsia="Arial" w:hAnsi="Cambria Math"/>
            <w:color w:val="000000"/>
            <w:sz w:val="28"/>
            <w:szCs w:val="28"/>
          </w:rPr>
          <m:t>e</m:t>
        </m:r>
        <m:d>
          <m:dPr>
            <m:ctrlPr>
              <w:rPr>
                <w:rFonts w:ascii="Cambria Math" w:eastAsia="Arial" w:hAnsi="Cambria Math"/>
                <w:i/>
                <w:color w:val="000000"/>
                <w:sz w:val="28"/>
                <w:szCs w:val="28"/>
              </w:rPr>
            </m:ctrlPr>
          </m:dPr>
          <m:e>
            <m:r>
              <w:rPr>
                <w:rFonts w:ascii="Cambria Math" w:eastAsia="Arial" w:hAnsi="Cambria Math"/>
                <w:color w:val="000000"/>
                <w:sz w:val="28"/>
                <w:szCs w:val="28"/>
              </w:rPr>
              <m:t>t</m:t>
            </m:r>
          </m:e>
        </m:d>
        <m:r>
          <w:rPr>
            <w:rFonts w:ascii="Cambria Math" w:eastAsia="Arial" w:hAnsi="Cambria Math"/>
            <w:color w:val="000000"/>
            <w:sz w:val="28"/>
            <w:szCs w:val="28"/>
          </w:rPr>
          <m:t>+</m:t>
        </m:r>
        <m:f>
          <m:fPr>
            <m:ctrlPr>
              <w:rPr>
                <w:rFonts w:ascii="Cambria Math" w:eastAsia="Arial" w:hAnsi="Cambria Math"/>
                <w:color w:val="000000"/>
                <w:sz w:val="28"/>
                <w:szCs w:val="28"/>
              </w:rPr>
            </m:ctrlPr>
          </m:fPr>
          <m:num>
            <m:r>
              <w:rPr>
                <w:rFonts w:ascii="Cambria Math" w:eastAsia="Arial" w:hAnsi="Cambria Math"/>
                <w:color w:val="000000"/>
                <w:sz w:val="28"/>
                <w:szCs w:val="28"/>
              </w:rPr>
              <m:t>1</m:t>
            </m:r>
          </m:num>
          <m:den>
            <m:sSub>
              <m:sSubPr>
                <m:ctrlPr>
                  <w:rPr>
                    <w:rFonts w:ascii="Cambria Math" w:eastAsia="Arial" w:hAnsi="Cambria Math"/>
                    <w:i/>
                    <w:color w:val="000000"/>
                    <w:sz w:val="28"/>
                    <w:szCs w:val="28"/>
                  </w:rPr>
                </m:ctrlPr>
              </m:sSubPr>
              <m:e>
                <m:r>
                  <w:rPr>
                    <w:rFonts w:ascii="Cambria Math" w:eastAsia="Arial" w:hAnsi="Cambria Math"/>
                    <w:color w:val="000000"/>
                    <w:sz w:val="28"/>
                    <w:szCs w:val="28"/>
                  </w:rPr>
                  <m:t>Т</m:t>
                </m:r>
              </m:e>
              <m:sub>
                <m:r>
                  <w:rPr>
                    <w:rFonts w:ascii="Cambria Math" w:eastAsia="Arial" w:hAnsi="Cambria Math"/>
                    <w:color w:val="000000"/>
                    <w:sz w:val="28"/>
                    <w:szCs w:val="28"/>
                  </w:rPr>
                  <m:t>И</m:t>
                </m:r>
              </m:sub>
            </m:sSub>
          </m:den>
        </m:f>
        <m:nary>
          <m:naryPr>
            <m:limLoc m:val="undOvr"/>
            <m:ctrlPr>
              <w:rPr>
                <w:rFonts w:ascii="Cambria Math" w:hAnsi="Cambria Math"/>
                <w:sz w:val="28"/>
                <w:szCs w:val="28"/>
              </w:rPr>
            </m:ctrlPr>
          </m:naryPr>
          <m:sub>
            <m:r>
              <w:rPr>
                <w:rFonts w:ascii="Cambria Math" w:hAnsi="Cambria Math"/>
                <w:sz w:val="28"/>
                <w:szCs w:val="28"/>
              </w:rPr>
              <m:t>0</m:t>
            </m:r>
          </m:sub>
          <m:sup>
            <m:r>
              <m:rPr>
                <m:sty m:val="p"/>
              </m:rPr>
              <w:rPr>
                <w:rFonts w:ascii="Cambria Math" w:hAnsi="Cambria Math"/>
                <w:sz w:val="28"/>
                <w:szCs w:val="28"/>
                <w:lang w:eastAsia="zh-CN"/>
              </w:rPr>
              <m:t>t</m:t>
            </m:r>
          </m:sup>
          <m:e>
            <m:r>
              <w:rPr>
                <w:rFonts w:ascii="Cambria Math" w:hAnsi="Cambria Math"/>
                <w:sz w:val="28"/>
                <w:szCs w:val="28"/>
              </w:rPr>
              <m:t>e</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dt</m:t>
            </m:r>
          </m:e>
        </m:nary>
        <m:r>
          <w:rPr>
            <w:rFonts w:ascii="Cambria Math" w:hAnsi="Cambria Math"/>
            <w:sz w:val="28"/>
            <w:szCs w:val="28"/>
          </w:rPr>
          <m:t>+</m:t>
        </m:r>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w:rPr>
                <w:rFonts w:ascii="Cambria Math" w:hAnsi="Cambria Math"/>
                <w:color w:val="000000"/>
                <w:sz w:val="28"/>
                <w:szCs w:val="28"/>
              </w:rPr>
              <m:t>Д</m:t>
            </m:r>
          </m:sub>
        </m:sSub>
        <m:r>
          <m:rPr>
            <m:sty m:val="p"/>
          </m:rPr>
          <w:rPr>
            <w:rFonts w:ascii="Cambria Math" w:hAnsi="Cambria Math"/>
            <w:sz w:val="28"/>
            <w:szCs w:val="28"/>
          </w:rPr>
          <m:t>de(t)/dt</m:t>
        </m:r>
      </m:oMath>
      <w:r w:rsidR="00497643">
        <w:rPr>
          <w:rFonts w:ascii="Times New Roman" w:hAnsi="Times New Roman"/>
          <w:sz w:val="28"/>
          <w:szCs w:val="28"/>
          <w:lang w:eastAsia="zh-CN"/>
        </w:rPr>
        <w:t xml:space="preserve"> [</w:t>
      </w:r>
      <w:r w:rsidR="00497643">
        <w:rPr>
          <w:rFonts w:ascii="Times New Roman" w:hAnsi="Times New Roman" w:hint="eastAsia"/>
          <w:sz w:val="28"/>
          <w:szCs w:val="28"/>
          <w:lang w:eastAsia="zh-CN"/>
        </w:rPr>
        <w:t>15</w:t>
      </w:r>
      <w:r w:rsidRPr="00CE4D12">
        <w:rPr>
          <w:rFonts w:ascii="Times New Roman" w:hAnsi="Times New Roman"/>
          <w:sz w:val="28"/>
          <w:szCs w:val="28"/>
          <w:lang w:eastAsia="zh-CN"/>
        </w:rPr>
        <w:t>]</w:t>
      </w:r>
      <w:r w:rsidRPr="00CE4D12">
        <w:rPr>
          <w:rFonts w:ascii="Times New Roman" w:hAnsi="Times New Roman"/>
          <w:color w:val="000000"/>
          <w:sz w:val="28"/>
          <w:szCs w:val="28"/>
          <w:lang w:eastAsia="zh-CN"/>
        </w:rPr>
        <w:t>.</w:t>
      </w:r>
    </w:p>
    <w:p w14:paraId="6ADA08B8" w14:textId="0F6AFCE5" w:rsidR="00A450B3" w:rsidRPr="00A80568" w:rsidRDefault="00A450B3" w:rsidP="00A80568">
      <w:pPr>
        <w:tabs>
          <w:tab w:val="left" w:pos="2318"/>
        </w:tabs>
        <w:spacing w:after="0" w:line="360" w:lineRule="auto"/>
        <w:ind w:firstLineChars="152" w:firstLine="426"/>
        <w:jc w:val="both"/>
        <w:rPr>
          <w:rFonts w:ascii="Times New Roman" w:hAnsi="Times New Roman"/>
          <w:color w:val="000000"/>
          <w:sz w:val="28"/>
          <w:szCs w:val="28"/>
          <w:lang w:eastAsia="zh-CN"/>
        </w:rPr>
      </w:pPr>
      <w:r>
        <w:rPr>
          <w:rFonts w:ascii="Times New Roman" w:hAnsi="Times New Roman"/>
          <w:color w:val="000000"/>
          <w:sz w:val="28"/>
          <w:szCs w:val="28"/>
          <w:lang w:eastAsia="zh-CN"/>
        </w:rPr>
        <w:t xml:space="preserve">Наиболее </w:t>
      </w:r>
      <w:r>
        <w:rPr>
          <w:rFonts w:ascii="Times New Roman" w:eastAsia="Arial" w:hAnsi="Times New Roman"/>
          <w:color w:val="000000"/>
          <w:sz w:val="28"/>
          <w:szCs w:val="28"/>
        </w:rPr>
        <w:t>популярн</w:t>
      </w:r>
      <w:r w:rsidR="000343D5" w:rsidRPr="000343D5">
        <w:rPr>
          <w:rFonts w:ascii="Times New Roman" w:eastAsia="Arial" w:hAnsi="Times New Roman"/>
          <w:color w:val="000000"/>
          <w:sz w:val="28"/>
          <w:szCs w:val="28"/>
          <w:highlight w:val="yellow"/>
        </w:rPr>
        <w:t>ы</w:t>
      </w:r>
      <w:r>
        <w:rPr>
          <w:rFonts w:ascii="Times New Roman" w:eastAsia="Arial" w:hAnsi="Times New Roman"/>
          <w:color w:val="000000"/>
          <w:sz w:val="28"/>
          <w:szCs w:val="28"/>
        </w:rPr>
        <w:t>м типом регулятора является ПИД-регулятор благодаря наличию достоинства всех трех</w:t>
      </w:r>
      <w:r>
        <w:rPr>
          <w:rFonts w:ascii="Times New Roman" w:hAnsi="Times New Roman"/>
          <w:color w:val="000000"/>
          <w:sz w:val="28"/>
          <w:szCs w:val="28"/>
          <w:lang w:eastAsia="zh-CN"/>
        </w:rPr>
        <w:t xml:space="preserve"> </w:t>
      </w:r>
      <w:r>
        <w:rPr>
          <w:rFonts w:ascii="Times New Roman" w:eastAsia="Arial" w:hAnsi="Times New Roman"/>
          <w:color w:val="000000"/>
          <w:sz w:val="28"/>
          <w:szCs w:val="28"/>
        </w:rPr>
        <w:t xml:space="preserve">типовых регуляторов </w:t>
      </w:r>
      <w:r>
        <w:rPr>
          <w:rFonts w:ascii="Times New Roman" w:hAnsi="Times New Roman"/>
          <w:color w:val="000000"/>
          <w:sz w:val="28"/>
          <w:szCs w:val="28"/>
          <w:lang w:eastAsia="zh-CN"/>
        </w:rPr>
        <w:t>[</w:t>
      </w:r>
      <w:r w:rsidR="00497643">
        <w:rPr>
          <w:rFonts w:ascii="Times New Roman" w:hAnsi="Times New Roman" w:hint="eastAsia"/>
          <w:color w:val="000000"/>
          <w:sz w:val="28"/>
          <w:szCs w:val="28"/>
          <w:lang w:eastAsia="zh-CN"/>
        </w:rPr>
        <w:t>15</w:t>
      </w:r>
      <w:r>
        <w:rPr>
          <w:rFonts w:ascii="Times New Roman" w:hAnsi="Times New Roman"/>
          <w:color w:val="000000"/>
          <w:sz w:val="28"/>
          <w:szCs w:val="28"/>
          <w:lang w:eastAsia="zh-CN"/>
        </w:rPr>
        <w:t>].</w:t>
      </w:r>
    </w:p>
    <w:p w14:paraId="498D5AFA" w14:textId="77777777" w:rsidR="00A450B3" w:rsidRPr="00BC4726" w:rsidRDefault="00A450B3" w:rsidP="008C1449">
      <w:pPr>
        <w:pStyle w:val="1"/>
        <w:spacing w:line="360" w:lineRule="auto"/>
        <w:rPr>
          <w:rFonts w:ascii="Times New Roman" w:hAnsi="Times New Roman"/>
          <w:color w:val="auto"/>
          <w:lang w:eastAsia="zh-CN"/>
        </w:rPr>
      </w:pPr>
      <w:bookmarkStart w:id="29" w:name="_Toc28432"/>
      <w:bookmarkStart w:id="30" w:name="_Toc390039202"/>
      <w:bookmarkStart w:id="31" w:name="_Toc390215558"/>
      <w:r w:rsidRPr="00BC4726">
        <w:rPr>
          <w:rFonts w:ascii="Times New Roman" w:hAnsi="Times New Roman"/>
          <w:color w:val="auto"/>
          <w:lang w:eastAsia="zh-CN"/>
        </w:rPr>
        <w:t>1.3.</w:t>
      </w:r>
      <w:r w:rsidR="00725A50" w:rsidRPr="00BC4726">
        <w:rPr>
          <w:rFonts w:ascii="Times New Roman" w:hAnsi="Times New Roman"/>
          <w:color w:val="auto"/>
          <w:lang w:eastAsia="zh-CN"/>
        </w:rPr>
        <w:t>2</w:t>
      </w:r>
      <w:r w:rsidRPr="00BC4726">
        <w:rPr>
          <w:rFonts w:ascii="Times New Roman" w:hAnsi="Times New Roman"/>
          <w:color w:val="auto"/>
          <w:lang w:eastAsia="zh-CN"/>
        </w:rPr>
        <w:t>. Обоснование выбора регулятора</w:t>
      </w:r>
      <w:bookmarkEnd w:id="29"/>
      <w:bookmarkEnd w:id="30"/>
      <w:bookmarkEnd w:id="31"/>
    </w:p>
    <w:p w14:paraId="4EE80475" w14:textId="11127F78" w:rsidR="00A450B3" w:rsidRDefault="00CD5F75" w:rsidP="00A80568">
      <w:pPr>
        <w:tabs>
          <w:tab w:val="left" w:pos="2318"/>
        </w:tabs>
        <w:spacing w:after="0" w:line="360" w:lineRule="auto"/>
        <w:ind w:firstLineChars="152" w:firstLine="426"/>
        <w:jc w:val="both"/>
        <w:rPr>
          <w:rFonts w:ascii="Times New Roman" w:hAnsi="Times New Roman"/>
          <w:color w:val="000000"/>
          <w:sz w:val="28"/>
          <w:szCs w:val="28"/>
          <w:lang w:eastAsia="zh-CN"/>
        </w:rPr>
      </w:pPr>
      <w:r>
        <w:rPr>
          <w:rFonts w:ascii="Times New Roman" w:hAnsi="Times New Roman"/>
          <w:color w:val="000000"/>
          <w:sz w:val="28"/>
          <w:szCs w:val="28"/>
          <w:lang w:eastAsia="zh-CN"/>
        </w:rPr>
        <w:t xml:space="preserve">Хорошо известно, </w:t>
      </w:r>
      <w:r w:rsidR="00A450B3">
        <w:rPr>
          <w:rFonts w:ascii="Times New Roman" w:hAnsi="Times New Roman"/>
          <w:color w:val="000000"/>
          <w:sz w:val="28"/>
          <w:szCs w:val="28"/>
          <w:lang w:eastAsia="zh-CN"/>
        </w:rPr>
        <w:t xml:space="preserve">что при измерении сопротивления будет возникать погрешность установки </w:t>
      </w:r>
      <w:r w:rsidRPr="00F43334">
        <w:rPr>
          <w:rFonts w:ascii="Times New Roman" w:hAnsi="Times New Roman"/>
          <w:color w:val="000000"/>
          <w:sz w:val="28"/>
          <w:szCs w:val="28"/>
          <w:lang w:eastAsia="zh-CN"/>
        </w:rPr>
        <w:object w:dxaOrig="1026" w:dyaOrig="382" w14:anchorId="53E0CD76">
          <v:shape id="_x0000_i1026" type="#_x0000_t75" style="width:56.95pt;height:20.55pt;mso-position-horizontal-relative:page;mso-position-vertical-relative:page" o:ole="">
            <v:imagedata r:id="rId19" o:title=""/>
          </v:shape>
          <o:OLEObject Type="Embed" ProgID="Equation.3" ShapeID="_x0000_i1026" DrawAspect="Content" ObjectID="_1464014087" r:id="rId20">
            <o:FieldCodes>\* MERGEFORMAT</o:FieldCodes>
          </o:OLEObject>
        </w:object>
      </w:r>
      <w:r w:rsidR="00A450B3">
        <w:rPr>
          <w:rFonts w:ascii="Times New Roman" w:hAnsi="Times New Roman"/>
          <w:color w:val="000000"/>
          <w:sz w:val="28"/>
          <w:szCs w:val="28"/>
          <w:lang w:eastAsia="zh-CN"/>
        </w:rPr>
        <w:t>, которая зависит от свойств установки. На практике это погрешность относительно большая из-за больш</w:t>
      </w:r>
      <w:r w:rsidR="000343D5" w:rsidRPr="000343D5">
        <w:rPr>
          <w:rFonts w:ascii="Times New Roman" w:hAnsi="Times New Roman"/>
          <w:color w:val="000000"/>
          <w:sz w:val="28"/>
          <w:szCs w:val="28"/>
          <w:highlight w:val="yellow"/>
          <w:lang w:eastAsia="zh-CN"/>
        </w:rPr>
        <w:t>о</w:t>
      </w:r>
      <w:r w:rsidR="00A450B3">
        <w:rPr>
          <w:rFonts w:ascii="Times New Roman" w:hAnsi="Times New Roman"/>
          <w:color w:val="000000"/>
          <w:sz w:val="28"/>
          <w:szCs w:val="28"/>
          <w:lang w:eastAsia="zh-CN"/>
        </w:rPr>
        <w:t>го колебания температуры объекта, поэтому необходимо создать систему термостатирования, чтобы контролировать изменение температуры объекта, и вследствие этого контролировать изменение сопротивления металла.</w:t>
      </w:r>
      <w:r w:rsidRPr="00CD5F75">
        <w:rPr>
          <w:rFonts w:ascii="Times New Roman" w:hAnsi="Times New Roman"/>
          <w:color w:val="000000"/>
          <w:sz w:val="28"/>
          <w:szCs w:val="28"/>
          <w:lang w:eastAsia="zh-CN"/>
        </w:rPr>
        <w:t xml:space="preserve"> </w:t>
      </w:r>
      <w:r>
        <w:rPr>
          <w:rFonts w:ascii="Times New Roman" w:hAnsi="Times New Roman"/>
          <w:color w:val="000000"/>
          <w:sz w:val="28"/>
          <w:szCs w:val="28"/>
          <w:lang w:eastAsia="zh-CN"/>
        </w:rPr>
        <w:t xml:space="preserve">Для выбора оптимального регулятора для данной работы и получения максимальной погрешности измерения была проведена серия измерений сопротивления титана с помощью созданной СТ при нескольких температурах. </w:t>
      </w:r>
      <w:r w:rsidRPr="000343D5">
        <w:rPr>
          <w:rFonts w:ascii="Times New Roman" w:hAnsi="Times New Roman"/>
          <w:color w:val="000000"/>
          <w:sz w:val="28"/>
          <w:szCs w:val="28"/>
          <w:lang w:eastAsia="zh-CN"/>
        </w:rPr>
        <w:t>И</w:t>
      </w:r>
      <w:r w:rsidRPr="000343D5">
        <w:rPr>
          <w:rFonts w:ascii="Times New Roman" w:hAnsi="Times New Roman"/>
          <w:strike/>
          <w:color w:val="000000"/>
          <w:sz w:val="28"/>
          <w:szCs w:val="28"/>
          <w:highlight w:val="yellow"/>
          <w:lang w:eastAsia="zh-CN"/>
        </w:rPr>
        <w:t xml:space="preserve"> и</w:t>
      </w:r>
      <w:r>
        <w:rPr>
          <w:rFonts w:ascii="Times New Roman" w:hAnsi="Times New Roman"/>
          <w:color w:val="000000"/>
          <w:sz w:val="28"/>
          <w:szCs w:val="28"/>
          <w:lang w:eastAsia="zh-CN"/>
        </w:rPr>
        <w:t>з полученных результатов эксперимента можно посчитать погрешность измерения сопротивления.</w:t>
      </w:r>
    </w:p>
    <w:p w14:paraId="35FFDBF7" w14:textId="1E653055" w:rsidR="00A450B3" w:rsidRDefault="00CD5F75" w:rsidP="00A80568">
      <w:pPr>
        <w:pStyle w:val="Default"/>
        <w:tabs>
          <w:tab w:val="left" w:pos="2785"/>
        </w:tabs>
        <w:spacing w:line="360" w:lineRule="auto"/>
        <w:ind w:firstLineChars="152" w:firstLine="426"/>
        <w:jc w:val="both"/>
        <w:rPr>
          <w:sz w:val="28"/>
          <w:szCs w:val="28"/>
          <w:lang w:eastAsia="zh-CN"/>
        </w:rPr>
      </w:pPr>
      <w:r>
        <w:rPr>
          <w:sz w:val="28"/>
          <w:szCs w:val="28"/>
          <w:lang w:eastAsia="zh-CN"/>
        </w:rPr>
        <w:lastRenderedPageBreak/>
        <w:t>В</w:t>
      </w:r>
      <w:r w:rsidR="000343D5" w:rsidRPr="000343D5">
        <w:rPr>
          <w:sz w:val="28"/>
          <w:szCs w:val="28"/>
          <w:highlight w:val="yellow"/>
          <w:lang w:eastAsia="zh-CN"/>
        </w:rPr>
        <w:t>о</w:t>
      </w:r>
      <w:r>
        <w:rPr>
          <w:sz w:val="28"/>
          <w:szCs w:val="28"/>
          <w:lang w:eastAsia="zh-CN"/>
        </w:rPr>
        <w:t xml:space="preserve"> введении</w:t>
      </w:r>
      <w:r w:rsidR="00A450B3">
        <w:rPr>
          <w:sz w:val="28"/>
          <w:szCs w:val="28"/>
          <w:lang w:eastAsia="zh-CN"/>
        </w:rPr>
        <w:t xml:space="preserve"> было показано, что в</w:t>
      </w:r>
      <w:r w:rsidR="00A450B3">
        <w:rPr>
          <w:sz w:val="28"/>
          <w:szCs w:val="28"/>
        </w:rPr>
        <w:t>лияние температуры на сопротивление металлов определяется следующей формулой</w:t>
      </w:r>
      <w:r w:rsidR="00497643">
        <w:rPr>
          <w:rFonts w:hint="eastAsia"/>
          <w:sz w:val="28"/>
          <w:szCs w:val="28"/>
          <w:lang w:eastAsia="zh-CN"/>
        </w:rPr>
        <w:t xml:space="preserve"> [16</w:t>
      </w:r>
      <w:r w:rsidR="00A450B3">
        <w:rPr>
          <w:rFonts w:hint="eastAsia"/>
          <w:sz w:val="28"/>
          <w:szCs w:val="28"/>
          <w:lang w:eastAsia="zh-CN"/>
        </w:rPr>
        <w:t>]</w:t>
      </w:r>
      <w:r w:rsidR="00A450B3">
        <w:rPr>
          <w:sz w:val="28"/>
          <w:szCs w:val="28"/>
          <w:lang w:eastAsia="zh-CN"/>
        </w:rPr>
        <w:t>:</w:t>
      </w:r>
    </w:p>
    <w:p w14:paraId="33A655F1" w14:textId="357AD631" w:rsidR="00A450B3" w:rsidRDefault="007D072E" w:rsidP="00C253A5">
      <w:pPr>
        <w:pStyle w:val="Default"/>
        <w:tabs>
          <w:tab w:val="left" w:pos="1134"/>
        </w:tabs>
        <w:spacing w:line="360" w:lineRule="auto"/>
        <w:jc w:val="right"/>
        <w:rPr>
          <w:sz w:val="28"/>
          <w:szCs w:val="28"/>
          <w:lang w:eastAsia="zh-CN"/>
        </w:rPr>
      </w:pPr>
      <m:oMath>
        <m:sSub>
          <m:sSubPr>
            <m:ctrlPr>
              <w:rPr>
                <w:rFonts w:ascii="Cambria Math" w:hAnsi="Cambria Math"/>
                <w:sz w:val="28"/>
                <w:szCs w:val="28"/>
                <w:lang w:eastAsia="zh-CN"/>
              </w:rPr>
            </m:ctrlPr>
          </m:sSubPr>
          <m:e>
            <m:r>
              <w:rPr>
                <w:rFonts w:ascii="Cambria Math" w:hAnsi="Cambria Math"/>
                <w:sz w:val="28"/>
                <w:szCs w:val="28"/>
                <w:lang w:eastAsia="zh-CN"/>
              </w:rPr>
              <m:t>R</m:t>
            </m:r>
          </m:e>
          <m:sub>
            <m:r>
              <w:rPr>
                <w:rFonts w:ascii="Cambria Math" w:hAnsi="Cambria Math"/>
                <w:sz w:val="28"/>
                <w:szCs w:val="28"/>
                <w:lang w:eastAsia="zh-CN"/>
              </w:rPr>
              <m:t>1</m:t>
            </m:r>
          </m:sub>
        </m:sSub>
        <m:r>
          <w:rPr>
            <w:rFonts w:ascii="Cambria Math" w:hAnsi="Cambria Math"/>
            <w:sz w:val="28"/>
            <w:szCs w:val="28"/>
            <w:lang w:eastAsia="zh-CN"/>
          </w:rPr>
          <m:t>=</m:t>
        </m:r>
        <m:sSub>
          <m:sSubPr>
            <m:ctrlPr>
              <w:rPr>
                <w:rFonts w:ascii="Cambria Math" w:hAnsi="Cambria Math"/>
                <w:sz w:val="28"/>
                <w:szCs w:val="28"/>
                <w:lang w:eastAsia="zh-CN"/>
              </w:rPr>
            </m:ctrlPr>
          </m:sSubPr>
          <m:e>
            <m:r>
              <w:rPr>
                <w:rFonts w:ascii="Cambria Math" w:hAnsi="Cambria Math"/>
                <w:sz w:val="28"/>
                <w:szCs w:val="28"/>
                <w:lang w:eastAsia="zh-CN"/>
              </w:rPr>
              <m:t>R</m:t>
            </m:r>
          </m:e>
          <m:sub>
            <m:r>
              <w:rPr>
                <w:rFonts w:ascii="Cambria Math" w:hAnsi="Cambria Math"/>
                <w:sz w:val="28"/>
                <w:szCs w:val="28"/>
                <w:lang w:eastAsia="zh-CN"/>
              </w:rPr>
              <m:t>0</m:t>
            </m:r>
          </m:sub>
        </m:sSub>
        <m:d>
          <m:dPr>
            <m:begChr m:val="["/>
            <m:endChr m:val="]"/>
            <m:ctrlPr>
              <w:rPr>
                <w:rFonts w:ascii="Cambria Math" w:hAnsi="Cambria Math"/>
                <w:i/>
                <w:sz w:val="28"/>
                <w:szCs w:val="28"/>
                <w:lang w:eastAsia="zh-CN"/>
              </w:rPr>
            </m:ctrlPr>
          </m:dPr>
          <m:e>
            <m:r>
              <w:rPr>
                <w:rFonts w:ascii="Cambria Math" w:hAnsi="Cambria Math"/>
                <w:sz w:val="28"/>
                <w:szCs w:val="28"/>
                <w:lang w:eastAsia="zh-CN"/>
              </w:rPr>
              <m:t>1+α</m:t>
            </m:r>
            <m:d>
              <m:dPr>
                <m:ctrlPr>
                  <w:rPr>
                    <w:rFonts w:ascii="Cambria Math" w:hAnsi="Cambria Math"/>
                    <w:i/>
                    <w:sz w:val="28"/>
                    <w:szCs w:val="28"/>
                    <w:lang w:eastAsia="zh-CN"/>
                  </w:rPr>
                </m:ctrlPr>
              </m:dPr>
              <m:e>
                <m:sSub>
                  <m:sSubPr>
                    <m:ctrlPr>
                      <w:rPr>
                        <w:rFonts w:ascii="Cambria Math" w:hAnsi="Cambria Math"/>
                        <w:sz w:val="28"/>
                        <w:szCs w:val="28"/>
                        <w:lang w:eastAsia="zh-CN"/>
                      </w:rPr>
                    </m:ctrlPr>
                  </m:sSubPr>
                  <m:e>
                    <m:r>
                      <w:rPr>
                        <w:rFonts w:ascii="Cambria Math" w:hAnsi="Cambria Math"/>
                        <w:sz w:val="28"/>
                        <w:szCs w:val="28"/>
                        <w:lang w:eastAsia="zh-CN"/>
                      </w:rPr>
                      <m:t>T</m:t>
                    </m:r>
                  </m:e>
                  <m:sub>
                    <m:r>
                      <w:rPr>
                        <w:rFonts w:ascii="Cambria Math" w:hAnsi="Cambria Math"/>
                        <w:sz w:val="28"/>
                        <w:szCs w:val="28"/>
                        <w:lang w:eastAsia="zh-CN"/>
                      </w:rPr>
                      <m:t>1</m:t>
                    </m:r>
                  </m:sub>
                </m:sSub>
                <m:r>
                  <w:rPr>
                    <w:rFonts w:ascii="Cambria Math" w:hAnsi="Cambria Math"/>
                    <w:sz w:val="28"/>
                    <w:szCs w:val="28"/>
                    <w:lang w:eastAsia="zh-CN"/>
                  </w:rPr>
                  <m:t>-</m:t>
                </m:r>
                <m:sSub>
                  <m:sSubPr>
                    <m:ctrlPr>
                      <w:rPr>
                        <w:rFonts w:ascii="Cambria Math" w:hAnsi="Cambria Math"/>
                        <w:sz w:val="28"/>
                        <w:szCs w:val="28"/>
                        <w:lang w:eastAsia="zh-CN"/>
                      </w:rPr>
                    </m:ctrlPr>
                  </m:sSubPr>
                  <m:e>
                    <m:r>
                      <w:rPr>
                        <w:rFonts w:ascii="Cambria Math" w:hAnsi="Cambria Math"/>
                        <w:sz w:val="28"/>
                        <w:szCs w:val="28"/>
                        <w:lang w:eastAsia="zh-CN"/>
                      </w:rPr>
                      <m:t>T</m:t>
                    </m:r>
                  </m:e>
                  <m:sub>
                    <m:r>
                      <w:rPr>
                        <w:rFonts w:ascii="Cambria Math" w:hAnsi="Cambria Math"/>
                        <w:sz w:val="28"/>
                        <w:szCs w:val="28"/>
                        <w:lang w:eastAsia="zh-CN"/>
                      </w:rPr>
                      <m:t>0</m:t>
                    </m:r>
                  </m:sub>
                </m:sSub>
              </m:e>
            </m:d>
          </m:e>
        </m:d>
        <m:r>
          <w:rPr>
            <w:rFonts w:ascii="Cambria Math" w:hAnsi="Cambria Math"/>
            <w:sz w:val="28"/>
            <w:szCs w:val="28"/>
            <w:lang w:eastAsia="zh-CN"/>
          </w:rPr>
          <m:t>=</m:t>
        </m:r>
        <m:sSub>
          <m:sSubPr>
            <m:ctrlPr>
              <w:rPr>
                <w:rFonts w:ascii="Cambria Math" w:hAnsi="Cambria Math"/>
                <w:sz w:val="28"/>
                <w:szCs w:val="28"/>
                <w:lang w:eastAsia="zh-CN"/>
              </w:rPr>
            </m:ctrlPr>
          </m:sSubPr>
          <m:e>
            <m:r>
              <w:rPr>
                <w:rFonts w:ascii="Cambria Math" w:hAnsi="Cambria Math"/>
                <w:sz w:val="28"/>
                <w:szCs w:val="28"/>
                <w:lang w:eastAsia="zh-CN"/>
              </w:rPr>
              <m:t>R</m:t>
            </m:r>
          </m:e>
          <m:sub>
            <m:r>
              <w:rPr>
                <w:rFonts w:ascii="Cambria Math" w:hAnsi="Cambria Math"/>
                <w:sz w:val="28"/>
                <w:szCs w:val="28"/>
                <w:lang w:eastAsia="zh-CN"/>
              </w:rPr>
              <m:t>0</m:t>
            </m:r>
          </m:sub>
        </m:sSub>
        <m:r>
          <w:rPr>
            <w:rFonts w:ascii="Cambria Math" w:hAnsi="Cambria Math"/>
            <w:sz w:val="28"/>
            <w:szCs w:val="28"/>
            <w:lang w:eastAsia="zh-CN"/>
          </w:rPr>
          <m:t>[1+α</m:t>
        </m:r>
        <m:r>
          <m:rPr>
            <m:sty m:val="p"/>
          </m:rPr>
          <w:rPr>
            <w:rFonts w:ascii="Cambria Math" w:hAnsi="Cambria Math"/>
            <w:sz w:val="28"/>
            <w:szCs w:val="28"/>
            <w:lang w:eastAsia="zh-CN"/>
          </w:rPr>
          <m:t>Δ</m:t>
        </m:r>
        <m:r>
          <w:rPr>
            <w:rFonts w:ascii="Cambria Math" w:hAnsi="Cambria Math"/>
            <w:sz w:val="28"/>
            <w:szCs w:val="28"/>
            <w:lang w:eastAsia="zh-CN"/>
          </w:rPr>
          <m:t>T]</m:t>
        </m:r>
      </m:oMath>
      <w:r w:rsidR="006B6A8C">
        <w:rPr>
          <w:sz w:val="28"/>
          <w:szCs w:val="28"/>
          <w:lang w:eastAsia="zh-CN"/>
        </w:rPr>
        <w:t>,</w:t>
      </w:r>
      <w:r w:rsidR="006B6A8C">
        <w:rPr>
          <w:sz w:val="28"/>
          <w:szCs w:val="28"/>
          <w:lang w:eastAsia="zh-CN"/>
        </w:rPr>
        <w:tab/>
      </w:r>
      <w:r w:rsidR="00C253A5">
        <w:rPr>
          <w:sz w:val="28"/>
          <w:szCs w:val="28"/>
          <w:lang w:eastAsia="zh-CN"/>
        </w:rPr>
        <w:tab/>
      </w:r>
      <w:r w:rsidR="00C253A5">
        <w:rPr>
          <w:sz w:val="28"/>
          <w:szCs w:val="28"/>
          <w:lang w:eastAsia="zh-CN"/>
        </w:rPr>
        <w:tab/>
      </w:r>
      <w:r w:rsidR="00C253A5">
        <w:rPr>
          <w:sz w:val="28"/>
          <w:szCs w:val="28"/>
          <w:lang w:eastAsia="zh-CN"/>
        </w:rPr>
        <w:tab/>
      </w:r>
      <w:r w:rsidR="006B6A8C">
        <w:rPr>
          <w:sz w:val="28"/>
          <w:szCs w:val="28"/>
          <w:lang w:eastAsia="zh-CN"/>
        </w:rPr>
        <w:t>(5</w:t>
      </w:r>
      <w:r w:rsidR="00A450B3">
        <w:rPr>
          <w:sz w:val="28"/>
          <w:szCs w:val="28"/>
          <w:lang w:eastAsia="zh-CN"/>
        </w:rPr>
        <w:t>)</w:t>
      </w:r>
    </w:p>
    <w:p w14:paraId="0F3BD5C5" w14:textId="077DBC1B" w:rsidR="00A450B3" w:rsidRDefault="00A450B3" w:rsidP="00A80568">
      <w:pPr>
        <w:pStyle w:val="Default"/>
        <w:tabs>
          <w:tab w:val="left" w:pos="2785"/>
        </w:tabs>
        <w:spacing w:line="360" w:lineRule="auto"/>
        <w:ind w:firstLineChars="152" w:firstLine="426"/>
        <w:jc w:val="both"/>
        <w:rPr>
          <w:sz w:val="28"/>
          <w:szCs w:val="28"/>
          <w:lang w:eastAsia="zh-CN"/>
        </w:rPr>
      </w:pPr>
      <w:r>
        <w:rPr>
          <w:sz w:val="28"/>
          <w:szCs w:val="28"/>
          <w:lang w:eastAsia="zh-CN"/>
        </w:rPr>
        <w:t>Здесь</w:t>
      </w:r>
      <w:r w:rsidR="001A22D3">
        <w:rPr>
          <w:sz w:val="28"/>
          <w:szCs w:val="28"/>
          <w:lang w:eastAsia="zh-CN"/>
        </w:rPr>
        <w:t xml:space="preserve"> </w:t>
      </w:r>
      <m:oMath>
        <m:r>
          <m:rPr>
            <m:sty m:val="p"/>
          </m:rPr>
          <w:rPr>
            <w:rFonts w:ascii="Cambria Math" w:hAnsi="Cambria Math"/>
            <w:sz w:val="28"/>
            <w:szCs w:val="28"/>
            <w:lang w:eastAsia="zh-CN"/>
          </w:rPr>
          <m:t>Δ</m:t>
        </m:r>
        <m:r>
          <w:rPr>
            <w:rFonts w:ascii="Cambria Math" w:hAnsi="Cambria Math"/>
            <w:sz w:val="28"/>
            <w:szCs w:val="28"/>
            <w:lang w:eastAsia="zh-CN"/>
          </w:rPr>
          <m:t>T</m:t>
        </m:r>
      </m:oMath>
      <w:r w:rsidR="001A22D3">
        <w:rPr>
          <w:rFonts w:hint="eastAsia"/>
          <w:sz w:val="28"/>
          <w:szCs w:val="28"/>
          <w:lang w:eastAsia="zh-CN"/>
        </w:rPr>
        <w:t xml:space="preserve"> </w:t>
      </w:r>
      <w:r>
        <w:rPr>
          <w:sz w:val="28"/>
          <w:szCs w:val="28"/>
          <w:lang w:eastAsia="zh-CN"/>
        </w:rPr>
        <w:t>соответствует температурному колебанию изучаемого объекта.</w:t>
      </w:r>
    </w:p>
    <w:p w14:paraId="0584AA88" w14:textId="77777777" w:rsidR="00A450B3" w:rsidRDefault="00A450B3" w:rsidP="00DE5DFC">
      <w:pPr>
        <w:pStyle w:val="Default"/>
        <w:tabs>
          <w:tab w:val="left" w:pos="2785"/>
        </w:tabs>
        <w:spacing w:line="360" w:lineRule="auto"/>
        <w:jc w:val="both"/>
        <w:rPr>
          <w:sz w:val="28"/>
          <w:szCs w:val="28"/>
          <w:lang w:eastAsia="zh-CN"/>
        </w:rPr>
      </w:pPr>
      <w:r>
        <w:rPr>
          <w:sz w:val="28"/>
          <w:szCs w:val="28"/>
          <w:lang w:eastAsia="zh-CN"/>
        </w:rPr>
        <w:t>Для создания требуемой системы термостатирования необходимо обеспечить отношение</w:t>
      </w:r>
      <w:r w:rsidR="00AB0A9F">
        <w:rPr>
          <w:rFonts w:hint="eastAsia"/>
          <w:sz w:val="28"/>
          <w:szCs w:val="28"/>
          <w:lang w:eastAsia="zh-CN"/>
        </w:rPr>
        <w:t xml:space="preserve"> </w:t>
      </w:r>
      <w:r w:rsidR="00AB0A9F" w:rsidRPr="00DE5DFC">
        <w:rPr>
          <w:rFonts w:hint="eastAsia"/>
          <w:sz w:val="28"/>
          <w:szCs w:val="28"/>
          <w:lang w:eastAsia="zh-CN"/>
        </w:rPr>
        <w:t>[</w:t>
      </w:r>
      <w:r w:rsidR="00DE5DFC" w:rsidRPr="00DE5DFC">
        <w:rPr>
          <w:rFonts w:hint="eastAsia"/>
          <w:sz w:val="28"/>
          <w:szCs w:val="28"/>
          <w:lang w:eastAsia="zh-CN"/>
        </w:rPr>
        <w:t>17</w:t>
      </w:r>
      <w:r w:rsidR="00AB0A9F" w:rsidRPr="00DE5DFC">
        <w:rPr>
          <w:rFonts w:hint="eastAsia"/>
          <w:sz w:val="28"/>
          <w:szCs w:val="28"/>
          <w:lang w:eastAsia="zh-CN"/>
        </w:rPr>
        <w:t>]</w:t>
      </w:r>
      <w:r>
        <w:rPr>
          <w:sz w:val="28"/>
          <w:szCs w:val="28"/>
          <w:lang w:eastAsia="zh-CN"/>
        </w:rPr>
        <w:t xml:space="preserve"> </w:t>
      </w:r>
    </w:p>
    <w:p w14:paraId="4D8ECD37" w14:textId="7420C9FB" w:rsidR="00A450B3" w:rsidRDefault="007D072E" w:rsidP="00C253A5">
      <w:pPr>
        <w:pStyle w:val="Default"/>
        <w:tabs>
          <w:tab w:val="left" w:pos="2785"/>
        </w:tabs>
        <w:spacing w:line="360" w:lineRule="auto"/>
        <w:jc w:val="right"/>
        <w:rPr>
          <w:sz w:val="28"/>
          <w:szCs w:val="28"/>
          <w:lang w:eastAsia="zh-CN"/>
        </w:rPr>
      </w:pPr>
      <m:oMath>
        <m:sSub>
          <m:sSubPr>
            <m:ctrlPr>
              <w:rPr>
                <w:rFonts w:ascii="Cambria Math" w:hAnsi="Cambria Math"/>
                <w:sz w:val="28"/>
                <w:szCs w:val="28"/>
                <w:lang w:eastAsia="zh-CN"/>
              </w:rPr>
            </m:ctrlPr>
          </m:sSubPr>
          <m:e>
            <m:r>
              <w:rPr>
                <w:rFonts w:ascii="Cambria Math" w:hAnsi="Cambria Math"/>
                <w:sz w:val="28"/>
                <w:szCs w:val="28"/>
                <w:lang w:eastAsia="zh-CN"/>
              </w:rPr>
              <m:t>R</m:t>
            </m:r>
          </m:e>
          <m:sub>
            <m:r>
              <w:rPr>
                <w:rFonts w:ascii="Cambria Math" w:hAnsi="Cambria Math"/>
                <w:sz w:val="28"/>
                <w:szCs w:val="28"/>
                <w:lang w:eastAsia="zh-CN"/>
              </w:rPr>
              <m:t>0</m:t>
            </m:r>
          </m:sub>
        </m:sSub>
        <m:r>
          <w:rPr>
            <w:rFonts w:ascii="Cambria Math" w:hAnsi="Cambria Math"/>
            <w:sz w:val="28"/>
            <w:szCs w:val="28"/>
            <w:lang w:eastAsia="zh-CN"/>
          </w:rPr>
          <m:t>α</m:t>
        </m:r>
        <m:r>
          <m:rPr>
            <m:sty m:val="p"/>
          </m:rPr>
          <w:rPr>
            <w:rFonts w:ascii="Cambria Math" w:hAnsi="Cambria Math"/>
            <w:sz w:val="28"/>
            <w:szCs w:val="28"/>
            <w:lang w:eastAsia="zh-CN"/>
          </w:rPr>
          <m:t>Δ</m:t>
        </m:r>
        <m:r>
          <w:rPr>
            <w:rFonts w:ascii="Cambria Math" w:hAnsi="Cambria Math"/>
            <w:sz w:val="28"/>
            <w:szCs w:val="28"/>
            <w:lang w:eastAsia="zh-CN"/>
          </w:rPr>
          <m:t>T&lt;∆</m:t>
        </m:r>
        <m:sSub>
          <m:sSubPr>
            <m:ctrlPr>
              <w:rPr>
                <w:rFonts w:ascii="Cambria Math" w:hAnsi="Cambria Math"/>
                <w:i/>
                <w:sz w:val="28"/>
                <w:szCs w:val="28"/>
                <w:lang w:eastAsia="zh-CN"/>
              </w:rPr>
            </m:ctrlPr>
          </m:sSubPr>
          <m:e>
            <m:r>
              <w:rPr>
                <w:rFonts w:ascii="Cambria Math" w:hAnsi="Cambria Math"/>
                <w:sz w:val="28"/>
                <w:szCs w:val="28"/>
                <w:lang w:eastAsia="zh-CN"/>
              </w:rPr>
              <m:t>R</m:t>
            </m:r>
          </m:e>
          <m:sub>
            <m:r>
              <w:rPr>
                <w:rFonts w:ascii="Cambria Math" w:hAnsi="Cambria Math"/>
                <w:sz w:val="28"/>
                <w:szCs w:val="28"/>
                <w:lang w:eastAsia="zh-CN"/>
              </w:rPr>
              <m:t>установки</m:t>
            </m:r>
          </m:sub>
        </m:sSub>
      </m:oMath>
      <w:r w:rsidR="006B6A8C">
        <w:rPr>
          <w:sz w:val="28"/>
          <w:szCs w:val="28"/>
          <w:lang w:eastAsia="zh-CN"/>
        </w:rPr>
        <w:t>,</w:t>
      </w:r>
      <w:r w:rsidR="00C253A5">
        <w:rPr>
          <w:sz w:val="28"/>
          <w:szCs w:val="28"/>
          <w:lang w:eastAsia="zh-CN"/>
        </w:rPr>
        <w:tab/>
      </w:r>
      <w:r w:rsidR="00C253A5">
        <w:rPr>
          <w:sz w:val="28"/>
          <w:szCs w:val="28"/>
          <w:lang w:eastAsia="zh-CN"/>
        </w:rPr>
        <w:tab/>
      </w:r>
      <w:r w:rsidR="00C253A5">
        <w:rPr>
          <w:sz w:val="28"/>
          <w:szCs w:val="28"/>
          <w:lang w:eastAsia="zh-CN"/>
        </w:rPr>
        <w:tab/>
      </w:r>
      <w:r w:rsidR="00C253A5">
        <w:rPr>
          <w:sz w:val="28"/>
          <w:szCs w:val="28"/>
          <w:lang w:eastAsia="zh-CN"/>
        </w:rPr>
        <w:tab/>
      </w:r>
      <w:r w:rsidR="00C253A5">
        <w:rPr>
          <w:sz w:val="28"/>
          <w:szCs w:val="28"/>
          <w:lang w:eastAsia="zh-CN"/>
        </w:rPr>
        <w:tab/>
      </w:r>
      <w:r w:rsidR="006B6A8C">
        <w:rPr>
          <w:sz w:val="28"/>
          <w:szCs w:val="28"/>
          <w:lang w:eastAsia="zh-CN"/>
        </w:rPr>
        <w:tab/>
        <w:t>(6</w:t>
      </w:r>
      <w:r w:rsidR="00A450B3">
        <w:rPr>
          <w:sz w:val="28"/>
          <w:szCs w:val="28"/>
          <w:lang w:eastAsia="zh-CN"/>
        </w:rPr>
        <w:t>)</w:t>
      </w:r>
    </w:p>
    <w:p w14:paraId="7A639E74" w14:textId="719BE393" w:rsidR="00A450B3" w:rsidRDefault="00A450B3" w:rsidP="008C1449">
      <w:pPr>
        <w:pStyle w:val="Default"/>
        <w:tabs>
          <w:tab w:val="left" w:pos="2785"/>
        </w:tabs>
        <w:spacing w:line="360" w:lineRule="auto"/>
        <w:jc w:val="both"/>
        <w:rPr>
          <w:sz w:val="28"/>
          <w:szCs w:val="28"/>
          <w:lang w:eastAsia="zh-CN"/>
        </w:rPr>
      </w:pPr>
      <w:r>
        <w:rPr>
          <w:sz w:val="28"/>
          <w:szCs w:val="28"/>
          <w:lang w:eastAsia="zh-CN"/>
        </w:rPr>
        <w:t>это значит, что после реализации системы термостатирования уменьшается погрешность измерения сопротивления, которая зависит от колебания температуры объекта.</w:t>
      </w:r>
      <w:r>
        <w:rPr>
          <w:rFonts w:hint="eastAsia"/>
          <w:sz w:val="28"/>
          <w:szCs w:val="28"/>
          <w:lang w:eastAsia="zh-CN"/>
        </w:rPr>
        <w:t xml:space="preserve"> </w:t>
      </w:r>
      <w:r>
        <w:rPr>
          <w:sz w:val="28"/>
          <w:szCs w:val="28"/>
          <w:lang w:eastAsia="zh-CN"/>
        </w:rPr>
        <w:t>Чем</w:t>
      </w:r>
      <m:oMath>
        <m:sSub>
          <m:sSubPr>
            <m:ctrlPr>
              <w:rPr>
                <w:rFonts w:ascii="Cambria Math" w:hAnsi="Cambria Math"/>
                <w:sz w:val="28"/>
                <w:szCs w:val="28"/>
                <w:lang w:eastAsia="zh-CN"/>
              </w:rPr>
            </m:ctrlPr>
          </m:sSubPr>
          <m:e>
            <m:r>
              <w:rPr>
                <w:rFonts w:ascii="Cambria Math" w:hAnsi="Cambria Math"/>
                <w:sz w:val="28"/>
                <w:szCs w:val="28"/>
                <w:lang w:eastAsia="zh-CN"/>
              </w:rPr>
              <m:t>R</m:t>
            </m:r>
          </m:e>
          <m:sub>
            <m:r>
              <w:rPr>
                <w:rFonts w:ascii="Cambria Math" w:hAnsi="Cambria Math"/>
                <w:sz w:val="28"/>
                <w:szCs w:val="28"/>
                <w:lang w:eastAsia="zh-CN"/>
              </w:rPr>
              <m:t>0</m:t>
            </m:r>
          </m:sub>
        </m:sSub>
        <m:r>
          <w:rPr>
            <w:rFonts w:ascii="Cambria Math" w:hAnsi="Cambria Math"/>
            <w:sz w:val="28"/>
            <w:szCs w:val="28"/>
            <w:lang w:eastAsia="zh-CN"/>
          </w:rPr>
          <m:t>α</m:t>
        </m:r>
        <m:r>
          <m:rPr>
            <m:sty m:val="p"/>
          </m:rPr>
          <w:rPr>
            <w:rFonts w:ascii="Cambria Math" w:hAnsi="Cambria Math"/>
            <w:sz w:val="28"/>
            <w:szCs w:val="28"/>
            <w:lang w:eastAsia="zh-CN"/>
          </w:rPr>
          <m:t>Δ</m:t>
        </m:r>
        <m:r>
          <w:rPr>
            <w:rFonts w:ascii="Cambria Math" w:hAnsi="Cambria Math"/>
            <w:sz w:val="28"/>
            <w:szCs w:val="28"/>
            <w:lang w:eastAsia="zh-CN"/>
          </w:rPr>
          <m:t>T</m:t>
        </m:r>
      </m:oMath>
      <w:r>
        <w:rPr>
          <w:sz w:val="28"/>
          <w:szCs w:val="28"/>
          <w:lang w:eastAsia="zh-CN"/>
        </w:rPr>
        <w:t xml:space="preserve">меньше </w:t>
      </w:r>
      <w:proofErr w:type="spellStart"/>
      <w:r>
        <w:rPr>
          <w:sz w:val="28"/>
          <w:szCs w:val="28"/>
          <w:lang w:eastAsia="zh-CN"/>
        </w:rPr>
        <w:t>чем</w:t>
      </w:r>
      <w:proofErr w:type="spellEnd"/>
      <w:r>
        <w:rPr>
          <w:sz w:val="28"/>
          <w:szCs w:val="28"/>
          <w:lang w:eastAsia="zh-CN"/>
        </w:rPr>
        <w:t xml:space="preserve"> погрешност</w:t>
      </w:r>
      <w:r w:rsidR="008917B5" w:rsidRPr="008917B5">
        <w:rPr>
          <w:sz w:val="28"/>
          <w:szCs w:val="28"/>
          <w:highlight w:val="yellow"/>
          <w:lang w:eastAsia="zh-CN"/>
        </w:rPr>
        <w:t>ь</w:t>
      </w:r>
      <w:r>
        <w:rPr>
          <w:sz w:val="28"/>
          <w:szCs w:val="28"/>
          <w:lang w:eastAsia="zh-CN"/>
        </w:rPr>
        <w:t xml:space="preserve"> установки</w:t>
      </w:r>
      <w:r w:rsidR="001A22D3">
        <w:rPr>
          <w:sz w:val="28"/>
          <w:szCs w:val="28"/>
          <w:lang w:eastAsia="zh-CN"/>
        </w:rPr>
        <w:t xml:space="preserve"> </w:t>
      </w:r>
      <m:oMath>
        <m:r>
          <w:rPr>
            <w:rFonts w:ascii="Cambria Math" w:hAnsi="Cambria Math"/>
            <w:sz w:val="28"/>
            <w:szCs w:val="28"/>
            <w:lang w:eastAsia="zh-CN"/>
          </w:rPr>
          <m:t>∆</m:t>
        </m:r>
        <m:sSub>
          <m:sSubPr>
            <m:ctrlPr>
              <w:rPr>
                <w:rFonts w:ascii="Cambria Math" w:hAnsi="Cambria Math"/>
                <w:i/>
                <w:sz w:val="28"/>
                <w:szCs w:val="28"/>
                <w:lang w:eastAsia="zh-CN"/>
              </w:rPr>
            </m:ctrlPr>
          </m:sSubPr>
          <m:e>
            <m:r>
              <w:rPr>
                <w:rFonts w:ascii="Cambria Math" w:hAnsi="Cambria Math"/>
                <w:sz w:val="28"/>
                <w:szCs w:val="28"/>
                <w:lang w:eastAsia="zh-CN"/>
              </w:rPr>
              <m:t>R</m:t>
            </m:r>
          </m:e>
          <m:sub>
            <w:proofErr w:type="gramStart"/>
            <m:r>
              <w:rPr>
                <w:rFonts w:ascii="Cambria Math" w:hAnsi="Cambria Math"/>
                <w:sz w:val="28"/>
                <w:szCs w:val="28"/>
                <w:lang w:eastAsia="zh-CN"/>
              </w:rPr>
              <m:t>установки</m:t>
            </m:r>
            <w:proofErr w:type="gramEnd"/>
          </m:sub>
        </m:sSub>
      </m:oMath>
      <w:r>
        <w:rPr>
          <w:sz w:val="28"/>
          <w:szCs w:val="28"/>
          <w:lang w:eastAsia="zh-CN"/>
        </w:rPr>
        <w:t>, тем лучше система термостатирования.</w:t>
      </w:r>
    </w:p>
    <w:p w14:paraId="5AC2C26C" w14:textId="3FADD9C6" w:rsidR="00CD5F75" w:rsidRDefault="00CD5F75" w:rsidP="00A80568">
      <w:pPr>
        <w:tabs>
          <w:tab w:val="left" w:pos="2318"/>
        </w:tabs>
        <w:spacing w:after="0" w:line="360" w:lineRule="auto"/>
        <w:ind w:firstLineChars="152" w:firstLine="426"/>
        <w:jc w:val="both"/>
        <w:rPr>
          <w:rFonts w:ascii="Times New Roman" w:hAnsi="Times New Roman"/>
          <w:sz w:val="28"/>
          <w:szCs w:val="28"/>
          <w:lang w:eastAsia="zh-CN"/>
        </w:rPr>
      </w:pPr>
      <w:r>
        <w:rPr>
          <w:rFonts w:ascii="Times New Roman" w:hAnsi="Times New Roman"/>
          <w:color w:val="000000"/>
          <w:sz w:val="28"/>
          <w:szCs w:val="28"/>
          <w:lang w:eastAsia="zh-CN"/>
        </w:rPr>
        <w:t xml:space="preserve">Для выбора оптимального регулятора для данной работы и получения </w:t>
      </w:r>
      <w:r w:rsidR="008917B5" w:rsidRPr="008917B5">
        <w:rPr>
          <w:rFonts w:ascii="Times New Roman" w:hAnsi="Times New Roman"/>
          <w:color w:val="000000"/>
          <w:sz w:val="28"/>
          <w:szCs w:val="28"/>
          <w:highlight w:val="yellow"/>
          <w:lang w:eastAsia="zh-CN"/>
        </w:rPr>
        <w:t>минимальной</w:t>
      </w:r>
      <w:r>
        <w:rPr>
          <w:rFonts w:ascii="Times New Roman" w:hAnsi="Times New Roman"/>
          <w:color w:val="000000"/>
          <w:sz w:val="28"/>
          <w:szCs w:val="28"/>
          <w:lang w:eastAsia="zh-CN"/>
        </w:rPr>
        <w:t xml:space="preserve"> погрешности измерения была проведена серия измерений сопротивления титана с помощью созданной </w:t>
      </w:r>
      <w:proofErr w:type="gramStart"/>
      <w:r>
        <w:rPr>
          <w:rFonts w:ascii="Times New Roman" w:hAnsi="Times New Roman"/>
          <w:color w:val="000000"/>
          <w:sz w:val="28"/>
          <w:szCs w:val="28"/>
          <w:lang w:eastAsia="zh-CN"/>
        </w:rPr>
        <w:t>СТ</w:t>
      </w:r>
      <w:proofErr w:type="gramEnd"/>
      <w:r>
        <w:rPr>
          <w:rFonts w:ascii="Times New Roman" w:hAnsi="Times New Roman"/>
          <w:color w:val="000000"/>
          <w:sz w:val="28"/>
          <w:szCs w:val="28"/>
          <w:lang w:eastAsia="zh-CN"/>
        </w:rPr>
        <w:t xml:space="preserve"> на основе каждого типа регулятора при нескольких температурах. И из полученных результатов эксперимента </w:t>
      </w:r>
      <w:r w:rsidRPr="008917B5">
        <w:rPr>
          <w:rFonts w:ascii="Times New Roman" w:hAnsi="Times New Roman"/>
          <w:strike/>
          <w:color w:val="000000"/>
          <w:sz w:val="28"/>
          <w:szCs w:val="28"/>
          <w:highlight w:val="yellow"/>
          <w:lang w:eastAsia="zh-CN"/>
        </w:rPr>
        <w:t>можно</w:t>
      </w:r>
      <w:r>
        <w:rPr>
          <w:rFonts w:ascii="Times New Roman" w:hAnsi="Times New Roman"/>
          <w:color w:val="000000"/>
          <w:sz w:val="28"/>
          <w:szCs w:val="28"/>
          <w:lang w:eastAsia="zh-CN"/>
        </w:rPr>
        <w:t xml:space="preserve"> </w:t>
      </w:r>
      <w:r w:rsidR="008917B5" w:rsidRPr="008917B5">
        <w:rPr>
          <w:rFonts w:ascii="Times New Roman" w:hAnsi="Times New Roman"/>
          <w:color w:val="000000"/>
          <w:sz w:val="28"/>
          <w:szCs w:val="28"/>
          <w:highlight w:val="yellow"/>
          <w:lang w:eastAsia="zh-CN"/>
        </w:rPr>
        <w:t>была</w:t>
      </w:r>
      <w:r w:rsidR="008917B5">
        <w:rPr>
          <w:rFonts w:ascii="Times New Roman" w:hAnsi="Times New Roman"/>
          <w:color w:val="000000"/>
          <w:sz w:val="28"/>
          <w:szCs w:val="28"/>
          <w:lang w:eastAsia="zh-CN"/>
        </w:rPr>
        <w:t xml:space="preserve"> </w:t>
      </w:r>
      <w:r>
        <w:rPr>
          <w:rFonts w:ascii="Times New Roman" w:hAnsi="Times New Roman"/>
          <w:color w:val="000000"/>
          <w:sz w:val="28"/>
          <w:szCs w:val="28"/>
          <w:lang w:eastAsia="zh-CN"/>
        </w:rPr>
        <w:t>посчита</w:t>
      </w:r>
      <w:r w:rsidR="008917B5" w:rsidRPr="008917B5">
        <w:rPr>
          <w:rFonts w:ascii="Times New Roman" w:hAnsi="Times New Roman"/>
          <w:color w:val="000000"/>
          <w:sz w:val="28"/>
          <w:szCs w:val="28"/>
          <w:highlight w:val="yellow"/>
          <w:lang w:eastAsia="zh-CN"/>
        </w:rPr>
        <w:t>на</w:t>
      </w:r>
      <w:r>
        <w:rPr>
          <w:rFonts w:ascii="Times New Roman" w:hAnsi="Times New Roman"/>
          <w:color w:val="000000"/>
          <w:sz w:val="28"/>
          <w:szCs w:val="28"/>
          <w:lang w:eastAsia="zh-CN"/>
        </w:rPr>
        <w:t xml:space="preserve"> погрешность измерения сопротивления, т.е. значение</w:t>
      </w:r>
      <m:oMath>
        <m:sSub>
          <m:sSubPr>
            <m:ctrlPr>
              <w:rPr>
                <w:rFonts w:ascii="Cambria Math" w:hAnsi="Cambria Math"/>
                <w:color w:val="000000"/>
                <w:sz w:val="28"/>
                <w:szCs w:val="28"/>
                <w:lang w:eastAsia="zh-CN"/>
              </w:rPr>
            </m:ctrlPr>
          </m:sSubPr>
          <m:e>
            <m:r>
              <w:rPr>
                <w:rFonts w:ascii="Cambria Math" w:hAnsi="Cambria Math"/>
                <w:sz w:val="28"/>
                <w:szCs w:val="28"/>
                <w:lang w:eastAsia="zh-CN"/>
              </w:rPr>
              <m:t>R</m:t>
            </m:r>
          </m:e>
          <m:sub>
            <m:r>
              <w:rPr>
                <w:rFonts w:ascii="Cambria Math" w:hAnsi="Cambria Math"/>
                <w:sz w:val="28"/>
                <w:szCs w:val="28"/>
                <w:lang w:eastAsia="zh-CN"/>
              </w:rPr>
              <m:t>0</m:t>
            </m:r>
          </m:sub>
        </m:sSub>
        <m:r>
          <w:rPr>
            <w:rFonts w:ascii="Cambria Math" w:hAnsi="Cambria Math"/>
            <w:sz w:val="28"/>
            <w:szCs w:val="28"/>
            <w:lang w:eastAsia="zh-CN"/>
          </w:rPr>
          <m:t>α</m:t>
        </m:r>
        <m:r>
          <m:rPr>
            <m:sty m:val="p"/>
          </m:rPr>
          <w:rPr>
            <w:rFonts w:ascii="Cambria Math" w:hAnsi="Cambria Math"/>
            <w:sz w:val="28"/>
            <w:szCs w:val="28"/>
            <w:lang w:eastAsia="zh-CN"/>
          </w:rPr>
          <m:t>Δ</m:t>
        </m:r>
        <m:r>
          <w:rPr>
            <w:rFonts w:ascii="Cambria Math" w:hAnsi="Cambria Math"/>
            <w:sz w:val="28"/>
            <w:szCs w:val="28"/>
            <w:lang w:eastAsia="zh-CN"/>
          </w:rPr>
          <m:t>T</m:t>
        </m:r>
      </m:oMath>
      <w:r w:rsidR="001A22D3">
        <w:rPr>
          <w:rFonts w:hint="eastAsia"/>
          <w:sz w:val="28"/>
          <w:szCs w:val="28"/>
          <w:lang w:eastAsia="zh-CN"/>
        </w:rPr>
        <w:t xml:space="preserve"> </w:t>
      </w:r>
      <w:r w:rsidR="00DE5DFC">
        <w:rPr>
          <w:rFonts w:hint="eastAsia"/>
          <w:sz w:val="28"/>
          <w:szCs w:val="28"/>
          <w:lang w:eastAsia="zh-CN"/>
        </w:rPr>
        <w:t>[18]</w:t>
      </w:r>
      <w:r>
        <w:rPr>
          <w:rFonts w:ascii="Times New Roman" w:hAnsi="Times New Roman"/>
          <w:color w:val="000000"/>
          <w:sz w:val="28"/>
          <w:szCs w:val="28"/>
          <w:lang w:eastAsia="zh-CN"/>
        </w:rPr>
        <w:t>. По</w:t>
      </w:r>
      <w:r w:rsidR="008917B5" w:rsidRPr="008917B5">
        <w:rPr>
          <w:rFonts w:ascii="Times New Roman" w:hAnsi="Times New Roman"/>
          <w:color w:val="000000"/>
          <w:sz w:val="28"/>
          <w:szCs w:val="28"/>
          <w:highlight w:val="yellow"/>
          <w:lang w:eastAsia="zh-CN"/>
        </w:rPr>
        <w:t>сле</w:t>
      </w:r>
      <w:r>
        <w:rPr>
          <w:rFonts w:ascii="Times New Roman" w:hAnsi="Times New Roman"/>
          <w:color w:val="000000"/>
          <w:sz w:val="28"/>
          <w:szCs w:val="28"/>
          <w:lang w:eastAsia="zh-CN"/>
        </w:rPr>
        <w:t xml:space="preserve"> сравнени</w:t>
      </w:r>
      <w:r w:rsidR="008917B5" w:rsidRPr="008917B5">
        <w:rPr>
          <w:rFonts w:ascii="Times New Roman" w:hAnsi="Times New Roman"/>
          <w:color w:val="000000"/>
          <w:sz w:val="28"/>
          <w:szCs w:val="28"/>
          <w:highlight w:val="yellow"/>
          <w:lang w:eastAsia="zh-CN"/>
        </w:rPr>
        <w:t>я</w:t>
      </w:r>
      <w:r>
        <w:rPr>
          <w:rFonts w:ascii="Times New Roman" w:hAnsi="Times New Roman"/>
          <w:color w:val="000000"/>
          <w:sz w:val="28"/>
          <w:szCs w:val="28"/>
          <w:lang w:eastAsia="zh-CN"/>
        </w:rPr>
        <w:t xml:space="preserve"> </w:t>
      </w:r>
      <w:r w:rsidR="000B7E48">
        <w:rPr>
          <w:rFonts w:ascii="Times New Roman" w:hAnsi="Times New Roman"/>
          <w:color w:val="000000"/>
          <w:sz w:val="28"/>
          <w:szCs w:val="28"/>
          <w:lang w:eastAsia="zh-CN"/>
        </w:rPr>
        <w:t>значений</w:t>
      </w:r>
      <m:oMath>
        <m:sSub>
          <m:sSubPr>
            <m:ctrlPr>
              <w:rPr>
                <w:rFonts w:ascii="Cambria Math" w:hAnsi="Cambria Math"/>
                <w:color w:val="000000"/>
                <w:sz w:val="28"/>
                <w:szCs w:val="28"/>
                <w:lang w:eastAsia="zh-CN"/>
              </w:rPr>
            </m:ctrlPr>
          </m:sSubPr>
          <m:e>
            <m:r>
              <w:rPr>
                <w:rFonts w:ascii="Cambria Math" w:hAnsi="Cambria Math"/>
                <w:sz w:val="28"/>
                <w:szCs w:val="28"/>
                <w:lang w:eastAsia="zh-CN"/>
              </w:rPr>
              <m:t>R</m:t>
            </m:r>
          </m:e>
          <m:sub>
            <m:r>
              <w:rPr>
                <w:rFonts w:ascii="Cambria Math" w:hAnsi="Cambria Math"/>
                <w:sz w:val="28"/>
                <w:szCs w:val="28"/>
                <w:lang w:eastAsia="zh-CN"/>
              </w:rPr>
              <m:t>0</m:t>
            </m:r>
          </m:sub>
        </m:sSub>
        <m:r>
          <w:rPr>
            <w:rFonts w:ascii="Cambria Math" w:hAnsi="Cambria Math"/>
            <w:sz w:val="28"/>
            <w:szCs w:val="28"/>
            <w:lang w:eastAsia="zh-CN"/>
          </w:rPr>
          <m:t>α</m:t>
        </m:r>
        <m:r>
          <m:rPr>
            <m:sty m:val="p"/>
          </m:rPr>
          <w:rPr>
            <w:rFonts w:ascii="Cambria Math" w:hAnsi="Cambria Math"/>
            <w:sz w:val="28"/>
            <w:szCs w:val="28"/>
            <w:lang w:eastAsia="zh-CN"/>
          </w:rPr>
          <m:t>Δ</m:t>
        </m:r>
        <m:r>
          <w:rPr>
            <w:rFonts w:ascii="Cambria Math" w:hAnsi="Cambria Math"/>
            <w:sz w:val="28"/>
            <w:szCs w:val="28"/>
            <w:lang w:eastAsia="zh-CN"/>
          </w:rPr>
          <m:t>T</m:t>
        </m:r>
      </m:oMath>
      <w:r w:rsidR="000B7E48">
        <w:rPr>
          <w:sz w:val="28"/>
          <w:szCs w:val="28"/>
          <w:lang w:eastAsia="zh-CN"/>
        </w:rPr>
        <w:t xml:space="preserve"> </w:t>
      </w:r>
      <w:r w:rsidR="000B7E48" w:rsidRPr="008917B5">
        <w:rPr>
          <w:rFonts w:ascii="Times New Roman" w:hAnsi="Times New Roman"/>
          <w:strike/>
          <w:sz w:val="28"/>
          <w:szCs w:val="28"/>
          <w:highlight w:val="yellow"/>
          <w:lang w:eastAsia="zh-CN"/>
        </w:rPr>
        <w:t>можно</w:t>
      </w:r>
      <w:r w:rsidR="000B7E48">
        <w:rPr>
          <w:rFonts w:ascii="Times New Roman" w:hAnsi="Times New Roman"/>
          <w:sz w:val="28"/>
          <w:szCs w:val="28"/>
          <w:lang w:eastAsia="zh-CN"/>
        </w:rPr>
        <w:t xml:space="preserve"> </w:t>
      </w:r>
      <w:r w:rsidR="008917B5" w:rsidRPr="008917B5">
        <w:rPr>
          <w:rFonts w:ascii="Times New Roman" w:hAnsi="Times New Roman"/>
          <w:sz w:val="28"/>
          <w:szCs w:val="28"/>
          <w:highlight w:val="yellow"/>
          <w:lang w:eastAsia="zh-CN"/>
        </w:rPr>
        <w:t>был</w:t>
      </w:r>
      <w:r w:rsidR="008917B5">
        <w:rPr>
          <w:rFonts w:ascii="Times New Roman" w:hAnsi="Times New Roman"/>
          <w:sz w:val="28"/>
          <w:szCs w:val="28"/>
          <w:lang w:eastAsia="zh-CN"/>
        </w:rPr>
        <w:t xml:space="preserve"> </w:t>
      </w:r>
      <w:r w:rsidR="000B7E48">
        <w:rPr>
          <w:rFonts w:ascii="Times New Roman" w:hAnsi="Times New Roman"/>
          <w:sz w:val="28"/>
          <w:szCs w:val="28"/>
          <w:lang w:eastAsia="zh-CN"/>
        </w:rPr>
        <w:t>выбр</w:t>
      </w:r>
      <w:r w:rsidR="000B7E48" w:rsidRPr="008917B5">
        <w:rPr>
          <w:rFonts w:ascii="Times New Roman" w:hAnsi="Times New Roman"/>
          <w:sz w:val="28"/>
          <w:szCs w:val="28"/>
          <w:highlight w:val="yellow"/>
          <w:lang w:eastAsia="zh-CN"/>
        </w:rPr>
        <w:t>а</w:t>
      </w:r>
      <w:r w:rsidR="008917B5" w:rsidRPr="008917B5">
        <w:rPr>
          <w:rFonts w:ascii="Times New Roman" w:hAnsi="Times New Roman"/>
          <w:sz w:val="28"/>
          <w:szCs w:val="28"/>
          <w:highlight w:val="yellow"/>
          <w:lang w:eastAsia="zh-CN"/>
        </w:rPr>
        <w:t>н</w:t>
      </w:r>
      <w:r w:rsidR="000B7E48">
        <w:rPr>
          <w:rFonts w:ascii="Times New Roman" w:hAnsi="Times New Roman"/>
          <w:sz w:val="28"/>
          <w:szCs w:val="28"/>
          <w:lang w:eastAsia="zh-CN"/>
        </w:rPr>
        <w:t xml:space="preserve"> оптимальный тип регулятора.</w:t>
      </w:r>
    </w:p>
    <w:p w14:paraId="7CA993DB" w14:textId="77777777" w:rsidR="0015535A" w:rsidRPr="00BC4726" w:rsidRDefault="0015535A" w:rsidP="008C1449">
      <w:pPr>
        <w:pStyle w:val="1"/>
        <w:spacing w:line="360" w:lineRule="auto"/>
        <w:rPr>
          <w:rFonts w:ascii="Times New Roman" w:hAnsi="Times New Roman"/>
          <w:color w:val="auto"/>
          <w:lang w:eastAsia="zh-CN"/>
        </w:rPr>
      </w:pPr>
      <w:bookmarkStart w:id="32" w:name="_Toc390215559"/>
      <w:r w:rsidRPr="00BC4726">
        <w:rPr>
          <w:rFonts w:ascii="Times New Roman" w:hAnsi="Times New Roman"/>
          <w:color w:val="auto"/>
          <w:lang w:eastAsia="zh-CN"/>
        </w:rPr>
        <w:t>1.</w:t>
      </w:r>
      <w:r w:rsidRPr="00BC4726">
        <w:rPr>
          <w:rFonts w:ascii="Times New Roman" w:hAnsi="Times New Roman" w:hint="eastAsia"/>
          <w:color w:val="auto"/>
          <w:lang w:eastAsia="zh-CN"/>
        </w:rPr>
        <w:t>3.</w:t>
      </w:r>
      <w:r w:rsidRPr="00BC4726">
        <w:rPr>
          <w:rFonts w:ascii="Times New Roman" w:hAnsi="Times New Roman"/>
          <w:color w:val="auto"/>
          <w:lang w:eastAsia="zh-CN"/>
        </w:rPr>
        <w:t>3. Алгоритм работы автоматических регуляторов</w:t>
      </w:r>
      <w:bookmarkEnd w:id="32"/>
    </w:p>
    <w:p w14:paraId="109A249C" w14:textId="09127A6B" w:rsidR="0015535A" w:rsidRDefault="0015535A" w:rsidP="00A80568">
      <w:pPr>
        <w:tabs>
          <w:tab w:val="num" w:pos="0"/>
          <w:tab w:val="left" w:pos="426"/>
        </w:tabs>
        <w:autoSpaceDE w:val="0"/>
        <w:autoSpaceDN w:val="0"/>
        <w:adjustRightInd w:val="0"/>
        <w:spacing w:after="0" w:line="360" w:lineRule="auto"/>
        <w:ind w:firstLineChars="152" w:firstLine="426"/>
        <w:jc w:val="both"/>
        <w:rPr>
          <w:rFonts w:ascii="Times New Roman" w:hAnsi="Times New Roman"/>
          <w:sz w:val="28"/>
          <w:szCs w:val="28"/>
          <w:lang w:eastAsia="zh-CN"/>
        </w:rPr>
      </w:pPr>
      <w:r w:rsidRPr="00644CC6">
        <w:rPr>
          <w:rFonts w:ascii="Times New Roman" w:hAnsi="Times New Roman"/>
          <w:sz w:val="28"/>
          <w:szCs w:val="28"/>
          <w:lang w:eastAsia="zh-CN"/>
        </w:rPr>
        <w:t>В данной работе с целью выбора оптимального типа</w:t>
      </w:r>
      <w:r w:rsidR="008917B5">
        <w:rPr>
          <w:rFonts w:ascii="Times New Roman" w:hAnsi="Times New Roman"/>
          <w:sz w:val="28"/>
          <w:szCs w:val="28"/>
          <w:lang w:eastAsia="zh-CN"/>
        </w:rPr>
        <w:t xml:space="preserve"> </w:t>
      </w:r>
      <w:r w:rsidR="008917B5" w:rsidRPr="008917B5">
        <w:rPr>
          <w:rFonts w:ascii="Times New Roman" w:hAnsi="Times New Roman"/>
          <w:sz w:val="28"/>
          <w:szCs w:val="28"/>
          <w:highlight w:val="yellow"/>
          <w:lang w:eastAsia="zh-CN"/>
        </w:rPr>
        <w:t>регулятора</w:t>
      </w:r>
      <w:r w:rsidRPr="00644CC6">
        <w:rPr>
          <w:rFonts w:ascii="Times New Roman" w:hAnsi="Times New Roman"/>
          <w:sz w:val="28"/>
          <w:szCs w:val="28"/>
          <w:lang w:eastAsia="zh-CN"/>
        </w:rPr>
        <w:t xml:space="preserve"> для </w:t>
      </w:r>
      <w:proofErr w:type="gramStart"/>
      <w:r w:rsidRPr="00644CC6">
        <w:rPr>
          <w:rFonts w:ascii="Times New Roman" w:hAnsi="Times New Roman"/>
          <w:sz w:val="28"/>
          <w:szCs w:val="28"/>
          <w:lang w:eastAsia="zh-CN"/>
        </w:rPr>
        <w:t>СТ</w:t>
      </w:r>
      <w:proofErr w:type="gramEnd"/>
      <w:r w:rsidRPr="00644CC6">
        <w:rPr>
          <w:rFonts w:ascii="Times New Roman" w:hAnsi="Times New Roman"/>
          <w:sz w:val="28"/>
          <w:szCs w:val="28"/>
          <w:lang w:eastAsia="zh-CN"/>
        </w:rPr>
        <w:t xml:space="preserve"> было принято решение реализовать все 4 типа регуляторов и сра</w:t>
      </w:r>
      <w:r w:rsidR="008917B5">
        <w:rPr>
          <w:rFonts w:ascii="Times New Roman" w:hAnsi="Times New Roman"/>
          <w:sz w:val="28"/>
          <w:szCs w:val="28"/>
          <w:lang w:eastAsia="zh-CN"/>
        </w:rPr>
        <w:t>внить их качества регулирования</w:t>
      </w:r>
      <w:r w:rsidR="008917B5" w:rsidRPr="008917B5">
        <w:rPr>
          <w:rFonts w:ascii="Times New Roman" w:hAnsi="Times New Roman"/>
          <w:sz w:val="28"/>
          <w:szCs w:val="28"/>
          <w:highlight w:val="yellow"/>
          <w:lang w:eastAsia="zh-CN"/>
        </w:rPr>
        <w:t>. Сравнению подлежали следующие типы регуляторов</w:t>
      </w:r>
      <w:r w:rsidRPr="00644CC6">
        <w:rPr>
          <w:rFonts w:ascii="Times New Roman" w:hAnsi="Times New Roman"/>
          <w:sz w:val="28"/>
          <w:szCs w:val="28"/>
          <w:lang w:eastAsia="zh-CN"/>
        </w:rPr>
        <w:t xml:space="preserve"> </w:t>
      </w:r>
      <w:r w:rsidRPr="008917B5">
        <w:rPr>
          <w:rFonts w:ascii="Times New Roman" w:hAnsi="Times New Roman"/>
          <w:strike/>
          <w:sz w:val="28"/>
          <w:szCs w:val="28"/>
          <w:highlight w:val="yellow"/>
          <w:lang w:eastAsia="zh-CN"/>
        </w:rPr>
        <w:t>такие как</w:t>
      </w:r>
      <w:r w:rsidRPr="00644CC6">
        <w:rPr>
          <w:rFonts w:ascii="Times New Roman" w:hAnsi="Times New Roman"/>
          <w:sz w:val="28"/>
          <w:szCs w:val="28"/>
          <w:lang w:eastAsia="zh-CN"/>
        </w:rPr>
        <w:t xml:space="preserve">: </w:t>
      </w:r>
      <w:r w:rsidR="00644CC6">
        <w:rPr>
          <w:rFonts w:ascii="Times New Roman" w:hAnsi="Times New Roman"/>
          <w:sz w:val="28"/>
          <w:szCs w:val="28"/>
          <w:lang w:eastAsia="zh-CN"/>
        </w:rPr>
        <w:t>двух</w:t>
      </w:r>
      <w:r w:rsidR="00644CC6" w:rsidRPr="00644CC6">
        <w:rPr>
          <w:rFonts w:ascii="Times New Roman" w:hAnsi="Times New Roman"/>
          <w:sz w:val="28"/>
          <w:szCs w:val="28"/>
          <w:lang w:eastAsia="zh-CN"/>
        </w:rPr>
        <w:t xml:space="preserve">позиционный; </w:t>
      </w:r>
      <w:r w:rsidR="00644CC6">
        <w:rPr>
          <w:rFonts w:ascii="Times New Roman" w:hAnsi="Times New Roman"/>
          <w:sz w:val="28"/>
          <w:szCs w:val="28"/>
          <w:lang w:eastAsia="zh-CN"/>
        </w:rPr>
        <w:t>п</w:t>
      </w:r>
      <w:r w:rsidR="00644CC6" w:rsidRPr="00644CC6">
        <w:rPr>
          <w:rFonts w:ascii="Times New Roman" w:hAnsi="Times New Roman"/>
          <w:sz w:val="28"/>
          <w:szCs w:val="28"/>
          <w:lang w:eastAsia="zh-CN"/>
        </w:rPr>
        <w:t>ропорциональный</w:t>
      </w:r>
      <w:r w:rsidR="00644CC6">
        <w:rPr>
          <w:rFonts w:ascii="Times New Roman" w:hAnsi="Times New Roman"/>
          <w:sz w:val="28"/>
          <w:szCs w:val="28"/>
          <w:lang w:eastAsia="zh-CN"/>
        </w:rPr>
        <w:t xml:space="preserve"> (П),</w:t>
      </w:r>
      <w:r w:rsidR="00644CC6" w:rsidRPr="00644CC6">
        <w:rPr>
          <w:rFonts w:ascii="Times New Roman" w:hAnsi="Times New Roman"/>
          <w:sz w:val="28"/>
          <w:szCs w:val="28"/>
          <w:lang w:eastAsia="zh-CN"/>
        </w:rPr>
        <w:t xml:space="preserve"> </w:t>
      </w:r>
      <w:r w:rsidR="00644CC6">
        <w:rPr>
          <w:rFonts w:ascii="Times New Roman" w:hAnsi="Times New Roman"/>
          <w:sz w:val="28"/>
          <w:szCs w:val="28"/>
          <w:lang w:eastAsia="zh-CN"/>
        </w:rPr>
        <w:t>п</w:t>
      </w:r>
      <w:r w:rsidR="00644CC6" w:rsidRPr="00644CC6">
        <w:rPr>
          <w:rFonts w:ascii="Times New Roman" w:hAnsi="Times New Roman"/>
          <w:sz w:val="28"/>
          <w:szCs w:val="28"/>
          <w:lang w:eastAsia="zh-CN"/>
        </w:rPr>
        <w:t>ропорционально-интегральный</w:t>
      </w:r>
      <w:r w:rsidR="00644CC6">
        <w:rPr>
          <w:rFonts w:ascii="Times New Roman" w:hAnsi="Times New Roman"/>
          <w:sz w:val="28"/>
          <w:szCs w:val="28"/>
          <w:lang w:eastAsia="zh-CN"/>
        </w:rPr>
        <w:t xml:space="preserve"> (ПИ),</w:t>
      </w:r>
      <w:r w:rsidR="00644CC6" w:rsidRPr="00644CC6">
        <w:rPr>
          <w:rFonts w:ascii="Times New Roman" w:hAnsi="Times New Roman"/>
          <w:sz w:val="28"/>
          <w:szCs w:val="28"/>
          <w:lang w:eastAsia="zh-CN"/>
        </w:rPr>
        <w:t xml:space="preserve"> </w:t>
      </w:r>
      <w:r w:rsidR="00644CC6">
        <w:rPr>
          <w:rFonts w:ascii="Times New Roman" w:hAnsi="Times New Roman"/>
          <w:sz w:val="28"/>
          <w:szCs w:val="28"/>
          <w:lang w:eastAsia="zh-CN"/>
        </w:rPr>
        <w:t>п</w:t>
      </w:r>
      <w:r w:rsidR="00644CC6" w:rsidRPr="00644CC6">
        <w:rPr>
          <w:rFonts w:ascii="Times New Roman" w:hAnsi="Times New Roman"/>
          <w:sz w:val="28"/>
          <w:szCs w:val="28"/>
          <w:lang w:eastAsia="zh-CN"/>
        </w:rPr>
        <w:t xml:space="preserve">ропорционально-интегрально-дифференциальный </w:t>
      </w:r>
      <w:r w:rsidR="00644CC6">
        <w:rPr>
          <w:rFonts w:ascii="Times New Roman" w:hAnsi="Times New Roman"/>
          <w:sz w:val="28"/>
          <w:szCs w:val="28"/>
          <w:lang w:eastAsia="zh-CN"/>
        </w:rPr>
        <w:t xml:space="preserve">(ПИД) </w:t>
      </w:r>
      <w:r w:rsidR="00644CC6" w:rsidRPr="00644CC6">
        <w:rPr>
          <w:rFonts w:ascii="Times New Roman" w:hAnsi="Times New Roman"/>
          <w:sz w:val="28"/>
          <w:szCs w:val="28"/>
          <w:lang w:eastAsia="zh-CN"/>
        </w:rPr>
        <w:t>регулятор</w:t>
      </w:r>
      <w:r w:rsidR="00644CC6">
        <w:rPr>
          <w:rFonts w:ascii="Times New Roman" w:hAnsi="Times New Roman"/>
          <w:sz w:val="28"/>
          <w:szCs w:val="28"/>
          <w:lang w:eastAsia="zh-CN"/>
        </w:rPr>
        <w:t>ы</w:t>
      </w:r>
      <w:r w:rsidR="00644CC6" w:rsidRPr="00644CC6">
        <w:rPr>
          <w:rFonts w:ascii="Times New Roman" w:hAnsi="Times New Roman"/>
          <w:sz w:val="28"/>
          <w:szCs w:val="28"/>
          <w:lang w:eastAsia="zh-CN"/>
        </w:rPr>
        <w:t>.</w:t>
      </w:r>
    </w:p>
    <w:p w14:paraId="047B2574" w14:textId="6D3558E2" w:rsidR="00644CC6" w:rsidRPr="00644CC6" w:rsidRDefault="00644CC6" w:rsidP="00A80568">
      <w:pPr>
        <w:tabs>
          <w:tab w:val="num" w:pos="0"/>
          <w:tab w:val="left" w:pos="426"/>
        </w:tabs>
        <w:autoSpaceDE w:val="0"/>
        <w:autoSpaceDN w:val="0"/>
        <w:adjustRightInd w:val="0"/>
        <w:spacing w:after="0" w:line="360" w:lineRule="auto"/>
        <w:ind w:firstLineChars="152" w:firstLine="426"/>
        <w:jc w:val="both"/>
        <w:rPr>
          <w:rFonts w:ascii="Times New Roman" w:hAnsi="Times New Roman"/>
          <w:sz w:val="28"/>
          <w:szCs w:val="28"/>
          <w:lang w:eastAsia="zh-CN"/>
        </w:rPr>
      </w:pPr>
      <w:r>
        <w:rPr>
          <w:rFonts w:ascii="Times New Roman" w:hAnsi="Times New Roman"/>
          <w:sz w:val="28"/>
          <w:szCs w:val="28"/>
          <w:lang w:eastAsia="zh-CN"/>
        </w:rPr>
        <w:t>Принцип работы двух</w:t>
      </w:r>
      <w:r w:rsidRPr="00644CC6">
        <w:rPr>
          <w:rFonts w:ascii="Times New Roman" w:hAnsi="Times New Roman"/>
          <w:sz w:val="28"/>
          <w:szCs w:val="28"/>
          <w:lang w:eastAsia="zh-CN"/>
        </w:rPr>
        <w:t xml:space="preserve">позиционного регулятора заключен в его названии. Если разность температуры </w:t>
      </w:r>
      <m:oMath>
        <m:r>
          <m:rPr>
            <m:sty m:val="p"/>
          </m:rPr>
          <w:rPr>
            <w:rFonts w:ascii="Cambria Math" w:hAnsi="Cambria Math"/>
            <w:sz w:val="28"/>
            <w:szCs w:val="28"/>
            <w:lang w:eastAsia="zh-CN"/>
          </w:rPr>
          <m:t>∆T &gt;0</m:t>
        </m:r>
      </m:oMath>
      <w:r w:rsidRPr="00644CC6">
        <w:rPr>
          <w:rFonts w:ascii="Times New Roman" w:hAnsi="Times New Roman"/>
          <w:sz w:val="28"/>
          <w:szCs w:val="28"/>
          <w:lang w:eastAsia="zh-CN"/>
        </w:rPr>
        <w:t xml:space="preserve">, на объект регулирования не подается никакого воздействия. В ситуации, если разность температуры </w:t>
      </w:r>
      <m:oMath>
        <m:r>
          <m:rPr>
            <m:sty m:val="p"/>
          </m:rPr>
          <w:rPr>
            <w:rFonts w:ascii="Cambria Math" w:hAnsi="Cambria Math"/>
            <w:sz w:val="28"/>
            <w:szCs w:val="28"/>
            <w:lang w:eastAsia="zh-CN"/>
          </w:rPr>
          <m:t>∆T</m:t>
        </m:r>
        <m:r>
          <w:rPr>
            <w:rFonts w:ascii="Cambria Math" w:hAnsi="Cambria Math"/>
            <w:sz w:val="28"/>
            <w:szCs w:val="28"/>
            <w:lang w:eastAsia="zh-CN"/>
          </w:rPr>
          <m:t xml:space="preserve"> &lt;0</m:t>
        </m:r>
      </m:oMath>
      <w:r w:rsidRPr="00644CC6">
        <w:rPr>
          <w:rFonts w:ascii="Times New Roman" w:hAnsi="Times New Roman"/>
          <w:sz w:val="28"/>
          <w:szCs w:val="28"/>
          <w:lang w:eastAsia="zh-CN"/>
        </w:rPr>
        <w:t xml:space="preserve">, то на объект подается воздействие </w:t>
      </w:r>
      <m:oMath>
        <m:sSub>
          <m:sSubPr>
            <m:ctrlPr>
              <w:rPr>
                <w:rFonts w:ascii="Cambria Math" w:hAnsi="Cambria Math"/>
                <w:sz w:val="28"/>
                <w:szCs w:val="28"/>
                <w:lang w:eastAsia="zh-CN"/>
              </w:rPr>
            </m:ctrlPr>
          </m:sSubPr>
          <m:e>
            <m:r>
              <m:rPr>
                <m:sty m:val="p"/>
              </m:rPr>
              <w:rPr>
                <w:rFonts w:ascii="Cambria Math" w:hAnsi="Cambria Math"/>
                <w:sz w:val="28"/>
                <w:szCs w:val="28"/>
                <w:lang w:eastAsia="zh-CN"/>
              </w:rPr>
              <m:t>U</m:t>
            </m:r>
          </m:e>
          <m:sub>
            <m:r>
              <m:rPr>
                <m:sty m:val="p"/>
              </m:rPr>
              <w:rPr>
                <w:rFonts w:ascii="Cambria Math" w:hAnsi="Cambria Math"/>
                <w:sz w:val="28"/>
                <w:szCs w:val="28"/>
                <w:lang w:eastAsia="zh-CN"/>
              </w:rPr>
              <m:t>0</m:t>
            </m:r>
          </m:sub>
        </m:sSub>
      </m:oMath>
      <w:r w:rsidR="00AB0A9F">
        <w:rPr>
          <w:rFonts w:ascii="Times New Roman" w:hAnsi="Times New Roman" w:hint="eastAsia"/>
          <w:sz w:val="28"/>
          <w:szCs w:val="28"/>
          <w:lang w:eastAsia="zh-CN"/>
        </w:rPr>
        <w:t xml:space="preserve"> [</w:t>
      </w:r>
      <w:r w:rsidR="00DE5DFC" w:rsidRPr="00DE5DFC">
        <w:rPr>
          <w:rFonts w:ascii="Times New Roman" w:hAnsi="Times New Roman" w:hint="eastAsia"/>
          <w:sz w:val="28"/>
          <w:szCs w:val="28"/>
          <w:lang w:eastAsia="zh-CN"/>
        </w:rPr>
        <w:t>15</w:t>
      </w:r>
      <w:r w:rsidR="00AB0A9F" w:rsidRPr="00DE5DFC">
        <w:rPr>
          <w:rFonts w:ascii="Times New Roman" w:hAnsi="Times New Roman"/>
          <w:sz w:val="28"/>
          <w:szCs w:val="28"/>
          <w:lang w:eastAsia="zh-CN"/>
        </w:rPr>
        <w:t>]</w:t>
      </w:r>
      <w:r w:rsidRPr="00644CC6">
        <w:rPr>
          <w:rFonts w:ascii="Times New Roman" w:hAnsi="Times New Roman"/>
          <w:sz w:val="28"/>
          <w:szCs w:val="28"/>
          <w:lang w:eastAsia="zh-CN"/>
        </w:rPr>
        <w:t>.</w:t>
      </w:r>
    </w:p>
    <w:p w14:paraId="03589023" w14:textId="244ABA1A" w:rsidR="0015535A" w:rsidRPr="009A0249" w:rsidRDefault="00644CC6" w:rsidP="00A80568">
      <w:pPr>
        <w:spacing w:after="0" w:line="360" w:lineRule="auto"/>
        <w:ind w:firstLineChars="152" w:firstLine="426"/>
        <w:jc w:val="both"/>
        <w:rPr>
          <w:rFonts w:ascii="Times New Roman" w:hAnsi="Times New Roman"/>
          <w:color w:val="000000"/>
          <w:sz w:val="28"/>
          <w:szCs w:val="28"/>
          <w:lang w:eastAsia="zh-CN"/>
        </w:rPr>
      </w:pPr>
      <w:r w:rsidRPr="007F163E">
        <w:rPr>
          <w:rFonts w:ascii="Times New Roman" w:eastAsia="Arial" w:hAnsi="Times New Roman"/>
          <w:strike/>
          <w:color w:val="000000"/>
          <w:sz w:val="28"/>
          <w:szCs w:val="28"/>
          <w:highlight w:val="yellow"/>
          <w:lang w:eastAsia="zh-CN"/>
        </w:rPr>
        <w:lastRenderedPageBreak/>
        <w:t>Можно р</w:t>
      </w:r>
      <w:r w:rsidR="0015535A" w:rsidRPr="007F163E">
        <w:rPr>
          <w:rFonts w:ascii="Times New Roman" w:eastAsia="Arial" w:hAnsi="Times New Roman"/>
          <w:strike/>
          <w:color w:val="000000"/>
          <w:sz w:val="28"/>
          <w:szCs w:val="28"/>
          <w:highlight w:val="yellow"/>
          <w:lang w:eastAsia="zh-CN"/>
        </w:rPr>
        <w:t>ассмотрим</w:t>
      </w:r>
      <w:r w:rsidR="0015535A">
        <w:rPr>
          <w:rFonts w:ascii="Times New Roman" w:eastAsia="Arial" w:hAnsi="Times New Roman"/>
          <w:color w:val="000000"/>
          <w:sz w:val="28"/>
          <w:szCs w:val="28"/>
          <w:lang w:eastAsia="zh-CN"/>
        </w:rPr>
        <w:t xml:space="preserve"> </w:t>
      </w:r>
      <w:r w:rsidR="007F163E">
        <w:rPr>
          <w:rFonts w:ascii="Times New Roman" w:eastAsia="Arial" w:hAnsi="Times New Roman"/>
          <w:color w:val="000000"/>
          <w:sz w:val="28"/>
          <w:szCs w:val="28"/>
          <w:lang w:eastAsia="zh-CN"/>
        </w:rPr>
        <w:t>А</w:t>
      </w:r>
      <w:r>
        <w:rPr>
          <w:rFonts w:ascii="Times New Roman" w:eastAsia="Arial" w:hAnsi="Times New Roman"/>
          <w:color w:val="000000"/>
          <w:sz w:val="28"/>
          <w:szCs w:val="28"/>
          <w:lang w:eastAsia="zh-CN"/>
        </w:rPr>
        <w:t>лгоритмы</w:t>
      </w:r>
      <w:r w:rsidR="0015535A">
        <w:rPr>
          <w:rFonts w:ascii="Times New Roman" w:eastAsia="Arial" w:hAnsi="Times New Roman"/>
          <w:color w:val="000000"/>
          <w:sz w:val="28"/>
          <w:szCs w:val="28"/>
          <w:lang w:eastAsia="zh-CN"/>
        </w:rPr>
        <w:t xml:space="preserve"> </w:t>
      </w:r>
      <w:proofErr w:type="gramStart"/>
      <w:r w:rsidRPr="00324015">
        <w:rPr>
          <w:rFonts w:ascii="Times New Roman" w:hAnsi="Times New Roman"/>
          <w:sz w:val="28"/>
          <w:szCs w:val="28"/>
          <w:lang w:eastAsia="zh-CN"/>
        </w:rPr>
        <w:t>П</w:t>
      </w:r>
      <w:proofErr w:type="gramEnd"/>
      <w:r w:rsidRPr="00324015">
        <w:rPr>
          <w:rFonts w:ascii="Times New Roman" w:hAnsi="Times New Roman"/>
          <w:sz w:val="28"/>
          <w:szCs w:val="28"/>
          <w:lang w:eastAsia="zh-CN"/>
        </w:rPr>
        <w:t>, ПИ и ПИД регуляторов</w:t>
      </w:r>
      <w:r w:rsidR="007F163E">
        <w:rPr>
          <w:rFonts w:ascii="Times New Roman" w:hAnsi="Times New Roman"/>
          <w:sz w:val="28"/>
          <w:szCs w:val="28"/>
          <w:lang w:eastAsia="zh-CN"/>
        </w:rPr>
        <w:t xml:space="preserve"> </w:t>
      </w:r>
      <w:r w:rsidR="007F163E" w:rsidRPr="007F163E">
        <w:rPr>
          <w:rFonts w:ascii="Times New Roman" w:hAnsi="Times New Roman"/>
          <w:sz w:val="28"/>
          <w:szCs w:val="28"/>
          <w:highlight w:val="yellow"/>
          <w:lang w:eastAsia="zh-CN"/>
        </w:rPr>
        <w:t>рассмотрены</w:t>
      </w:r>
      <w:r w:rsidRPr="00324015">
        <w:rPr>
          <w:rFonts w:ascii="Times New Roman" w:hAnsi="Times New Roman"/>
          <w:sz w:val="28"/>
          <w:szCs w:val="28"/>
          <w:lang w:eastAsia="zh-CN"/>
        </w:rPr>
        <w:t xml:space="preserve"> на основе самого сложного из них – ПИД регулятора. </w:t>
      </w:r>
      <w:proofErr w:type="gramStart"/>
      <w:r w:rsidR="00324015">
        <w:rPr>
          <w:rFonts w:ascii="Times New Roman" w:hAnsi="Times New Roman"/>
          <w:sz w:val="28"/>
          <w:szCs w:val="28"/>
          <w:lang w:eastAsia="zh-CN"/>
        </w:rPr>
        <w:t xml:space="preserve">Для ПИД-регулятора </w:t>
      </w:r>
      <w:r w:rsidR="00324015" w:rsidRPr="007F163E">
        <w:rPr>
          <w:rFonts w:ascii="Times New Roman" w:hAnsi="Times New Roman"/>
          <w:strike/>
          <w:sz w:val="28"/>
          <w:szCs w:val="28"/>
          <w:highlight w:val="yellow"/>
          <w:lang w:eastAsia="zh-CN"/>
        </w:rPr>
        <w:t>и</w:t>
      </w:r>
      <w:r w:rsidR="0015535A" w:rsidRPr="007F163E">
        <w:rPr>
          <w:rFonts w:ascii="Times New Roman" w:eastAsia="Arial" w:hAnsi="Times New Roman"/>
          <w:strike/>
          <w:color w:val="000000"/>
          <w:sz w:val="28"/>
          <w:szCs w:val="28"/>
          <w:highlight w:val="yellow"/>
          <w:lang w:eastAsia="zh-CN"/>
        </w:rPr>
        <w:t>з соответствующего</w:t>
      </w:r>
      <w:r w:rsidR="0015535A">
        <w:rPr>
          <w:rFonts w:ascii="Times New Roman" w:eastAsia="Arial" w:hAnsi="Times New Roman"/>
          <w:color w:val="000000"/>
          <w:sz w:val="28"/>
          <w:szCs w:val="28"/>
          <w:lang w:eastAsia="zh-CN"/>
        </w:rPr>
        <w:t xml:space="preserve"> непрерывн</w:t>
      </w:r>
      <w:r w:rsidR="007F163E" w:rsidRPr="007F163E">
        <w:rPr>
          <w:rFonts w:ascii="Times New Roman" w:eastAsia="Arial" w:hAnsi="Times New Roman"/>
          <w:color w:val="000000"/>
          <w:sz w:val="28"/>
          <w:szCs w:val="28"/>
          <w:highlight w:val="yellow"/>
          <w:lang w:eastAsia="zh-CN"/>
        </w:rPr>
        <w:t>ый</w:t>
      </w:r>
      <w:r w:rsidR="0015535A">
        <w:rPr>
          <w:rFonts w:ascii="Times New Roman" w:eastAsia="Arial" w:hAnsi="Times New Roman"/>
          <w:color w:val="000000"/>
          <w:sz w:val="28"/>
          <w:szCs w:val="28"/>
          <w:lang w:eastAsia="zh-CN"/>
        </w:rPr>
        <w:t xml:space="preserve"> закон</w:t>
      </w:r>
      <w:r w:rsidR="0015535A" w:rsidRPr="007F163E">
        <w:rPr>
          <w:rFonts w:ascii="Times New Roman" w:eastAsia="Arial" w:hAnsi="Times New Roman"/>
          <w:strike/>
          <w:color w:val="000000"/>
          <w:sz w:val="28"/>
          <w:szCs w:val="28"/>
          <w:highlight w:val="yellow"/>
          <w:lang w:eastAsia="zh-CN"/>
        </w:rPr>
        <w:t>а</w:t>
      </w:r>
      <w:r w:rsidR="007F163E" w:rsidRPr="007F163E">
        <w:rPr>
          <w:rFonts w:ascii="Times New Roman" w:eastAsia="Arial" w:hAnsi="Times New Roman"/>
          <w:strike/>
          <w:color w:val="000000"/>
          <w:sz w:val="28"/>
          <w:szCs w:val="28"/>
          <w:highlight w:val="yellow"/>
          <w:lang w:eastAsia="zh-CN"/>
        </w:rPr>
        <w:t>,</w:t>
      </w:r>
      <w:r w:rsidR="0015535A">
        <w:rPr>
          <w:rFonts w:ascii="Times New Roman" w:eastAsia="Arial" w:hAnsi="Times New Roman"/>
          <w:color w:val="000000"/>
          <w:sz w:val="28"/>
          <w:szCs w:val="28"/>
          <w:lang w:eastAsia="zh-CN"/>
        </w:rPr>
        <w:t xml:space="preserve"> име</w:t>
      </w:r>
      <w:r w:rsidR="0015535A" w:rsidRPr="007F163E">
        <w:rPr>
          <w:rFonts w:ascii="Times New Roman" w:eastAsia="Arial" w:hAnsi="Times New Roman"/>
          <w:color w:val="000000"/>
          <w:sz w:val="28"/>
          <w:szCs w:val="28"/>
          <w:highlight w:val="yellow"/>
          <w:lang w:eastAsia="zh-CN"/>
        </w:rPr>
        <w:t>е</w:t>
      </w:r>
      <w:r w:rsidR="007F163E" w:rsidRPr="007F163E">
        <w:rPr>
          <w:rFonts w:ascii="Times New Roman" w:eastAsia="Arial" w:hAnsi="Times New Roman"/>
          <w:color w:val="000000"/>
          <w:sz w:val="28"/>
          <w:szCs w:val="28"/>
          <w:highlight w:val="yellow"/>
          <w:lang w:eastAsia="zh-CN"/>
        </w:rPr>
        <w:t>т</w:t>
      </w:r>
      <w:r w:rsidR="0015535A">
        <w:rPr>
          <w:rFonts w:ascii="Times New Roman" w:eastAsia="Arial" w:hAnsi="Times New Roman"/>
          <w:color w:val="000000"/>
          <w:sz w:val="28"/>
          <w:szCs w:val="28"/>
          <w:lang w:eastAsia="zh-CN"/>
        </w:rPr>
        <w:t xml:space="preserve"> вид</w:t>
      </w:r>
      <w:r w:rsidR="007F163E">
        <w:rPr>
          <w:rFonts w:ascii="Times New Roman" w:hAnsi="Times New Roman" w:hint="eastAsia"/>
          <w:color w:val="000000"/>
          <w:sz w:val="28"/>
          <w:szCs w:val="28"/>
          <w:lang w:eastAsia="zh-CN"/>
        </w:rPr>
        <w:t xml:space="preserve"> </w:t>
      </w:r>
      <w:r w:rsidR="00DE5DFC">
        <w:rPr>
          <w:rFonts w:ascii="Times New Roman" w:hAnsi="Times New Roman" w:hint="eastAsia"/>
          <w:color w:val="000000"/>
          <w:sz w:val="28"/>
          <w:szCs w:val="28"/>
          <w:lang w:eastAsia="zh-CN"/>
        </w:rPr>
        <w:t>[15</w:t>
      </w:r>
      <w:r w:rsidR="0015535A">
        <w:rPr>
          <w:rFonts w:ascii="Times New Roman" w:hAnsi="Times New Roman" w:hint="eastAsia"/>
          <w:color w:val="000000"/>
          <w:sz w:val="28"/>
          <w:szCs w:val="28"/>
          <w:lang w:eastAsia="zh-CN"/>
        </w:rPr>
        <w:t>]</w:t>
      </w:r>
      <w:r w:rsidR="007F163E" w:rsidRPr="007F163E">
        <w:rPr>
          <w:rFonts w:ascii="Times New Roman" w:hAnsi="Times New Roman"/>
          <w:color w:val="000000"/>
          <w:sz w:val="28"/>
          <w:szCs w:val="28"/>
          <w:highlight w:val="yellow"/>
          <w:lang w:eastAsia="zh-CN"/>
        </w:rPr>
        <w:t>:</w:t>
      </w:r>
      <w:proofErr w:type="gramEnd"/>
    </w:p>
    <w:p w14:paraId="779E3CA5" w14:textId="62AF822F" w:rsidR="0015535A" w:rsidRDefault="007C63ED" w:rsidP="00C253A5">
      <w:pPr>
        <w:spacing w:after="0" w:line="360" w:lineRule="auto"/>
        <w:jc w:val="right"/>
        <w:rPr>
          <w:rFonts w:ascii="Times New Roman" w:eastAsia="Arial" w:hAnsi="Times New Roman"/>
          <w:color w:val="000000"/>
          <w:sz w:val="28"/>
          <w:szCs w:val="28"/>
          <w:lang w:eastAsia="zh-CN"/>
        </w:rPr>
      </w:pPr>
      <m:oMath>
        <m:r>
          <m:rPr>
            <m:sty m:val="p"/>
          </m:rPr>
          <w:rPr>
            <w:rFonts w:ascii="Cambria Math" w:eastAsia="Arial" w:hAnsi="Cambria Math"/>
            <w:color w:val="000000"/>
            <w:sz w:val="28"/>
            <w:szCs w:val="28"/>
          </w:rPr>
          <m:t>U</m:t>
        </m:r>
        <m:d>
          <m:dPr>
            <m:ctrlPr>
              <w:rPr>
                <w:rFonts w:ascii="Cambria Math" w:eastAsia="Arial" w:hAnsi="Cambria Math"/>
                <w:color w:val="000000"/>
                <w:sz w:val="28"/>
                <w:szCs w:val="28"/>
              </w:rPr>
            </m:ctrlPr>
          </m:dPr>
          <m:e>
            <m:r>
              <m:rPr>
                <m:sty m:val="p"/>
              </m:rPr>
              <w:rPr>
                <w:rFonts w:ascii="Cambria Math" w:eastAsia="Arial" w:hAnsi="Cambria Math"/>
                <w:color w:val="000000"/>
                <w:sz w:val="28"/>
                <w:szCs w:val="28"/>
              </w:rPr>
              <m:t>t</m:t>
            </m:r>
          </m:e>
        </m:d>
        <m:r>
          <m:rPr>
            <m:sty m:val="p"/>
          </m:rPr>
          <w:rPr>
            <w:rFonts w:ascii="Cambria Math" w:eastAsia="Arial" w:hAnsi="Cambria Math"/>
            <w:color w:val="000000"/>
            <w:sz w:val="28"/>
            <w:szCs w:val="28"/>
          </w:rPr>
          <m:t>=</m:t>
        </m:r>
        <m:sSub>
          <m:sSubPr>
            <m:ctrlPr>
              <w:rPr>
                <w:rFonts w:ascii="Cambria Math" w:eastAsia="Arial" w:hAnsi="Cambria Math"/>
                <w:color w:val="000000"/>
                <w:sz w:val="28"/>
                <w:szCs w:val="28"/>
              </w:rPr>
            </m:ctrlPr>
          </m:sSubPr>
          <m:e>
            <m:r>
              <w:rPr>
                <w:rFonts w:ascii="Cambria Math" w:eastAsia="Arial" w:hAnsi="Cambria Math"/>
                <w:color w:val="000000"/>
                <w:sz w:val="28"/>
                <w:szCs w:val="28"/>
              </w:rPr>
              <m:t>K</m:t>
            </m:r>
          </m:e>
          <m:sub>
            <m:r>
              <w:rPr>
                <w:rFonts w:ascii="Cambria Math" w:eastAsia="Arial" w:hAnsi="Cambria Math"/>
                <w:color w:val="000000"/>
                <w:sz w:val="28"/>
                <w:szCs w:val="28"/>
              </w:rPr>
              <m:t>П</m:t>
            </m:r>
          </m:sub>
        </m:sSub>
        <m:r>
          <w:rPr>
            <w:rFonts w:ascii="Cambria Math" w:eastAsia="Arial" w:hAnsi="Cambria Math"/>
            <w:color w:val="000000"/>
            <w:sz w:val="28"/>
            <w:szCs w:val="28"/>
          </w:rPr>
          <m:t>e</m:t>
        </m:r>
        <m:d>
          <m:dPr>
            <m:ctrlPr>
              <w:rPr>
                <w:rFonts w:ascii="Cambria Math" w:eastAsia="Arial" w:hAnsi="Cambria Math"/>
                <w:i/>
                <w:color w:val="000000"/>
                <w:sz w:val="28"/>
                <w:szCs w:val="28"/>
              </w:rPr>
            </m:ctrlPr>
          </m:dPr>
          <m:e>
            <m:r>
              <w:rPr>
                <w:rFonts w:ascii="Cambria Math" w:eastAsia="Arial" w:hAnsi="Cambria Math"/>
                <w:color w:val="000000"/>
                <w:sz w:val="28"/>
                <w:szCs w:val="28"/>
              </w:rPr>
              <m:t>t</m:t>
            </m:r>
          </m:e>
        </m:d>
        <m:r>
          <w:rPr>
            <w:rFonts w:ascii="Cambria Math" w:eastAsia="Arial" w:hAnsi="Cambria Math"/>
            <w:color w:val="000000"/>
            <w:sz w:val="28"/>
            <w:szCs w:val="28"/>
          </w:rPr>
          <m:t>+</m:t>
        </m:r>
        <m:f>
          <m:fPr>
            <m:ctrlPr>
              <w:rPr>
                <w:rFonts w:ascii="Cambria Math" w:eastAsia="Arial" w:hAnsi="Cambria Math"/>
                <w:color w:val="000000"/>
                <w:sz w:val="28"/>
                <w:szCs w:val="28"/>
              </w:rPr>
            </m:ctrlPr>
          </m:fPr>
          <m:num>
            <m:r>
              <w:rPr>
                <w:rFonts w:ascii="Cambria Math" w:eastAsia="Arial" w:hAnsi="Cambria Math"/>
                <w:color w:val="000000"/>
                <w:sz w:val="28"/>
                <w:szCs w:val="28"/>
              </w:rPr>
              <m:t>1</m:t>
            </m:r>
          </m:num>
          <m:den>
            <m:sSub>
              <m:sSubPr>
                <m:ctrlPr>
                  <w:rPr>
                    <w:rFonts w:ascii="Cambria Math" w:eastAsia="Arial" w:hAnsi="Cambria Math"/>
                    <w:i/>
                    <w:color w:val="000000"/>
                    <w:sz w:val="28"/>
                    <w:szCs w:val="28"/>
                  </w:rPr>
                </m:ctrlPr>
              </m:sSubPr>
              <m:e>
                <m:r>
                  <w:rPr>
                    <w:rFonts w:ascii="Cambria Math" w:eastAsia="Arial" w:hAnsi="Cambria Math"/>
                    <w:color w:val="000000"/>
                    <w:sz w:val="28"/>
                    <w:szCs w:val="28"/>
                  </w:rPr>
                  <m:t>Т</m:t>
                </m:r>
              </m:e>
              <m:sub>
                <m:r>
                  <w:rPr>
                    <w:rFonts w:ascii="Cambria Math" w:eastAsia="Arial" w:hAnsi="Cambria Math"/>
                    <w:color w:val="000000"/>
                    <w:sz w:val="28"/>
                    <w:szCs w:val="28"/>
                  </w:rPr>
                  <m:t>И</m:t>
                </m:r>
              </m:sub>
            </m:sSub>
          </m:den>
        </m:f>
        <m:nary>
          <m:naryPr>
            <m:limLoc m:val="undOvr"/>
            <m:ctrlPr>
              <w:rPr>
                <w:rFonts w:ascii="Cambria Math" w:hAnsi="Cambria Math"/>
                <w:sz w:val="28"/>
                <w:szCs w:val="28"/>
              </w:rPr>
            </m:ctrlPr>
          </m:naryPr>
          <m:sub>
            <m:r>
              <w:rPr>
                <w:rFonts w:ascii="Cambria Math" w:hAnsi="Cambria Math"/>
                <w:sz w:val="28"/>
                <w:szCs w:val="28"/>
              </w:rPr>
              <m:t>0</m:t>
            </m:r>
          </m:sub>
          <m:sup>
            <m:r>
              <m:rPr>
                <m:sty m:val="p"/>
              </m:rPr>
              <w:rPr>
                <w:rFonts w:ascii="Cambria Math" w:hAnsi="Cambria Math"/>
                <w:sz w:val="28"/>
                <w:szCs w:val="28"/>
                <w:lang w:eastAsia="zh-CN"/>
              </w:rPr>
              <m:t>t</m:t>
            </m:r>
          </m:sup>
          <m:e>
            <m:r>
              <w:rPr>
                <w:rFonts w:ascii="Cambria Math" w:hAnsi="Cambria Math"/>
                <w:sz w:val="28"/>
                <w:szCs w:val="28"/>
              </w:rPr>
              <m:t>e</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dt</m:t>
            </m:r>
          </m:e>
        </m:nary>
        <m:r>
          <w:rPr>
            <w:rFonts w:ascii="Cambria Math" w:hAnsi="Cambria Math"/>
            <w:sz w:val="28"/>
            <w:szCs w:val="28"/>
          </w:rPr>
          <m:t>+</m:t>
        </m:r>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w:rPr>
                <w:rFonts w:ascii="Cambria Math" w:hAnsi="Cambria Math"/>
                <w:color w:val="000000"/>
                <w:sz w:val="28"/>
                <w:szCs w:val="28"/>
              </w:rPr>
              <m:t>Д</m:t>
            </m:r>
          </m:sub>
        </m:sSub>
        <m:r>
          <m:rPr>
            <m:sty m:val="p"/>
          </m:rPr>
          <w:rPr>
            <w:rFonts w:ascii="Cambria Math" w:hAnsi="Cambria Math"/>
            <w:sz w:val="28"/>
            <w:szCs w:val="28"/>
          </w:rPr>
          <m:t>de(t)/dt</m:t>
        </m:r>
      </m:oMath>
      <w:r w:rsidR="006B6A8C">
        <w:rPr>
          <w:rFonts w:hint="eastAsia"/>
          <w:lang w:eastAsia="zh-CN"/>
        </w:rPr>
        <w:t>,</w:t>
      </w:r>
      <w:r w:rsidR="006B6A8C">
        <w:rPr>
          <w:rFonts w:hint="eastAsia"/>
          <w:lang w:eastAsia="zh-CN"/>
        </w:rPr>
        <w:tab/>
      </w:r>
      <w:r w:rsidR="00C253A5">
        <w:rPr>
          <w:lang w:eastAsia="zh-CN"/>
        </w:rPr>
        <w:tab/>
      </w:r>
      <w:r w:rsidR="00C253A5">
        <w:rPr>
          <w:lang w:eastAsia="zh-CN"/>
        </w:rPr>
        <w:tab/>
      </w:r>
      <w:r w:rsidR="006B6A8C">
        <w:rPr>
          <w:rFonts w:ascii="Times New Roman" w:hAnsi="Times New Roman"/>
          <w:sz w:val="28"/>
          <w:szCs w:val="28"/>
          <w:lang w:eastAsia="zh-CN"/>
        </w:rPr>
        <w:t>(7</w:t>
      </w:r>
      <w:r w:rsidR="0015535A">
        <w:rPr>
          <w:rFonts w:ascii="Times New Roman" w:hAnsi="Times New Roman"/>
          <w:sz w:val="28"/>
          <w:szCs w:val="28"/>
          <w:lang w:eastAsia="zh-CN"/>
        </w:rPr>
        <w:t>)</w:t>
      </w:r>
    </w:p>
    <w:p w14:paraId="0C896D0C" w14:textId="594394B2" w:rsidR="0015535A" w:rsidRDefault="00A80568" w:rsidP="00A80568">
      <w:pPr>
        <w:spacing w:after="0" w:line="360" w:lineRule="auto"/>
        <w:jc w:val="both"/>
        <w:rPr>
          <w:rFonts w:ascii="Times New Roman" w:eastAsia="Arial" w:hAnsi="Times New Roman"/>
          <w:color w:val="000000"/>
          <w:sz w:val="28"/>
          <w:szCs w:val="28"/>
          <w:lang w:eastAsia="zh-CN"/>
        </w:rPr>
      </w:pPr>
      <w:r>
        <w:rPr>
          <w:rFonts w:ascii="Times New Roman" w:eastAsia="Arial" w:hAnsi="Times New Roman"/>
          <w:color w:val="000000"/>
          <w:sz w:val="28"/>
          <w:szCs w:val="28"/>
          <w:lang w:eastAsia="zh-CN"/>
        </w:rPr>
        <w:t>г</w:t>
      </w:r>
      <w:r w:rsidR="0015535A">
        <w:rPr>
          <w:rFonts w:ascii="Times New Roman" w:eastAsia="Arial" w:hAnsi="Times New Roman"/>
          <w:color w:val="000000"/>
          <w:sz w:val="28"/>
          <w:szCs w:val="28"/>
          <w:lang w:eastAsia="zh-CN"/>
        </w:rPr>
        <w:t>де</w:t>
      </w:r>
      <m:oMath>
        <m:r>
          <m:rPr>
            <m:sty m:val="p"/>
          </m:rPr>
          <w:rPr>
            <w:rFonts w:ascii="Cambria Math" w:eastAsia="Arial" w:hAnsi="Cambria Math"/>
            <w:color w:val="000000"/>
            <w:sz w:val="28"/>
            <w:szCs w:val="28"/>
          </w:rPr>
          <m:t>U</m:t>
        </m:r>
        <m:d>
          <m:dPr>
            <m:ctrlPr>
              <w:rPr>
                <w:rFonts w:ascii="Cambria Math" w:eastAsia="Arial" w:hAnsi="Cambria Math"/>
                <w:color w:val="000000"/>
                <w:sz w:val="28"/>
                <w:szCs w:val="28"/>
              </w:rPr>
            </m:ctrlPr>
          </m:dPr>
          <m:e>
            <m:r>
              <m:rPr>
                <m:sty m:val="p"/>
              </m:rPr>
              <w:rPr>
                <w:rFonts w:ascii="Cambria Math" w:eastAsia="Arial" w:hAnsi="Cambria Math"/>
                <w:color w:val="000000"/>
                <w:sz w:val="28"/>
                <w:szCs w:val="28"/>
              </w:rPr>
              <m:t>t</m:t>
            </m:r>
          </m:e>
        </m:d>
      </m:oMath>
      <w:r w:rsidR="002A0501">
        <w:rPr>
          <w:rFonts w:ascii="Times New Roman" w:hAnsi="Times New Roman"/>
          <w:sz w:val="28"/>
          <w:szCs w:val="28"/>
        </w:rPr>
        <w:t xml:space="preserve"> - выходное напряжение</w:t>
      </w:r>
      <w:r w:rsidR="0015535A" w:rsidRPr="005668BC">
        <w:rPr>
          <w:rFonts w:ascii="Times New Roman" w:hAnsi="Times New Roman"/>
          <w:sz w:val="28"/>
          <w:szCs w:val="28"/>
        </w:rPr>
        <w:t xml:space="preserve"> </w:t>
      </w:r>
      <w:r w:rsidR="002A0501">
        <w:rPr>
          <w:rFonts w:ascii="Times New Roman" w:hAnsi="Times New Roman"/>
          <w:sz w:val="28"/>
          <w:szCs w:val="28"/>
        </w:rPr>
        <w:t>регулятора</w:t>
      </w:r>
      <w:r w:rsidR="007F163E" w:rsidRPr="007F163E">
        <w:rPr>
          <w:rFonts w:ascii="Times New Roman" w:hAnsi="Times New Roman"/>
          <w:sz w:val="28"/>
          <w:szCs w:val="28"/>
          <w:highlight w:val="yellow"/>
        </w:rPr>
        <w:t>,</w:t>
      </w:r>
      <w:r w:rsidR="0015535A">
        <w:rPr>
          <w:rFonts w:ascii="Times New Roman" w:hAnsi="Times New Roman"/>
          <w:sz w:val="28"/>
          <w:szCs w:val="28"/>
        </w:rPr>
        <w:t xml:space="preserve"> </w:t>
      </w:r>
      <m:oMath>
        <m:r>
          <m:rPr>
            <m:sty m:val="p"/>
          </m:rPr>
          <w:rPr>
            <w:rFonts w:ascii="Cambria Math" w:hAnsi="Cambria Math"/>
            <w:sz w:val="28"/>
            <w:szCs w:val="28"/>
            <w:lang w:eastAsia="zh-CN"/>
          </w:rPr>
          <m:t>e</m:t>
        </m:r>
        <m:d>
          <m:dPr>
            <m:ctrlPr>
              <w:rPr>
                <w:rFonts w:ascii="Cambria Math" w:hAnsi="Cambria Math"/>
                <w:sz w:val="28"/>
                <w:szCs w:val="28"/>
                <w:lang w:eastAsia="zh-CN"/>
              </w:rPr>
            </m:ctrlPr>
          </m:dPr>
          <m:e>
            <m:r>
              <m:rPr>
                <m:sty m:val="p"/>
              </m:rPr>
              <w:rPr>
                <w:rFonts w:ascii="Cambria Math" w:hAnsi="Cambria Math"/>
                <w:sz w:val="28"/>
                <w:szCs w:val="28"/>
                <w:lang w:eastAsia="zh-CN"/>
              </w:rPr>
              <m:t>t</m:t>
            </m:r>
          </m:e>
        </m:d>
        <m:r>
          <m:rPr>
            <m:sty m:val="p"/>
          </m:rPr>
          <w:rPr>
            <w:rFonts w:ascii="Cambria Math" w:hAnsi="Cambria Math"/>
            <w:sz w:val="28"/>
            <w:szCs w:val="28"/>
            <w:lang w:eastAsia="zh-CN"/>
          </w:rPr>
          <m:t>=T</m:t>
        </m:r>
        <m:d>
          <m:dPr>
            <m:ctrlPr>
              <w:rPr>
                <w:rFonts w:ascii="Cambria Math" w:hAnsi="Cambria Math"/>
                <w:sz w:val="28"/>
                <w:szCs w:val="28"/>
                <w:lang w:eastAsia="zh-CN"/>
              </w:rPr>
            </m:ctrlPr>
          </m:dPr>
          <m:e>
            <m:r>
              <m:rPr>
                <m:sty m:val="p"/>
              </m:rPr>
              <w:rPr>
                <w:rFonts w:ascii="Cambria Math" w:hAnsi="Cambria Math"/>
                <w:sz w:val="28"/>
                <w:szCs w:val="28"/>
                <w:lang w:eastAsia="zh-CN"/>
              </w:rPr>
              <m:t>t</m:t>
            </m:r>
          </m:e>
        </m:d>
        <m:r>
          <w:rPr>
            <w:rFonts w:ascii="Cambria Math" w:hAnsi="Cambria Math"/>
            <w:sz w:val="28"/>
            <w:szCs w:val="28"/>
            <w:lang w:eastAsia="zh-CN"/>
          </w:rPr>
          <m:t>-</m:t>
        </m:r>
        <m:sSub>
          <m:sSubPr>
            <m:ctrlPr>
              <w:rPr>
                <w:rFonts w:ascii="Cambria Math" w:hAnsi="Cambria Math"/>
                <w:i/>
                <w:sz w:val="28"/>
                <w:szCs w:val="28"/>
                <w:lang w:eastAsia="zh-CN"/>
              </w:rPr>
            </m:ctrlPr>
          </m:sSubPr>
          <m:e>
            <m:r>
              <w:rPr>
                <w:rFonts w:ascii="Cambria Math" w:hAnsi="Cambria Math"/>
                <w:sz w:val="28"/>
                <w:szCs w:val="28"/>
                <w:lang w:eastAsia="zh-CN"/>
              </w:rPr>
              <m:t>T</m:t>
            </m:r>
          </m:e>
          <m:sub>
            <m:r>
              <w:rPr>
                <w:rFonts w:ascii="Cambria Math" w:hAnsi="Cambria Math"/>
                <w:sz w:val="28"/>
                <w:szCs w:val="28"/>
                <w:lang w:eastAsia="zh-CN"/>
              </w:rPr>
              <m:t>0</m:t>
            </m:r>
          </m:sub>
        </m:sSub>
        <m:r>
          <w:rPr>
            <w:rFonts w:ascii="Cambria Math" w:hAnsi="Cambria Math"/>
            <w:sz w:val="28"/>
            <w:szCs w:val="28"/>
            <w:lang w:eastAsia="zh-CN"/>
          </w:rPr>
          <m:t>=</m:t>
        </m:r>
        <m:sSub>
          <m:sSubPr>
            <m:ctrlPr>
              <w:rPr>
                <w:rFonts w:ascii="Cambria Math" w:hAnsi="Cambria Math"/>
                <w:i/>
                <w:sz w:val="28"/>
                <w:szCs w:val="28"/>
                <w:lang w:eastAsia="zh-CN"/>
              </w:rPr>
            </m:ctrlPr>
          </m:sSubPr>
          <m:e>
            <m:r>
              <w:rPr>
                <w:rFonts w:ascii="Cambria Math" w:hAnsi="Cambria Math"/>
                <w:sz w:val="28"/>
                <w:szCs w:val="28"/>
                <w:lang w:eastAsia="zh-CN"/>
              </w:rPr>
              <m:t>T</m:t>
            </m:r>
          </m:e>
          <m:sub>
            <m:r>
              <m:rPr>
                <m:sty m:val="p"/>
              </m:rPr>
              <w:rPr>
                <w:rFonts w:ascii="Cambria Math" w:hAnsi="Cambria Math"/>
                <w:sz w:val="28"/>
                <w:szCs w:val="28"/>
                <w:lang w:eastAsia="zh-CN"/>
              </w:rPr>
              <m:t>зад</m:t>
            </m:r>
            <w:proofErr w:type="gramStart"/>
            <m:r>
              <m:rPr>
                <m:sty m:val="p"/>
              </m:rPr>
              <w:rPr>
                <w:rFonts w:ascii="Cambria Math" w:hAnsi="Cambria Math"/>
                <w:sz w:val="28"/>
                <w:szCs w:val="28"/>
                <w:lang w:eastAsia="zh-CN"/>
              </w:rPr>
              <m:t>.</m:t>
            </m:r>
            <w:proofErr w:type="gramEnd"/>
          </m:sub>
        </m:sSub>
        <m:r>
          <w:rPr>
            <w:rFonts w:ascii="Cambria Math" w:hAnsi="Cambria Math"/>
            <w:sz w:val="28"/>
            <w:szCs w:val="28"/>
            <w:lang w:eastAsia="zh-CN"/>
          </w:rPr>
          <m:t>-</m:t>
        </m:r>
        <m:sSub>
          <m:sSubPr>
            <m:ctrlPr>
              <w:rPr>
                <w:rFonts w:ascii="Cambria Math" w:hAnsi="Cambria Math"/>
                <w:i/>
                <w:sz w:val="28"/>
                <w:szCs w:val="28"/>
                <w:lang w:eastAsia="zh-CN"/>
              </w:rPr>
            </m:ctrlPr>
          </m:sSubPr>
          <m:e>
            <m:r>
              <w:rPr>
                <w:rFonts w:ascii="Cambria Math" w:hAnsi="Cambria Math"/>
                <w:sz w:val="28"/>
                <w:szCs w:val="28"/>
                <w:lang w:eastAsia="zh-CN"/>
              </w:rPr>
              <m:t>T</m:t>
            </m:r>
          </m:e>
          <m:sub>
            <w:proofErr w:type="gramStart"/>
            <m:r>
              <w:rPr>
                <w:rFonts w:ascii="Cambria Math" w:hAnsi="Cambria Math"/>
                <w:sz w:val="28"/>
                <w:szCs w:val="28"/>
                <w:lang w:eastAsia="zh-CN"/>
              </w:rPr>
              <m:t>р</m:t>
            </m:r>
            <w:proofErr w:type="gramEnd"/>
            <m:r>
              <w:rPr>
                <w:rFonts w:ascii="Cambria Math" w:hAnsi="Cambria Math"/>
                <w:sz w:val="28"/>
                <w:szCs w:val="28"/>
                <w:lang w:eastAsia="zh-CN"/>
              </w:rPr>
              <m:t>еа.</m:t>
            </m:r>
          </m:sub>
        </m:sSub>
      </m:oMath>
      <w:r w:rsidR="002A0501">
        <w:rPr>
          <w:rFonts w:ascii="Times New Roman" w:hAnsi="Times New Roman"/>
          <w:sz w:val="28"/>
          <w:szCs w:val="28"/>
        </w:rPr>
        <w:t xml:space="preserve">- </w:t>
      </w:r>
      <w:r w:rsidR="0015535A" w:rsidRPr="005668BC">
        <w:rPr>
          <w:rFonts w:ascii="Times New Roman" w:eastAsia="Arial" w:hAnsi="Times New Roman"/>
          <w:color w:val="000000"/>
          <w:sz w:val="28"/>
          <w:szCs w:val="28"/>
          <w:lang w:eastAsia="zh-CN"/>
        </w:rPr>
        <w:t>ошибка регулирования.</w:t>
      </w:r>
    </w:p>
    <w:p w14:paraId="0F291671" w14:textId="77777777" w:rsidR="0015535A" w:rsidRPr="005668BC" w:rsidRDefault="0015535A" w:rsidP="00A80568">
      <w:pPr>
        <w:tabs>
          <w:tab w:val="left" w:pos="440"/>
        </w:tabs>
        <w:spacing w:after="0" w:line="360" w:lineRule="auto"/>
        <w:ind w:firstLineChars="157" w:firstLine="440"/>
        <w:jc w:val="both"/>
        <w:rPr>
          <w:rFonts w:ascii="Times New Roman" w:hAnsi="Times New Roman"/>
          <w:sz w:val="28"/>
          <w:szCs w:val="28"/>
          <w:lang w:eastAsia="zh-CN"/>
        </w:rPr>
      </w:pPr>
      <w:r w:rsidRPr="005668BC">
        <w:rPr>
          <w:rFonts w:ascii="Times New Roman" w:hAnsi="Times New Roman"/>
          <w:sz w:val="28"/>
          <w:szCs w:val="28"/>
          <w:lang w:eastAsia="zh-CN"/>
        </w:rPr>
        <w:t>При квантовании с малой длительностью такта Т это уравнение можно преобразовать в разностное с помощью дискретизации, заключающейся в замене производной разностью первого порядка, а интеграла соответствующей интерполяционной формулой</w:t>
      </w:r>
      <w:r w:rsidR="00DE5DFC">
        <w:rPr>
          <w:rFonts w:ascii="Times New Roman" w:hAnsi="Times New Roman" w:hint="eastAsia"/>
          <w:sz w:val="28"/>
          <w:szCs w:val="28"/>
          <w:lang w:eastAsia="zh-CN"/>
        </w:rPr>
        <w:t xml:space="preserve"> [15</w:t>
      </w:r>
      <w:r>
        <w:rPr>
          <w:rFonts w:ascii="Times New Roman" w:hAnsi="Times New Roman" w:hint="eastAsia"/>
          <w:sz w:val="28"/>
          <w:szCs w:val="28"/>
          <w:lang w:eastAsia="zh-CN"/>
        </w:rPr>
        <w:t>]</w:t>
      </w:r>
      <w:r>
        <w:rPr>
          <w:rFonts w:ascii="Times New Roman" w:hAnsi="Times New Roman"/>
          <w:sz w:val="28"/>
          <w:szCs w:val="28"/>
          <w:lang w:eastAsia="zh-CN"/>
        </w:rPr>
        <w:t>.</w:t>
      </w:r>
    </w:p>
    <w:p w14:paraId="364E9F8E" w14:textId="38FD44BC" w:rsidR="0015535A" w:rsidRPr="004D0E08" w:rsidRDefault="0015535A" w:rsidP="00A80568">
      <w:pPr>
        <w:spacing w:after="0" w:line="360" w:lineRule="auto"/>
        <w:ind w:firstLineChars="152" w:firstLine="426"/>
        <w:jc w:val="both"/>
        <w:rPr>
          <w:rFonts w:ascii="Times New Roman" w:hAnsi="Times New Roman"/>
          <w:color w:val="000000"/>
          <w:sz w:val="28"/>
          <w:szCs w:val="28"/>
          <w:lang w:eastAsia="zh-CN"/>
        </w:rPr>
      </w:pPr>
      <w:r>
        <w:rPr>
          <w:rFonts w:ascii="Times New Roman" w:eastAsia="Arial" w:hAnsi="Times New Roman"/>
          <w:color w:val="000000"/>
          <w:sz w:val="28"/>
          <w:szCs w:val="28"/>
          <w:lang w:eastAsia="zh-CN"/>
        </w:rPr>
        <w:t>Запишем уравнение (</w:t>
      </w:r>
      <w:r w:rsidR="006B6A8C">
        <w:rPr>
          <w:rFonts w:ascii="Times New Roman" w:hAnsi="Times New Roman" w:hint="eastAsia"/>
          <w:color w:val="000000"/>
          <w:sz w:val="28"/>
          <w:szCs w:val="28"/>
          <w:lang w:eastAsia="zh-CN"/>
        </w:rPr>
        <w:t>7</w:t>
      </w:r>
      <w:r>
        <w:rPr>
          <w:rFonts w:ascii="Times New Roman" w:eastAsia="Arial" w:hAnsi="Times New Roman"/>
          <w:color w:val="000000"/>
          <w:sz w:val="28"/>
          <w:szCs w:val="28"/>
          <w:lang w:eastAsia="zh-CN"/>
        </w:rPr>
        <w:t xml:space="preserve">) в конечных разностях, путем замены </w:t>
      </w:r>
      <w:r w:rsidR="007C63ED">
        <w:rPr>
          <w:rFonts w:ascii="Times New Roman" w:eastAsiaTheme="minorEastAsia" w:hAnsi="Times New Roman" w:hint="eastAsia"/>
          <w:color w:val="000000"/>
          <w:sz w:val="28"/>
          <w:szCs w:val="28"/>
          <w:lang w:eastAsia="zh-CN"/>
        </w:rPr>
        <w:t>t=n</w:t>
      </w:r>
      <w:r w:rsidR="007C63ED">
        <w:rPr>
          <w:rFonts w:ascii="Times New Roman" w:eastAsiaTheme="minorEastAsia" w:hAnsi="Times New Roman"/>
          <w:color w:val="000000"/>
          <w:sz w:val="28"/>
          <w:szCs w:val="28"/>
          <w:lang w:eastAsia="zh-CN"/>
        </w:rPr>
        <w:t>*T</w:t>
      </w:r>
      <w:r w:rsidR="007C63ED">
        <w:rPr>
          <w:rFonts w:ascii="Times New Roman" w:eastAsiaTheme="minorEastAsia" w:hAnsi="Times New Roman" w:hint="eastAsia"/>
          <w:color w:val="000000"/>
          <w:sz w:val="28"/>
          <w:szCs w:val="28"/>
          <w:lang w:eastAsia="zh-CN"/>
        </w:rPr>
        <w:t xml:space="preserve"> </w:t>
      </w:r>
      <w:r w:rsidR="00AB0A9F">
        <w:rPr>
          <w:rFonts w:ascii="Times New Roman" w:eastAsiaTheme="minorEastAsia" w:hAnsi="Times New Roman" w:hint="eastAsia"/>
          <w:color w:val="000000"/>
          <w:sz w:val="28"/>
          <w:szCs w:val="28"/>
          <w:lang w:eastAsia="zh-CN"/>
        </w:rPr>
        <w:t>[</w:t>
      </w:r>
      <w:r w:rsidR="00DE5DFC">
        <w:rPr>
          <w:rFonts w:ascii="Times New Roman" w:eastAsiaTheme="minorEastAsia" w:hAnsi="Times New Roman" w:hint="eastAsia"/>
          <w:color w:val="000000"/>
          <w:sz w:val="28"/>
          <w:szCs w:val="28"/>
          <w:highlight w:val="yellow"/>
          <w:lang w:eastAsia="zh-CN"/>
        </w:rPr>
        <w:t>15</w:t>
      </w:r>
      <w:r w:rsidR="00AB0A9F" w:rsidRPr="00AB0A9F">
        <w:rPr>
          <w:rFonts w:ascii="Times New Roman" w:eastAsiaTheme="minorEastAsia" w:hAnsi="Times New Roman" w:hint="eastAsia"/>
          <w:color w:val="000000"/>
          <w:sz w:val="28"/>
          <w:szCs w:val="28"/>
          <w:highlight w:val="yellow"/>
          <w:lang w:eastAsia="zh-CN"/>
        </w:rPr>
        <w:t>]</w:t>
      </w:r>
      <w:r w:rsidR="00AB0A9F">
        <w:rPr>
          <w:rFonts w:ascii="Times New Roman" w:eastAsiaTheme="minorEastAsia" w:hAnsi="Times New Roman"/>
          <w:color w:val="000000"/>
          <w:sz w:val="28"/>
          <w:szCs w:val="28"/>
          <w:lang w:eastAsia="zh-CN"/>
        </w:rPr>
        <w:t>.</w:t>
      </w:r>
      <w:r w:rsidR="00F43334">
        <w:rPr>
          <w:rFonts w:ascii="Times New Roman" w:eastAsia="Arial" w:hAnsi="Times New Roman"/>
          <w:color w:val="000000"/>
          <w:sz w:val="28"/>
          <w:szCs w:val="28"/>
          <w:lang w:val="en-US" w:eastAsia="zh-CN"/>
        </w:rPr>
        <w:fldChar w:fldCharType="begin"/>
      </w:r>
      <w:r>
        <w:rPr>
          <w:rFonts w:ascii="Times New Roman" w:eastAsia="Arial" w:hAnsi="Times New Roman"/>
          <w:color w:val="000000"/>
          <w:sz w:val="28"/>
          <w:szCs w:val="28"/>
          <w:lang w:eastAsia="zh-CN"/>
        </w:rPr>
        <w:instrText xml:space="preserve"> </w:instrText>
      </w:r>
      <w:r>
        <w:rPr>
          <w:rFonts w:ascii="Times New Roman" w:eastAsia="Arial" w:hAnsi="Times New Roman"/>
          <w:color w:val="000000"/>
          <w:sz w:val="28"/>
          <w:szCs w:val="28"/>
          <w:lang w:val="en-US" w:eastAsia="zh-CN"/>
        </w:rPr>
        <w:instrText>QUOTE</w:instrText>
      </w:r>
      <w:r>
        <w:rPr>
          <w:rFonts w:ascii="Times New Roman" w:eastAsia="Arial" w:hAnsi="Times New Roman"/>
          <w:color w:val="000000"/>
          <w:sz w:val="28"/>
          <w:szCs w:val="28"/>
          <w:lang w:eastAsia="zh-CN"/>
        </w:rPr>
        <w:instrText xml:space="preserve"> </w:instrText>
      </w:r>
      <w:r>
        <w:rPr>
          <w:noProof/>
          <w:position w:val="-11"/>
        </w:rPr>
        <w:drawing>
          <wp:inline distT="0" distB="0" distL="0" distR="0" wp14:anchorId="759FD75B" wp14:editId="1015A636">
            <wp:extent cx="584835" cy="233680"/>
            <wp:effectExtent l="0" t="0" r="571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84835" cy="233680"/>
                    </a:xfrm>
                    <a:prstGeom prst="rect">
                      <a:avLst/>
                    </a:prstGeom>
                    <a:noFill/>
                    <a:ln>
                      <a:noFill/>
                    </a:ln>
                  </pic:spPr>
                </pic:pic>
              </a:graphicData>
            </a:graphic>
          </wp:inline>
        </w:drawing>
      </w:r>
      <w:r>
        <w:rPr>
          <w:rFonts w:ascii="Times New Roman" w:eastAsia="Arial" w:hAnsi="Times New Roman"/>
          <w:color w:val="000000"/>
          <w:sz w:val="28"/>
          <w:szCs w:val="28"/>
          <w:lang w:eastAsia="zh-CN"/>
        </w:rPr>
        <w:instrText xml:space="preserve"> </w:instrText>
      </w:r>
      <w:r w:rsidR="00F43334">
        <w:rPr>
          <w:rFonts w:ascii="Times New Roman" w:eastAsia="Arial" w:hAnsi="Times New Roman"/>
          <w:color w:val="000000"/>
          <w:sz w:val="28"/>
          <w:szCs w:val="28"/>
          <w:lang w:val="en-US" w:eastAsia="zh-CN"/>
        </w:rPr>
        <w:fldChar w:fldCharType="end"/>
      </w:r>
    </w:p>
    <w:p w14:paraId="014BCE66" w14:textId="56BB0BC5" w:rsidR="0015535A" w:rsidRDefault="007C63ED" w:rsidP="00C253A5">
      <w:pPr>
        <w:spacing w:after="0" w:line="360" w:lineRule="auto"/>
        <w:jc w:val="right"/>
        <w:rPr>
          <w:rFonts w:ascii="Times New Roman" w:hAnsi="Times New Roman"/>
          <w:sz w:val="28"/>
          <w:szCs w:val="28"/>
        </w:rPr>
      </w:pPr>
      <m:oMath>
        <m:r>
          <m:rPr>
            <m:sty m:val="p"/>
          </m:rPr>
          <w:rPr>
            <w:rFonts w:ascii="Cambria Math" w:eastAsia="Arial" w:hAnsi="Cambria Math"/>
            <w:color w:val="000000"/>
            <w:sz w:val="28"/>
            <w:szCs w:val="28"/>
          </w:rPr>
          <m:t>U[n]=</m:t>
        </m:r>
        <m:sSub>
          <m:sSubPr>
            <m:ctrlPr>
              <w:rPr>
                <w:rFonts w:ascii="Cambria Math" w:eastAsia="Arial" w:hAnsi="Cambria Math"/>
                <w:color w:val="000000"/>
                <w:sz w:val="28"/>
                <w:szCs w:val="28"/>
              </w:rPr>
            </m:ctrlPr>
          </m:sSubPr>
          <m:e>
            <m:r>
              <w:rPr>
                <w:rFonts w:ascii="Cambria Math" w:eastAsia="Arial" w:hAnsi="Cambria Math"/>
                <w:color w:val="000000"/>
                <w:sz w:val="28"/>
                <w:szCs w:val="28"/>
              </w:rPr>
              <m:t>K</m:t>
            </m:r>
          </m:e>
          <m:sub>
            <m:r>
              <w:rPr>
                <w:rFonts w:ascii="Cambria Math" w:eastAsia="Arial" w:hAnsi="Cambria Math"/>
                <w:color w:val="000000"/>
                <w:sz w:val="28"/>
                <w:szCs w:val="28"/>
              </w:rPr>
              <m:t>П</m:t>
            </m:r>
          </m:sub>
        </m:sSub>
        <m:r>
          <w:rPr>
            <w:rFonts w:ascii="Cambria Math" w:eastAsia="Arial" w:hAnsi="Cambria Math"/>
            <w:color w:val="000000"/>
            <w:sz w:val="28"/>
            <w:szCs w:val="28"/>
          </w:rPr>
          <m:t>e[n]+</m:t>
        </m:r>
        <m:f>
          <m:fPr>
            <m:ctrlPr>
              <w:rPr>
                <w:rFonts w:ascii="Cambria Math" w:eastAsia="Arial" w:hAnsi="Cambria Math"/>
                <w:color w:val="000000"/>
                <w:sz w:val="28"/>
                <w:szCs w:val="28"/>
              </w:rPr>
            </m:ctrlPr>
          </m:fPr>
          <m:num>
            <m:r>
              <w:rPr>
                <w:rFonts w:ascii="Cambria Math" w:eastAsia="Arial" w:hAnsi="Cambria Math"/>
                <w:color w:val="000000"/>
                <w:sz w:val="28"/>
                <w:szCs w:val="28"/>
              </w:rPr>
              <m:t>T</m:t>
            </m:r>
          </m:num>
          <m:den>
            <m:sSub>
              <m:sSubPr>
                <m:ctrlPr>
                  <w:rPr>
                    <w:rFonts w:ascii="Cambria Math" w:eastAsia="Arial" w:hAnsi="Cambria Math"/>
                    <w:i/>
                    <w:color w:val="000000"/>
                    <w:sz w:val="28"/>
                    <w:szCs w:val="28"/>
                  </w:rPr>
                </m:ctrlPr>
              </m:sSubPr>
              <m:e>
                <m:r>
                  <w:rPr>
                    <w:rFonts w:ascii="Cambria Math" w:eastAsia="Arial" w:hAnsi="Cambria Math"/>
                    <w:color w:val="000000"/>
                    <w:sz w:val="28"/>
                    <w:szCs w:val="28"/>
                  </w:rPr>
                  <m:t>Т</m:t>
                </m:r>
              </m:e>
              <m:sub>
                <m:r>
                  <w:rPr>
                    <w:rFonts w:ascii="Cambria Math" w:eastAsia="Arial" w:hAnsi="Cambria Math"/>
                    <w:color w:val="000000"/>
                    <w:sz w:val="28"/>
                    <w:szCs w:val="28"/>
                  </w:rPr>
                  <m:t>И</m:t>
                </m:r>
              </m:sub>
            </m:sSub>
          </m:den>
        </m:f>
        <m:nary>
          <m:naryPr>
            <m:chr m:val="∑"/>
            <m:limLoc m:val="undOvr"/>
            <m:ctrlPr>
              <w:rPr>
                <w:rFonts w:ascii="Cambria Math" w:hAnsi="Cambria Math"/>
                <w:i/>
                <w:sz w:val="28"/>
                <w:szCs w:val="28"/>
              </w:rPr>
            </m:ctrlPr>
          </m:naryPr>
          <m:sub>
            <m:r>
              <w:rPr>
                <w:rFonts w:ascii="Cambria Math" w:hAnsi="Cambria Math"/>
                <w:sz w:val="28"/>
                <w:szCs w:val="28"/>
              </w:rPr>
              <m:t>n=0</m:t>
            </m:r>
          </m:sub>
          <m:sup>
            <m:r>
              <w:rPr>
                <w:rFonts w:ascii="Cambria Math" w:hAnsi="Cambria Math"/>
                <w:sz w:val="28"/>
                <w:szCs w:val="28"/>
              </w:rPr>
              <m:t>N</m:t>
            </m:r>
          </m:sup>
          <m:e>
            <m:r>
              <w:rPr>
                <w:rFonts w:ascii="Cambria Math" w:hAnsi="Cambria Math"/>
                <w:sz w:val="28"/>
                <w:szCs w:val="28"/>
              </w:rPr>
              <m:t>e</m:t>
            </m:r>
            <m:d>
              <m:dPr>
                <m:begChr m:val="["/>
                <m:endChr m:val="]"/>
                <m:ctrlPr>
                  <w:rPr>
                    <w:rFonts w:ascii="Cambria Math" w:hAnsi="Cambria Math"/>
                    <w:i/>
                    <w:sz w:val="28"/>
                    <w:szCs w:val="28"/>
                  </w:rPr>
                </m:ctrlPr>
              </m:dPr>
              <m:e>
                <m:r>
                  <w:rPr>
                    <w:rFonts w:ascii="Cambria Math" w:hAnsi="Cambria Math"/>
                    <w:sz w:val="28"/>
                    <w:szCs w:val="28"/>
                  </w:rPr>
                  <m:t>n</m:t>
                </m:r>
              </m:e>
            </m:d>
          </m:e>
        </m:nary>
        <m:r>
          <w:rPr>
            <w:rFonts w:ascii="Cambria Math" w:hAnsi="Cambria Math"/>
            <w:sz w:val="28"/>
            <w:szCs w:val="28"/>
          </w:rPr>
          <m:t>+</m:t>
        </m:r>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w:rPr>
                <w:rFonts w:ascii="Cambria Math" w:hAnsi="Cambria Math"/>
                <w:color w:val="000000"/>
                <w:sz w:val="28"/>
                <w:szCs w:val="28"/>
              </w:rPr>
              <m:t>Д</m:t>
            </m:r>
          </m:sub>
        </m:sSub>
        <m:r>
          <m:rPr>
            <m:sty m:val="p"/>
          </m:rPr>
          <w:rPr>
            <w:rFonts w:ascii="Cambria Math" w:hAnsi="Cambria Math"/>
            <w:sz w:val="28"/>
            <w:szCs w:val="28"/>
          </w:rPr>
          <m:t>/T(e</m:t>
        </m:r>
        <m:d>
          <m:dPr>
            <m:begChr m:val="["/>
            <m:endChr m:val="]"/>
            <m:ctrlPr>
              <w:rPr>
                <w:rFonts w:ascii="Cambria Math" w:hAnsi="Cambria Math"/>
                <w:sz w:val="28"/>
                <w:szCs w:val="28"/>
              </w:rPr>
            </m:ctrlPr>
          </m:dPr>
          <m:e>
            <m:r>
              <m:rPr>
                <m:sty m:val="p"/>
              </m:rPr>
              <w:rPr>
                <w:rFonts w:ascii="Cambria Math" w:hAnsi="Cambria Math"/>
                <w:sz w:val="28"/>
                <w:szCs w:val="28"/>
              </w:rPr>
              <m:t>t</m:t>
            </m:r>
          </m:e>
        </m:d>
        <m:r>
          <m:rPr>
            <m:sty m:val="p"/>
          </m:rPr>
          <w:rPr>
            <w:rFonts w:ascii="Cambria Math" w:hAnsi="Cambria Math"/>
            <w:sz w:val="28"/>
            <w:szCs w:val="28"/>
          </w:rPr>
          <m:t>-e</m:t>
        </m:r>
        <m:d>
          <m:dPr>
            <m:begChr m:val="["/>
            <m:endChr m:val="]"/>
            <m:ctrlPr>
              <w:rPr>
                <w:rFonts w:ascii="Cambria Math" w:hAnsi="Cambria Math"/>
                <w:sz w:val="28"/>
                <w:szCs w:val="28"/>
              </w:rPr>
            </m:ctrlPr>
          </m:dPr>
          <m:e>
            <m:r>
              <m:rPr>
                <m:sty m:val="p"/>
              </m:rPr>
              <w:rPr>
                <w:rFonts w:ascii="Cambria Math" w:hAnsi="Cambria Math"/>
                <w:sz w:val="28"/>
                <w:szCs w:val="28"/>
              </w:rPr>
              <m:t>n-1</m:t>
            </m:r>
          </m:e>
        </m:d>
        <m:r>
          <m:rPr>
            <m:sty m:val="p"/>
          </m:rPr>
          <w:rPr>
            <w:rFonts w:ascii="Cambria Math" w:hAnsi="Cambria Math"/>
            <w:sz w:val="28"/>
            <w:szCs w:val="28"/>
          </w:rPr>
          <m:t>)</m:t>
        </m:r>
      </m:oMath>
      <w:r w:rsidR="00C253A5">
        <w:tab/>
      </w:r>
      <w:r w:rsidR="00C253A5">
        <w:tab/>
      </w:r>
      <w:r w:rsidR="00C253A5">
        <w:tab/>
      </w:r>
      <w:r w:rsidR="006B6A8C" w:rsidRPr="006B6A8C">
        <w:rPr>
          <w:rFonts w:ascii="Times New Roman" w:hAnsi="Times New Roman"/>
          <w:sz w:val="28"/>
          <w:szCs w:val="28"/>
        </w:rPr>
        <w:t>(</w:t>
      </w:r>
      <w:r w:rsidR="006B6A8C">
        <w:rPr>
          <w:rFonts w:ascii="Times New Roman" w:hAnsi="Times New Roman"/>
          <w:sz w:val="28"/>
          <w:szCs w:val="28"/>
        </w:rPr>
        <w:t>8</w:t>
      </w:r>
      <w:r w:rsidR="0015535A">
        <w:rPr>
          <w:rFonts w:ascii="Times New Roman" w:hAnsi="Times New Roman"/>
          <w:sz w:val="28"/>
          <w:szCs w:val="28"/>
          <w:lang w:eastAsia="zh-CN"/>
        </w:rPr>
        <w:t>)</w:t>
      </w:r>
    </w:p>
    <w:p w14:paraId="5439E14A" w14:textId="77777777" w:rsidR="0015535A" w:rsidRDefault="0015535A" w:rsidP="00A80568">
      <w:pPr>
        <w:spacing w:after="0" w:line="360" w:lineRule="auto"/>
        <w:jc w:val="both"/>
        <w:rPr>
          <w:rFonts w:ascii="Times New Roman" w:hAnsi="Times New Roman"/>
          <w:color w:val="000000"/>
          <w:sz w:val="28"/>
          <w:szCs w:val="28"/>
          <w:lang w:eastAsia="zh-CN"/>
        </w:rPr>
      </w:pPr>
      <w:r>
        <w:rPr>
          <w:rFonts w:ascii="Times New Roman" w:eastAsia="Arial" w:hAnsi="Times New Roman"/>
          <w:color w:val="000000"/>
          <w:sz w:val="28"/>
          <w:szCs w:val="28"/>
          <w:lang w:eastAsia="zh-CN"/>
        </w:rPr>
        <w:t xml:space="preserve">где </w:t>
      </w:r>
      <w:r w:rsidR="002A0501">
        <w:rPr>
          <w:rFonts w:ascii="Times New Roman" w:hAnsi="Times New Roman"/>
          <w:i/>
          <w:color w:val="000000"/>
          <w:sz w:val="28"/>
          <w:szCs w:val="28"/>
          <w:lang w:val="en-US" w:eastAsia="zh-CN"/>
        </w:rPr>
        <w:t>n</w:t>
      </w:r>
      <w:r>
        <w:rPr>
          <w:rFonts w:ascii="Times New Roman" w:eastAsia="Arial" w:hAnsi="Times New Roman"/>
          <w:i/>
          <w:color w:val="000000"/>
          <w:sz w:val="28"/>
          <w:szCs w:val="28"/>
          <w:lang w:eastAsia="zh-CN"/>
        </w:rPr>
        <w:t xml:space="preserve"> </w:t>
      </w:r>
      <w:r>
        <w:rPr>
          <w:rFonts w:ascii="Times New Roman" w:eastAsia="Arial" w:hAnsi="Times New Roman"/>
          <w:color w:val="000000"/>
          <w:sz w:val="28"/>
          <w:szCs w:val="28"/>
          <w:lang w:eastAsia="zh-CN"/>
        </w:rPr>
        <w:t>= 1, 2, 3</w:t>
      </w:r>
      <w:r>
        <w:rPr>
          <w:rFonts w:ascii="Times New Roman" w:hAnsi="Times New Roman"/>
          <w:color w:val="000000"/>
          <w:sz w:val="28"/>
          <w:szCs w:val="28"/>
          <w:lang w:eastAsia="zh-CN"/>
        </w:rPr>
        <w:t>...</w:t>
      </w:r>
      <w:r>
        <w:rPr>
          <w:rFonts w:ascii="Times New Roman" w:eastAsia="Arial" w:hAnsi="Times New Roman"/>
          <w:color w:val="000000"/>
          <w:sz w:val="28"/>
          <w:szCs w:val="28"/>
          <w:lang w:eastAsia="zh-CN"/>
        </w:rPr>
        <w:t xml:space="preserve"> - номер периода квантования,</w:t>
      </w:r>
      <w:r>
        <w:rPr>
          <w:rFonts w:ascii="Times New Roman" w:hAnsi="Times New Roman" w:hint="eastAsia"/>
          <w:color w:val="000000"/>
          <w:sz w:val="28"/>
          <w:szCs w:val="28"/>
          <w:lang w:eastAsia="zh-CN"/>
        </w:rPr>
        <w:t xml:space="preserve"> T </w:t>
      </w:r>
      <w:r w:rsidR="00F43334">
        <w:rPr>
          <w:rFonts w:ascii="Times New Roman" w:eastAsia="Arial" w:hAnsi="Times New Roman"/>
          <w:color w:val="000000"/>
          <w:sz w:val="28"/>
          <w:szCs w:val="28"/>
          <w:lang w:eastAsia="zh-CN"/>
        </w:rPr>
        <w:fldChar w:fldCharType="begin"/>
      </w:r>
      <w:r>
        <w:rPr>
          <w:rFonts w:ascii="Times New Roman" w:eastAsia="Arial" w:hAnsi="Times New Roman"/>
          <w:color w:val="000000"/>
          <w:sz w:val="28"/>
          <w:szCs w:val="28"/>
          <w:lang w:eastAsia="zh-CN"/>
        </w:rPr>
        <w:instrText xml:space="preserve"> QUOTE </w:instrText>
      </w:r>
      <w:r>
        <w:rPr>
          <w:noProof/>
          <w:position w:val="-11"/>
        </w:rPr>
        <w:drawing>
          <wp:inline distT="0" distB="0" distL="0" distR="0" wp14:anchorId="01165F52" wp14:editId="52538D9A">
            <wp:extent cx="170180" cy="233680"/>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0180" cy="233680"/>
                    </a:xfrm>
                    <a:prstGeom prst="rect">
                      <a:avLst/>
                    </a:prstGeom>
                    <a:noFill/>
                    <a:ln>
                      <a:noFill/>
                    </a:ln>
                  </pic:spPr>
                </pic:pic>
              </a:graphicData>
            </a:graphic>
          </wp:inline>
        </w:drawing>
      </w:r>
      <w:r>
        <w:rPr>
          <w:rFonts w:ascii="Times New Roman" w:eastAsia="Arial" w:hAnsi="Times New Roman"/>
          <w:color w:val="000000"/>
          <w:sz w:val="28"/>
          <w:szCs w:val="28"/>
          <w:lang w:eastAsia="zh-CN"/>
        </w:rPr>
        <w:instrText xml:space="preserve"> </w:instrText>
      </w:r>
      <w:r w:rsidR="00F43334">
        <w:rPr>
          <w:rFonts w:ascii="Times New Roman" w:eastAsia="Arial" w:hAnsi="Times New Roman"/>
          <w:color w:val="000000"/>
          <w:sz w:val="28"/>
          <w:szCs w:val="28"/>
          <w:lang w:eastAsia="zh-CN"/>
        </w:rPr>
        <w:fldChar w:fldCharType="end"/>
      </w:r>
      <w:r>
        <w:rPr>
          <w:rFonts w:ascii="Times New Roman" w:eastAsia="Arial" w:hAnsi="Times New Roman"/>
          <w:color w:val="000000"/>
          <w:sz w:val="28"/>
          <w:szCs w:val="28"/>
          <w:lang w:eastAsia="zh-CN"/>
        </w:rPr>
        <w:t>- величина периода квантования.</w:t>
      </w:r>
    </w:p>
    <w:p w14:paraId="4B84C39A" w14:textId="698597E4" w:rsidR="0015535A" w:rsidRDefault="0015535A" w:rsidP="008C1449">
      <w:pPr>
        <w:spacing w:after="0" w:line="360" w:lineRule="auto"/>
        <w:ind w:firstLineChars="157" w:firstLine="440"/>
        <w:jc w:val="both"/>
        <w:rPr>
          <w:rFonts w:ascii="Times New Roman" w:hAnsi="Times New Roman"/>
          <w:sz w:val="28"/>
          <w:szCs w:val="28"/>
          <w:lang w:eastAsia="zh-CN"/>
        </w:rPr>
      </w:pPr>
      <w:r w:rsidRPr="004D0E08">
        <w:rPr>
          <w:rFonts w:ascii="Times New Roman" w:hAnsi="Times New Roman"/>
          <w:sz w:val="28"/>
          <w:szCs w:val="28"/>
          <w:lang w:eastAsia="zh-CN"/>
        </w:rPr>
        <w:t>Для программной реализации в микропроцессорной системе более пригодны рекуррентные алгоритмы, в которых текущее значение управляющей переменной</w:t>
      </w:r>
      <w:r w:rsidR="007C63ED">
        <w:rPr>
          <w:rFonts w:ascii="Times New Roman" w:hAnsi="Times New Roman"/>
          <w:sz w:val="28"/>
          <w:szCs w:val="28"/>
          <w:lang w:eastAsia="zh-CN"/>
        </w:rPr>
        <w:t xml:space="preserve"> </w:t>
      </w:r>
      <w:r w:rsidR="007C63ED" w:rsidRPr="007C63ED">
        <w:rPr>
          <w:rFonts w:ascii="Times New Roman" w:hAnsi="Times New Roman"/>
          <w:sz w:val="28"/>
          <w:szCs w:val="28"/>
        </w:rPr>
        <w:t>U(n)</w:t>
      </w:r>
      <w:r w:rsidR="007C63ED">
        <w:rPr>
          <w:rFonts w:ascii="Times New Roman" w:hAnsi="Times New Roman"/>
          <w:sz w:val="28"/>
          <w:szCs w:val="28"/>
        </w:rPr>
        <w:t xml:space="preserve"> </w:t>
      </w:r>
      <w:r w:rsidRPr="004D0E08">
        <w:rPr>
          <w:rFonts w:ascii="Times New Roman" w:hAnsi="Times New Roman"/>
          <w:sz w:val="28"/>
          <w:szCs w:val="28"/>
          <w:lang w:eastAsia="zh-CN"/>
        </w:rPr>
        <w:t>вычисляется через предыдущее значение</w:t>
      </w:r>
      <w:r w:rsidR="002A0501">
        <w:rPr>
          <w:rFonts w:ascii="Times New Roman" w:hAnsi="Times New Roman"/>
          <w:sz w:val="28"/>
          <w:szCs w:val="28"/>
          <w:lang w:eastAsia="zh-CN"/>
        </w:rPr>
        <w:t xml:space="preserve"> </w:t>
      </w:r>
      <w:r w:rsidR="007C63ED">
        <w:rPr>
          <w:rFonts w:ascii="Times New Roman" w:hAnsi="Times New Roman"/>
          <w:sz w:val="28"/>
          <w:szCs w:val="28"/>
          <w:lang w:eastAsia="zh-CN"/>
        </w:rPr>
        <w:t>U(n-1)</w:t>
      </w:r>
      <w:r w:rsidRPr="004D0E08">
        <w:rPr>
          <w:rFonts w:ascii="Times New Roman" w:hAnsi="Times New Roman"/>
          <w:sz w:val="28"/>
          <w:szCs w:val="28"/>
          <w:lang w:eastAsia="zh-CN"/>
        </w:rPr>
        <w:t xml:space="preserve"> и поправочный член</w:t>
      </w:r>
      <w:r w:rsidR="007C63ED">
        <w:rPr>
          <w:rFonts w:ascii="Times New Roman" w:hAnsi="Times New Roman" w:hint="eastAsia"/>
          <w:sz w:val="28"/>
          <w:szCs w:val="28"/>
          <w:lang w:eastAsia="zh-CN"/>
        </w:rPr>
        <w:t xml:space="preserve"> </w:t>
      </w:r>
      <m:oMath>
        <m:r>
          <m:rPr>
            <m:sty m:val="p"/>
          </m:rPr>
          <w:rPr>
            <w:rFonts w:ascii="Cambria Math" w:hAnsi="Cambria Math"/>
            <w:sz w:val="28"/>
            <w:szCs w:val="28"/>
            <w:lang w:eastAsia="zh-CN"/>
          </w:rPr>
          <m:t>∆</m:t>
        </m:r>
        <m:r>
          <m:rPr>
            <m:sty m:val="p"/>
          </m:rPr>
          <w:rPr>
            <w:rFonts w:ascii="Cambria Math" w:eastAsia="Arial" w:hAnsi="Cambria Math"/>
            <w:color w:val="000000"/>
            <w:sz w:val="28"/>
            <w:szCs w:val="28"/>
          </w:rPr>
          <m:t>U[n]</m:t>
        </m:r>
      </m:oMath>
      <w:r w:rsidR="007C63ED">
        <w:rPr>
          <w:rFonts w:ascii="Times New Roman" w:hAnsi="Times New Roman" w:hint="eastAsia"/>
          <w:sz w:val="28"/>
          <w:szCs w:val="28"/>
          <w:lang w:eastAsia="zh-CN"/>
        </w:rPr>
        <w:t xml:space="preserve"> </w:t>
      </w:r>
      <w:r>
        <w:rPr>
          <w:rFonts w:ascii="Times New Roman" w:hAnsi="Times New Roman" w:hint="eastAsia"/>
          <w:sz w:val="28"/>
          <w:szCs w:val="28"/>
          <w:lang w:eastAsia="zh-CN"/>
        </w:rPr>
        <w:t>[15].</w:t>
      </w:r>
    </w:p>
    <w:p w14:paraId="3F50C995" w14:textId="64AB01D2" w:rsidR="0015535A" w:rsidRDefault="007C63ED" w:rsidP="00C253A5">
      <w:pPr>
        <w:spacing w:after="0" w:line="360" w:lineRule="auto"/>
        <w:jc w:val="right"/>
        <w:rPr>
          <w:rFonts w:ascii="Times New Roman" w:hAnsi="Times New Roman"/>
          <w:sz w:val="28"/>
          <w:szCs w:val="28"/>
          <w:lang w:eastAsia="zh-CN"/>
        </w:rPr>
      </w:pPr>
      <m:oMath>
        <m:r>
          <m:rPr>
            <m:sty m:val="p"/>
          </m:rPr>
          <w:rPr>
            <w:rFonts w:ascii="Cambria Math" w:hAnsi="Cambria Math"/>
            <w:sz w:val="28"/>
            <w:szCs w:val="28"/>
            <w:lang w:eastAsia="zh-CN"/>
          </w:rPr>
          <m:t>∆</m:t>
        </m:r>
        <m:r>
          <m:rPr>
            <m:sty m:val="p"/>
          </m:rPr>
          <w:rPr>
            <w:rFonts w:ascii="Cambria Math" w:eastAsia="Arial" w:hAnsi="Cambria Math"/>
            <w:color w:val="000000"/>
            <w:sz w:val="28"/>
            <w:szCs w:val="28"/>
          </w:rPr>
          <m:t>U</m:t>
        </m:r>
        <m:d>
          <m:dPr>
            <m:begChr m:val="["/>
            <m:endChr m:val="]"/>
            <m:ctrlPr>
              <w:rPr>
                <w:rFonts w:ascii="Cambria Math" w:eastAsia="Arial" w:hAnsi="Cambria Math"/>
                <w:color w:val="000000"/>
                <w:sz w:val="28"/>
                <w:szCs w:val="28"/>
              </w:rPr>
            </m:ctrlPr>
          </m:dPr>
          <m:e>
            <m:r>
              <m:rPr>
                <m:sty m:val="p"/>
              </m:rPr>
              <w:rPr>
                <w:rFonts w:ascii="Cambria Math" w:eastAsia="Arial" w:hAnsi="Cambria Math"/>
                <w:color w:val="000000"/>
                <w:sz w:val="28"/>
                <w:szCs w:val="28"/>
              </w:rPr>
              <m:t>n</m:t>
            </m:r>
          </m:e>
        </m:d>
        <m:r>
          <m:rPr>
            <m:sty m:val="p"/>
          </m:rPr>
          <w:rPr>
            <w:rFonts w:ascii="Cambria Math" w:eastAsia="Arial" w:hAnsi="Cambria Math"/>
            <w:color w:val="000000"/>
            <w:sz w:val="28"/>
            <w:szCs w:val="28"/>
          </w:rPr>
          <m:t>=U</m:t>
        </m:r>
        <m:d>
          <m:dPr>
            <m:begChr m:val="["/>
            <m:endChr m:val="]"/>
            <m:ctrlPr>
              <w:rPr>
                <w:rFonts w:ascii="Cambria Math" w:eastAsia="Arial" w:hAnsi="Cambria Math"/>
                <w:color w:val="000000"/>
                <w:sz w:val="28"/>
                <w:szCs w:val="28"/>
              </w:rPr>
            </m:ctrlPr>
          </m:dPr>
          <m:e>
            <m:r>
              <m:rPr>
                <m:sty m:val="p"/>
              </m:rPr>
              <w:rPr>
                <w:rFonts w:ascii="Cambria Math" w:eastAsia="Arial" w:hAnsi="Cambria Math"/>
                <w:color w:val="000000"/>
                <w:sz w:val="28"/>
                <w:szCs w:val="28"/>
              </w:rPr>
              <m:t>n</m:t>
            </m:r>
          </m:e>
        </m:d>
        <m:r>
          <m:rPr>
            <m:sty m:val="p"/>
          </m:rPr>
          <w:rPr>
            <w:rFonts w:ascii="Cambria Math" w:eastAsia="Arial" w:hAnsi="Cambria Math"/>
            <w:color w:val="000000"/>
            <w:sz w:val="28"/>
            <w:szCs w:val="28"/>
          </w:rPr>
          <m:t>-U</m:t>
        </m:r>
        <m:d>
          <m:dPr>
            <m:begChr m:val="["/>
            <m:endChr m:val="]"/>
            <m:ctrlPr>
              <w:rPr>
                <w:rFonts w:ascii="Cambria Math" w:eastAsia="Arial" w:hAnsi="Cambria Math"/>
                <w:color w:val="000000"/>
                <w:sz w:val="28"/>
                <w:szCs w:val="28"/>
              </w:rPr>
            </m:ctrlPr>
          </m:dPr>
          <m:e>
            <m:r>
              <m:rPr>
                <m:sty m:val="p"/>
              </m:rPr>
              <w:rPr>
                <w:rFonts w:ascii="Cambria Math" w:eastAsia="Arial" w:hAnsi="Cambria Math"/>
                <w:color w:val="000000"/>
                <w:sz w:val="28"/>
                <w:szCs w:val="28"/>
              </w:rPr>
              <m:t>n-1</m:t>
            </m:r>
          </m:e>
        </m:d>
        <m:r>
          <m:rPr>
            <m:sty m:val="p"/>
          </m:rPr>
          <w:rPr>
            <w:rFonts w:ascii="Cambria Math" w:eastAsia="Arial" w:hAnsi="Cambria Math"/>
            <w:color w:val="000000"/>
            <w:sz w:val="28"/>
            <w:szCs w:val="28"/>
          </w:rPr>
          <m:t>=</m:t>
        </m:r>
        <m:sSub>
          <m:sSubPr>
            <m:ctrlPr>
              <w:rPr>
                <w:rFonts w:ascii="Cambria Math" w:hAnsi="Cambria Math"/>
                <w:sz w:val="28"/>
                <w:szCs w:val="28"/>
                <w:lang w:eastAsia="zh-CN"/>
              </w:rPr>
            </m:ctrlPr>
          </m:sSubPr>
          <m:e>
            <m:r>
              <w:rPr>
                <w:rFonts w:ascii="Cambria Math" w:hAnsi="Cambria Math"/>
                <w:sz w:val="28"/>
                <w:szCs w:val="28"/>
                <w:lang w:eastAsia="zh-CN"/>
              </w:rPr>
              <m:t>a</m:t>
            </m:r>
          </m:e>
          <m:sub>
            <m:r>
              <w:rPr>
                <w:rFonts w:ascii="Cambria Math" w:hAnsi="Cambria Math"/>
                <w:sz w:val="28"/>
                <w:szCs w:val="28"/>
                <w:lang w:eastAsia="zh-CN"/>
              </w:rPr>
              <m:t>0</m:t>
            </m:r>
          </m:sub>
        </m:sSub>
        <m:r>
          <m:rPr>
            <m:sty m:val="p"/>
          </m:rPr>
          <w:rPr>
            <w:rFonts w:ascii="Cambria Math" w:eastAsia="Arial" w:hAnsi="Cambria Math"/>
            <w:color w:val="000000"/>
            <w:sz w:val="28"/>
            <w:szCs w:val="28"/>
          </w:rPr>
          <m:t>e</m:t>
        </m:r>
        <m:d>
          <m:dPr>
            <m:begChr m:val="["/>
            <m:endChr m:val="]"/>
            <m:ctrlPr>
              <w:rPr>
                <w:rFonts w:ascii="Cambria Math" w:eastAsia="Arial" w:hAnsi="Cambria Math"/>
                <w:color w:val="000000"/>
                <w:sz w:val="28"/>
                <w:szCs w:val="28"/>
              </w:rPr>
            </m:ctrlPr>
          </m:dPr>
          <m:e>
            <m:r>
              <m:rPr>
                <m:sty m:val="p"/>
              </m:rPr>
              <w:rPr>
                <w:rFonts w:ascii="Cambria Math" w:eastAsia="Arial" w:hAnsi="Cambria Math"/>
                <w:color w:val="000000"/>
                <w:sz w:val="28"/>
                <w:szCs w:val="28"/>
              </w:rPr>
              <m:t>n</m:t>
            </m:r>
          </m:e>
        </m:d>
        <m:r>
          <m:rPr>
            <m:sty m:val="p"/>
          </m:rPr>
          <w:rPr>
            <w:rFonts w:ascii="Cambria Math" w:eastAsia="Arial" w:hAnsi="Cambria Math"/>
            <w:color w:val="000000"/>
            <w:sz w:val="28"/>
            <w:szCs w:val="28"/>
          </w:rPr>
          <m:t>-</m:t>
        </m:r>
        <m:sSub>
          <m:sSubPr>
            <m:ctrlPr>
              <w:rPr>
                <w:rFonts w:ascii="Cambria Math" w:hAnsi="Cambria Math"/>
                <w:sz w:val="28"/>
                <w:szCs w:val="28"/>
                <w:lang w:eastAsia="zh-CN"/>
              </w:rPr>
            </m:ctrlPr>
          </m:sSubPr>
          <m:e>
            <m:r>
              <w:rPr>
                <w:rFonts w:ascii="Cambria Math" w:hAnsi="Cambria Math"/>
                <w:sz w:val="28"/>
                <w:szCs w:val="28"/>
                <w:lang w:eastAsia="zh-CN"/>
              </w:rPr>
              <m:t>a</m:t>
            </m:r>
          </m:e>
          <m:sub>
            <m:r>
              <w:rPr>
                <w:rFonts w:ascii="Cambria Math" w:hAnsi="Cambria Math"/>
                <w:sz w:val="28"/>
                <w:szCs w:val="28"/>
                <w:lang w:eastAsia="zh-CN"/>
              </w:rPr>
              <m:t>1</m:t>
            </m:r>
          </m:sub>
        </m:sSub>
        <m:r>
          <m:rPr>
            <m:sty m:val="p"/>
          </m:rPr>
          <w:rPr>
            <w:rFonts w:ascii="Cambria Math" w:eastAsia="Arial" w:hAnsi="Cambria Math"/>
            <w:color w:val="000000"/>
            <w:sz w:val="28"/>
            <w:szCs w:val="28"/>
          </w:rPr>
          <m:t>e</m:t>
        </m:r>
        <m:d>
          <m:dPr>
            <m:begChr m:val="["/>
            <m:endChr m:val="]"/>
            <m:ctrlPr>
              <w:rPr>
                <w:rFonts w:ascii="Cambria Math" w:eastAsia="Arial" w:hAnsi="Cambria Math"/>
                <w:color w:val="000000"/>
                <w:sz w:val="28"/>
                <w:szCs w:val="28"/>
              </w:rPr>
            </m:ctrlPr>
          </m:dPr>
          <m:e>
            <m:r>
              <m:rPr>
                <m:sty m:val="p"/>
              </m:rPr>
              <w:rPr>
                <w:rFonts w:ascii="Cambria Math" w:eastAsia="Arial" w:hAnsi="Cambria Math"/>
                <w:color w:val="000000"/>
                <w:sz w:val="28"/>
                <w:szCs w:val="28"/>
              </w:rPr>
              <m:t>n-1</m:t>
            </m:r>
          </m:e>
        </m:d>
        <m:r>
          <m:rPr>
            <m:sty m:val="p"/>
          </m:rPr>
          <w:rPr>
            <w:rFonts w:ascii="Cambria Math" w:eastAsia="Arial" w:hAnsi="Cambria Math"/>
            <w:color w:val="000000"/>
            <w:sz w:val="28"/>
            <w:szCs w:val="28"/>
          </w:rPr>
          <m:t>+</m:t>
        </m:r>
        <m:sSub>
          <m:sSubPr>
            <m:ctrlPr>
              <w:rPr>
                <w:rFonts w:ascii="Cambria Math" w:hAnsi="Cambria Math"/>
                <w:sz w:val="28"/>
                <w:szCs w:val="28"/>
                <w:lang w:eastAsia="zh-CN"/>
              </w:rPr>
            </m:ctrlPr>
          </m:sSubPr>
          <m:e>
            <m:r>
              <w:rPr>
                <w:rFonts w:ascii="Cambria Math" w:hAnsi="Cambria Math"/>
                <w:sz w:val="28"/>
                <w:szCs w:val="28"/>
                <w:lang w:eastAsia="zh-CN"/>
              </w:rPr>
              <m:t>a</m:t>
            </m:r>
          </m:e>
          <m:sub>
            <m:r>
              <w:rPr>
                <w:rFonts w:ascii="Cambria Math" w:hAnsi="Cambria Math"/>
                <w:sz w:val="28"/>
                <w:szCs w:val="28"/>
                <w:lang w:eastAsia="zh-CN"/>
              </w:rPr>
              <m:t>2</m:t>
            </m:r>
          </m:sub>
        </m:sSub>
        <m:r>
          <m:rPr>
            <m:sty m:val="p"/>
          </m:rPr>
          <w:rPr>
            <w:rFonts w:ascii="Cambria Math" w:eastAsia="Arial" w:hAnsi="Cambria Math"/>
            <w:color w:val="000000"/>
            <w:sz w:val="28"/>
            <w:szCs w:val="28"/>
          </w:rPr>
          <m:t>e[n-2]</m:t>
        </m:r>
      </m:oMath>
      <w:r w:rsidR="006B6A8C">
        <w:rPr>
          <w:rFonts w:ascii="Times New Roman" w:hAnsi="Times New Roman"/>
          <w:sz w:val="28"/>
          <w:szCs w:val="28"/>
          <w:lang w:eastAsia="zh-CN"/>
        </w:rPr>
        <w:t>,</w:t>
      </w:r>
      <w:r w:rsidR="006B6A8C">
        <w:rPr>
          <w:rFonts w:ascii="Times New Roman" w:hAnsi="Times New Roman"/>
          <w:sz w:val="28"/>
          <w:szCs w:val="28"/>
          <w:lang w:eastAsia="zh-CN"/>
        </w:rPr>
        <w:tab/>
      </w:r>
      <w:r w:rsidR="006B6A8C">
        <w:rPr>
          <w:rFonts w:ascii="Times New Roman" w:hAnsi="Times New Roman" w:hint="eastAsia"/>
          <w:sz w:val="28"/>
          <w:szCs w:val="28"/>
          <w:lang w:eastAsia="zh-CN"/>
        </w:rPr>
        <w:t>(9</w:t>
      </w:r>
      <w:r w:rsidR="0015535A">
        <w:rPr>
          <w:rFonts w:ascii="Times New Roman" w:hAnsi="Times New Roman" w:hint="eastAsia"/>
          <w:sz w:val="28"/>
          <w:szCs w:val="28"/>
          <w:lang w:eastAsia="zh-CN"/>
        </w:rPr>
        <w:t>)</w:t>
      </w:r>
    </w:p>
    <w:p w14:paraId="19521C6B" w14:textId="77777777" w:rsidR="00324015" w:rsidRPr="00324015" w:rsidRDefault="0015535A" w:rsidP="008C1449">
      <w:pPr>
        <w:shd w:val="clear" w:color="auto" w:fill="FFFFFF"/>
        <w:autoSpaceDE w:val="0"/>
        <w:autoSpaceDN w:val="0"/>
        <w:adjustRightInd w:val="0"/>
        <w:spacing w:after="0" w:line="360" w:lineRule="auto"/>
        <w:jc w:val="both"/>
        <w:rPr>
          <w:color w:val="000000"/>
          <w:sz w:val="28"/>
          <w:szCs w:val="28"/>
        </w:rPr>
      </w:pPr>
      <w:r w:rsidRPr="004D0E08">
        <w:rPr>
          <w:rFonts w:ascii="Times New Roman" w:hAnsi="Times New Roman"/>
          <w:sz w:val="28"/>
          <w:szCs w:val="28"/>
          <w:lang w:eastAsia="zh-CN"/>
        </w:rPr>
        <w:t>где, исходя из уравнений (</w:t>
      </w:r>
      <w:r>
        <w:rPr>
          <w:rFonts w:ascii="Times New Roman" w:hAnsi="Times New Roman" w:hint="eastAsia"/>
          <w:sz w:val="28"/>
          <w:szCs w:val="28"/>
          <w:lang w:eastAsia="zh-CN"/>
        </w:rPr>
        <w:t>10</w:t>
      </w:r>
      <w:r w:rsidRPr="004D0E08">
        <w:rPr>
          <w:rFonts w:ascii="Times New Roman" w:hAnsi="Times New Roman"/>
          <w:sz w:val="28"/>
          <w:szCs w:val="28"/>
          <w:lang w:eastAsia="zh-CN"/>
        </w:rPr>
        <w:t>) имеем</w:t>
      </w:r>
      <w:r w:rsidR="003C2496" w:rsidRPr="003C2496">
        <w:rPr>
          <w:rFonts w:ascii="Times New Roman" w:hAnsi="Times New Roman"/>
          <w:sz w:val="28"/>
          <w:szCs w:val="28"/>
          <w:lang w:eastAsia="zh-CN"/>
        </w:rPr>
        <w:t>:</w:t>
      </w:r>
      <w:r w:rsidRPr="004D0E08">
        <w:rPr>
          <w:rFonts w:ascii="Times New Roman" w:hAnsi="Times New Roman"/>
          <w:sz w:val="28"/>
          <w:szCs w:val="28"/>
          <w:lang w:eastAsia="zh-CN"/>
        </w:rPr>
        <w:t xml:space="preserve"> </w:t>
      </w:r>
      <m:oMath>
        <m:sSub>
          <m:sSubPr>
            <m:ctrlPr>
              <w:rPr>
                <w:rFonts w:ascii="Cambria Math" w:hAnsi="Cambria Math"/>
                <w:color w:val="000000"/>
                <w:sz w:val="28"/>
                <w:szCs w:val="28"/>
              </w:rPr>
            </m:ctrlPr>
          </m:sSubPr>
          <m:e>
            <m:r>
              <m:rPr>
                <m:sty m:val="p"/>
              </m:rPr>
              <w:rPr>
                <w:rFonts w:ascii="Cambria Math" w:hAnsi="Cambria Math"/>
                <w:color w:val="000000"/>
                <w:sz w:val="28"/>
                <w:szCs w:val="28"/>
              </w:rPr>
              <m:t>a</m:t>
            </m:r>
          </m:e>
          <m:sub>
            <m:r>
              <m:rPr>
                <m:sty m:val="p"/>
              </m:rPr>
              <w:rPr>
                <w:rFonts w:ascii="Cambria Math" w:hAnsi="Cambria Math"/>
                <w:color w:val="000000"/>
                <w:sz w:val="28"/>
                <w:szCs w:val="28"/>
              </w:rPr>
              <m:t>0</m:t>
            </m:r>
          </m:sub>
        </m:sSub>
        <m:r>
          <m:rPr>
            <m:sty m:val="p"/>
          </m:rPr>
          <w:rPr>
            <w:rFonts w:ascii="Cambria Math" w:hAnsi="Cambria Math"/>
            <w:color w:val="000000"/>
            <w:sz w:val="28"/>
            <w:szCs w:val="28"/>
          </w:rPr>
          <m:t>=</m:t>
        </m:r>
        <m:sSub>
          <m:sSubPr>
            <m:ctrlPr>
              <w:rPr>
                <w:rFonts w:ascii="Cambria Math" w:hAnsi="Cambria Math"/>
                <w:color w:val="000000"/>
                <w:sz w:val="28"/>
                <w:szCs w:val="28"/>
              </w:rPr>
            </m:ctrlPr>
          </m:sSubPr>
          <m:e>
            <m:r>
              <m:rPr>
                <m:sty m:val="p"/>
              </m:rPr>
              <w:rPr>
                <w:rFonts w:ascii="Cambria Math" w:hAnsi="Cambria Math"/>
                <w:color w:val="000000"/>
                <w:sz w:val="28"/>
                <w:szCs w:val="28"/>
              </w:rPr>
              <m:t>K</m:t>
            </m:r>
          </m:e>
          <m:sub>
            <m:r>
              <m:rPr>
                <m:sty m:val="p"/>
              </m:rPr>
              <w:rPr>
                <w:rFonts w:ascii="Cambria Math" w:hAnsi="Cambria Math"/>
                <w:color w:val="000000"/>
                <w:sz w:val="28"/>
                <w:szCs w:val="28"/>
              </w:rPr>
              <m:t>П</m:t>
            </m:r>
          </m:sub>
        </m:sSub>
        <m:r>
          <m:rPr>
            <m:sty m:val="p"/>
          </m:rPr>
          <w:rPr>
            <w:rFonts w:ascii="Cambria Math" w:hAnsi="Cambria Math"/>
            <w:color w:val="000000"/>
            <w:sz w:val="28"/>
            <w:szCs w:val="28"/>
          </w:rPr>
          <m:t>(1+</m:t>
        </m:r>
        <m:f>
          <m:fPr>
            <m:ctrlPr>
              <w:rPr>
                <w:rFonts w:ascii="Cambria Math" w:hAnsi="Cambria Math"/>
                <w:color w:val="000000"/>
                <w:sz w:val="28"/>
                <w:szCs w:val="28"/>
              </w:rPr>
            </m:ctrlPr>
          </m:fPr>
          <m:num>
            <m:r>
              <m:rPr>
                <m:sty m:val="p"/>
              </m:rPr>
              <w:rPr>
                <w:rFonts w:ascii="Cambria Math" w:hAnsi="Cambria Math"/>
                <w:color w:val="000000"/>
                <w:sz w:val="28"/>
                <w:szCs w:val="28"/>
              </w:rPr>
              <m:t>T</m:t>
            </m:r>
          </m:num>
          <m:den>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И</m:t>
                </m:r>
              </m:sub>
            </m:sSub>
          </m:den>
        </m:f>
        <m:r>
          <m:rPr>
            <m:sty m:val="p"/>
          </m:rPr>
          <w:rPr>
            <w:rFonts w:ascii="Cambria Math" w:hAnsi="Cambria Math"/>
            <w:color w:val="000000"/>
            <w:sz w:val="28"/>
            <w:szCs w:val="28"/>
          </w:rPr>
          <m:t>+</m:t>
        </m:r>
        <m:f>
          <m:fPr>
            <m:ctrlPr>
              <w:rPr>
                <w:rFonts w:ascii="Cambria Math" w:hAnsi="Cambria Math"/>
                <w:color w:val="000000"/>
                <w:sz w:val="28"/>
                <w:szCs w:val="28"/>
              </w:rPr>
            </m:ctrlPr>
          </m:fPr>
          <m:num>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Д</m:t>
                </m:r>
              </m:sub>
            </m:sSub>
          </m:num>
          <m:den>
            <m:r>
              <m:rPr>
                <m:sty m:val="p"/>
              </m:rPr>
              <w:rPr>
                <w:rFonts w:ascii="Cambria Math" w:hAnsi="Cambria Math"/>
                <w:color w:val="000000"/>
                <w:sz w:val="28"/>
                <w:szCs w:val="28"/>
              </w:rPr>
              <m:t>T</m:t>
            </m:r>
          </m:den>
        </m:f>
        <m:r>
          <m:rPr>
            <m:sty m:val="p"/>
          </m:rPr>
          <w:rPr>
            <w:rFonts w:ascii="Cambria Math" w:hAnsi="Cambria Math"/>
            <w:color w:val="000000"/>
            <w:sz w:val="28"/>
            <w:szCs w:val="28"/>
          </w:rPr>
          <m:t>)</m:t>
        </m:r>
      </m:oMath>
      <w:r w:rsidR="00324015" w:rsidRPr="00324015">
        <w:rPr>
          <w:color w:val="000000"/>
          <w:sz w:val="28"/>
          <w:szCs w:val="28"/>
        </w:rPr>
        <w:t>;</w:t>
      </w:r>
      <m:oMath>
        <m:r>
          <m:rPr>
            <m:sty m:val="p"/>
          </m:rPr>
          <w:rPr>
            <w:rFonts w:ascii="Cambria Math" w:hAnsi="Cambria Math"/>
            <w:color w:val="000000"/>
            <w:sz w:val="28"/>
            <w:szCs w:val="28"/>
          </w:rPr>
          <m:t xml:space="preserve"> </m:t>
        </m:r>
        <m:sSub>
          <m:sSubPr>
            <m:ctrlPr>
              <w:rPr>
                <w:rFonts w:ascii="Cambria Math" w:hAnsi="Cambria Math"/>
                <w:color w:val="000000"/>
                <w:sz w:val="28"/>
                <w:szCs w:val="28"/>
              </w:rPr>
            </m:ctrlPr>
          </m:sSubPr>
          <m:e>
            <m:r>
              <m:rPr>
                <m:sty m:val="p"/>
              </m:rPr>
              <w:rPr>
                <w:rFonts w:ascii="Cambria Math" w:hAnsi="Cambria Math"/>
                <w:color w:val="000000"/>
                <w:sz w:val="28"/>
                <w:szCs w:val="28"/>
              </w:rPr>
              <m:t>a</m:t>
            </m:r>
          </m:e>
          <m:sub>
            <m:r>
              <m:rPr>
                <m:sty m:val="p"/>
              </m:rPr>
              <w:rPr>
                <w:rFonts w:ascii="Cambria Math" w:hAnsi="Cambria Math"/>
                <w:color w:val="000000"/>
                <w:sz w:val="28"/>
                <w:szCs w:val="28"/>
              </w:rPr>
              <m:t>1</m:t>
            </m:r>
          </m:sub>
        </m:sSub>
        <m:r>
          <m:rPr>
            <m:sty m:val="p"/>
          </m:rPr>
          <w:rPr>
            <w:rFonts w:ascii="Cambria Math" w:hAnsi="Cambria Math"/>
            <w:color w:val="000000"/>
            <w:sz w:val="28"/>
            <w:szCs w:val="28"/>
          </w:rPr>
          <m:t>=</m:t>
        </m:r>
        <m:sSub>
          <m:sSubPr>
            <m:ctrlPr>
              <w:rPr>
                <w:rFonts w:ascii="Cambria Math" w:hAnsi="Cambria Math"/>
                <w:color w:val="000000"/>
                <w:sz w:val="28"/>
                <w:szCs w:val="28"/>
              </w:rPr>
            </m:ctrlPr>
          </m:sSubPr>
          <m:e>
            <m:r>
              <m:rPr>
                <m:sty m:val="p"/>
              </m:rPr>
              <w:rPr>
                <w:rFonts w:ascii="Cambria Math" w:hAnsi="Cambria Math"/>
                <w:color w:val="000000"/>
                <w:sz w:val="28"/>
                <w:szCs w:val="28"/>
              </w:rPr>
              <m:t>K</m:t>
            </m:r>
          </m:e>
          <m:sub>
            <m:r>
              <m:rPr>
                <m:sty m:val="p"/>
              </m:rPr>
              <w:rPr>
                <w:rFonts w:ascii="Cambria Math" w:hAnsi="Cambria Math"/>
                <w:color w:val="000000"/>
                <w:sz w:val="28"/>
                <w:szCs w:val="28"/>
              </w:rPr>
              <m:t>П</m:t>
            </m:r>
          </m:sub>
        </m:sSub>
        <m:r>
          <m:rPr>
            <m:sty m:val="p"/>
          </m:rPr>
          <w:rPr>
            <w:rFonts w:ascii="Cambria Math" w:hAnsi="Cambria Math"/>
            <w:color w:val="000000"/>
            <w:sz w:val="28"/>
            <w:szCs w:val="28"/>
          </w:rPr>
          <m:t>(1+</m:t>
        </m:r>
        <m:f>
          <m:fPr>
            <m:ctrlPr>
              <w:rPr>
                <w:rFonts w:ascii="Cambria Math" w:hAnsi="Cambria Math"/>
                <w:color w:val="000000"/>
                <w:sz w:val="28"/>
                <w:szCs w:val="28"/>
              </w:rPr>
            </m:ctrlPr>
          </m:fPr>
          <m:num>
            <m:r>
              <m:rPr>
                <m:sty m:val="p"/>
              </m:rPr>
              <w:rPr>
                <w:rFonts w:ascii="Cambria Math" w:hAnsi="Cambria Math"/>
                <w:color w:val="000000"/>
                <w:sz w:val="28"/>
                <w:szCs w:val="28"/>
              </w:rPr>
              <m:t>2</m:t>
            </m:r>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Д</m:t>
                </m:r>
              </m:sub>
            </m:sSub>
          </m:num>
          <m:den>
            <m:r>
              <m:rPr>
                <m:sty m:val="p"/>
              </m:rPr>
              <w:rPr>
                <w:rFonts w:ascii="Cambria Math" w:hAnsi="Cambria Math"/>
                <w:color w:val="000000"/>
                <w:sz w:val="28"/>
                <w:szCs w:val="28"/>
              </w:rPr>
              <m:t>T</m:t>
            </m:r>
          </m:den>
        </m:f>
        <m:r>
          <m:rPr>
            <m:sty m:val="p"/>
          </m:rPr>
          <w:rPr>
            <w:rFonts w:ascii="Cambria Math" w:hAnsi="Cambria Math"/>
            <w:color w:val="000000"/>
            <w:sz w:val="28"/>
            <w:szCs w:val="28"/>
          </w:rPr>
          <m:t>)</m:t>
        </m:r>
      </m:oMath>
      <w:r w:rsidR="00324015" w:rsidRPr="00324015">
        <w:rPr>
          <w:color w:val="000000"/>
          <w:sz w:val="28"/>
          <w:szCs w:val="28"/>
        </w:rPr>
        <w:t xml:space="preserve">; </w:t>
      </w:r>
      <m:oMath>
        <m:sSub>
          <m:sSubPr>
            <m:ctrlPr>
              <w:rPr>
                <w:rFonts w:ascii="Cambria Math" w:hAnsi="Cambria Math"/>
                <w:color w:val="000000"/>
                <w:sz w:val="28"/>
                <w:szCs w:val="28"/>
              </w:rPr>
            </m:ctrlPr>
          </m:sSubPr>
          <m:e>
            <m:r>
              <m:rPr>
                <m:sty m:val="p"/>
              </m:rPr>
              <w:rPr>
                <w:rFonts w:ascii="Cambria Math" w:hAnsi="Cambria Math"/>
                <w:color w:val="000000"/>
                <w:sz w:val="28"/>
                <w:szCs w:val="28"/>
              </w:rPr>
              <m:t>a</m:t>
            </m:r>
          </m:e>
          <m:sub>
            <m:r>
              <m:rPr>
                <m:sty m:val="p"/>
              </m:rPr>
              <w:rPr>
                <w:rFonts w:ascii="Cambria Math" w:hAnsi="Cambria Math"/>
                <w:color w:val="000000"/>
                <w:sz w:val="28"/>
                <w:szCs w:val="28"/>
              </w:rPr>
              <m:t>2</m:t>
            </m:r>
          </m:sub>
        </m:sSub>
        <m:r>
          <m:rPr>
            <m:sty m:val="p"/>
          </m:rPr>
          <w:rPr>
            <w:rFonts w:ascii="Cambria Math" w:hAnsi="Cambria Math"/>
            <w:color w:val="000000"/>
            <w:sz w:val="28"/>
            <w:szCs w:val="28"/>
          </w:rPr>
          <m:t>=</m:t>
        </m:r>
        <m:sSub>
          <m:sSubPr>
            <m:ctrlPr>
              <w:rPr>
                <w:rFonts w:ascii="Cambria Math" w:hAnsi="Cambria Math"/>
                <w:color w:val="000000"/>
                <w:sz w:val="28"/>
                <w:szCs w:val="28"/>
              </w:rPr>
            </m:ctrlPr>
          </m:sSubPr>
          <m:e>
            <m:r>
              <m:rPr>
                <m:sty m:val="p"/>
              </m:rPr>
              <w:rPr>
                <w:rFonts w:ascii="Cambria Math" w:hAnsi="Cambria Math"/>
                <w:color w:val="000000"/>
                <w:sz w:val="28"/>
                <w:szCs w:val="28"/>
              </w:rPr>
              <m:t>K</m:t>
            </m:r>
          </m:e>
          <m:sub>
            <m:r>
              <m:rPr>
                <m:sty m:val="p"/>
              </m:rPr>
              <w:rPr>
                <w:rFonts w:ascii="Cambria Math" w:hAnsi="Cambria Math"/>
                <w:color w:val="000000"/>
                <w:sz w:val="28"/>
                <w:szCs w:val="28"/>
              </w:rPr>
              <m:t>П</m:t>
            </m:r>
          </m:sub>
        </m:sSub>
        <m:f>
          <m:fPr>
            <m:ctrlPr>
              <w:rPr>
                <w:rFonts w:ascii="Cambria Math" w:hAnsi="Cambria Math"/>
                <w:color w:val="000000"/>
                <w:sz w:val="28"/>
                <w:szCs w:val="28"/>
              </w:rPr>
            </m:ctrlPr>
          </m:fPr>
          <m:num>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Д</m:t>
                </m:r>
              </m:sub>
            </m:sSub>
          </m:num>
          <m:den>
            <m:r>
              <m:rPr>
                <m:sty m:val="p"/>
              </m:rPr>
              <w:rPr>
                <w:rFonts w:ascii="Cambria Math" w:hAnsi="Cambria Math"/>
                <w:color w:val="000000"/>
                <w:sz w:val="28"/>
                <w:szCs w:val="28"/>
              </w:rPr>
              <m:t>T</m:t>
            </m:r>
          </m:den>
        </m:f>
      </m:oMath>
      <w:r w:rsidR="003C2496">
        <w:rPr>
          <w:color w:val="000000"/>
          <w:sz w:val="28"/>
          <w:szCs w:val="28"/>
        </w:rPr>
        <w:t>.</w:t>
      </w:r>
    </w:p>
    <w:p w14:paraId="7E18ECB0" w14:textId="1AD5B28C" w:rsidR="006B6A8C" w:rsidRDefault="0015535A" w:rsidP="006B6A8C">
      <w:pPr>
        <w:spacing w:after="0" w:line="360" w:lineRule="auto"/>
        <w:ind w:firstLineChars="152" w:firstLine="426"/>
        <w:jc w:val="both"/>
        <w:rPr>
          <w:rFonts w:ascii="Times New Roman" w:hAnsi="Times New Roman"/>
          <w:sz w:val="28"/>
          <w:szCs w:val="28"/>
          <w:lang w:eastAsia="zh-CN"/>
        </w:rPr>
      </w:pPr>
      <w:r w:rsidRPr="00EB2FE0">
        <w:rPr>
          <w:rFonts w:ascii="Times New Roman" w:hAnsi="Times New Roman"/>
          <w:sz w:val="28"/>
          <w:szCs w:val="28"/>
          <w:lang w:eastAsia="zh-CN"/>
        </w:rPr>
        <w:t>Используя поправочный член</w:t>
      </w:r>
      <m:oMath>
        <m:r>
          <m:rPr>
            <m:sty m:val="p"/>
          </m:rPr>
          <w:rPr>
            <w:rFonts w:ascii="Cambria Math" w:hAnsi="Cambria Math"/>
            <w:sz w:val="28"/>
            <w:szCs w:val="28"/>
            <w:lang w:eastAsia="zh-CN"/>
          </w:rPr>
          <m:t>∆</m:t>
        </m:r>
        <m:r>
          <m:rPr>
            <m:sty m:val="p"/>
          </m:rPr>
          <w:rPr>
            <w:rFonts w:ascii="Cambria Math" w:eastAsia="Arial" w:hAnsi="Cambria Math"/>
            <w:color w:val="000000"/>
            <w:sz w:val="28"/>
            <w:szCs w:val="28"/>
          </w:rPr>
          <m:t>U</m:t>
        </m:r>
        <m:d>
          <m:dPr>
            <m:begChr m:val="["/>
            <m:endChr m:val="]"/>
            <m:ctrlPr>
              <w:rPr>
                <w:rFonts w:ascii="Cambria Math" w:eastAsia="Arial" w:hAnsi="Cambria Math"/>
                <w:color w:val="000000"/>
                <w:sz w:val="28"/>
                <w:szCs w:val="28"/>
              </w:rPr>
            </m:ctrlPr>
          </m:dPr>
          <m:e>
            <m:r>
              <m:rPr>
                <m:sty m:val="p"/>
              </m:rPr>
              <w:rPr>
                <w:rFonts w:ascii="Cambria Math" w:eastAsia="Arial" w:hAnsi="Cambria Math"/>
                <w:color w:val="000000"/>
                <w:sz w:val="28"/>
                <w:szCs w:val="28"/>
              </w:rPr>
              <m:t>n</m:t>
            </m:r>
          </m:e>
        </m:d>
      </m:oMath>
      <w:r w:rsidRPr="00EB2FE0">
        <w:rPr>
          <w:rFonts w:ascii="Times New Roman" w:hAnsi="Times New Roman"/>
          <w:sz w:val="28"/>
          <w:szCs w:val="28"/>
          <w:lang w:eastAsia="zh-CN"/>
        </w:rPr>
        <w:t>, можно получить рекуррентные выражения, описывающие динамику дискретного закона управления</w:t>
      </w:r>
      <w:r w:rsidR="00AB0A9F">
        <w:rPr>
          <w:rFonts w:ascii="Times New Roman" w:hAnsi="Times New Roman" w:hint="eastAsia"/>
          <w:sz w:val="28"/>
          <w:szCs w:val="28"/>
          <w:lang w:eastAsia="zh-CN"/>
        </w:rPr>
        <w:t xml:space="preserve"> </w:t>
      </w:r>
      <w:r w:rsidR="00DE5DFC" w:rsidRPr="00DE5DFC">
        <w:rPr>
          <w:rFonts w:ascii="Times New Roman" w:hAnsi="Times New Roman" w:hint="eastAsia"/>
          <w:sz w:val="28"/>
          <w:szCs w:val="28"/>
          <w:lang w:eastAsia="zh-CN"/>
        </w:rPr>
        <w:t>[15</w:t>
      </w:r>
      <w:r w:rsidR="00AB0A9F" w:rsidRPr="00DE5DFC">
        <w:rPr>
          <w:rFonts w:ascii="Times New Roman" w:hAnsi="Times New Roman"/>
          <w:sz w:val="28"/>
          <w:szCs w:val="28"/>
          <w:lang w:eastAsia="zh-CN"/>
        </w:rPr>
        <w:t>]</w:t>
      </w:r>
      <w:r>
        <w:rPr>
          <w:rFonts w:ascii="Times New Roman" w:hAnsi="Times New Roman" w:hint="eastAsia"/>
          <w:sz w:val="28"/>
          <w:szCs w:val="28"/>
          <w:lang w:eastAsia="zh-CN"/>
        </w:rPr>
        <w:t>:</w:t>
      </w:r>
    </w:p>
    <w:p w14:paraId="1D3D2881" w14:textId="452D7398" w:rsidR="0015535A" w:rsidRPr="00EB2FE0" w:rsidRDefault="007C63ED" w:rsidP="00C253A5">
      <w:pPr>
        <w:spacing w:after="0" w:line="360" w:lineRule="auto"/>
        <w:jc w:val="right"/>
        <w:rPr>
          <w:rFonts w:ascii="Times New Roman" w:hAnsi="Times New Roman"/>
          <w:sz w:val="28"/>
          <w:szCs w:val="28"/>
          <w:lang w:eastAsia="zh-CN"/>
        </w:rPr>
      </w:pPr>
      <m:oMath>
        <m:r>
          <m:rPr>
            <m:sty m:val="p"/>
          </m:rPr>
          <w:rPr>
            <w:rFonts w:ascii="Cambria Math" w:eastAsia="Arial" w:hAnsi="Cambria Math"/>
            <w:color w:val="000000"/>
            <w:sz w:val="28"/>
            <w:szCs w:val="28"/>
          </w:rPr>
          <m:t>U</m:t>
        </m:r>
        <m:d>
          <m:dPr>
            <m:begChr m:val="["/>
            <m:endChr m:val="]"/>
            <m:ctrlPr>
              <w:rPr>
                <w:rFonts w:ascii="Cambria Math" w:eastAsia="Arial" w:hAnsi="Cambria Math"/>
                <w:color w:val="000000"/>
                <w:sz w:val="28"/>
                <w:szCs w:val="28"/>
              </w:rPr>
            </m:ctrlPr>
          </m:dPr>
          <m:e>
            <m:r>
              <m:rPr>
                <m:sty m:val="p"/>
              </m:rPr>
              <w:rPr>
                <w:rFonts w:ascii="Cambria Math" w:eastAsia="Arial" w:hAnsi="Cambria Math"/>
                <w:color w:val="000000"/>
                <w:sz w:val="28"/>
                <w:szCs w:val="28"/>
              </w:rPr>
              <m:t>n</m:t>
            </m:r>
          </m:e>
        </m:d>
        <m:r>
          <m:rPr>
            <m:sty m:val="p"/>
          </m:rPr>
          <w:rPr>
            <w:rFonts w:ascii="Cambria Math" w:eastAsia="Arial" w:hAnsi="Cambria Math"/>
            <w:color w:val="000000"/>
            <w:sz w:val="28"/>
            <w:szCs w:val="28"/>
          </w:rPr>
          <m:t>=U</m:t>
        </m:r>
        <m:d>
          <m:dPr>
            <m:begChr m:val="["/>
            <m:endChr m:val="]"/>
            <m:ctrlPr>
              <w:rPr>
                <w:rFonts w:ascii="Cambria Math" w:eastAsia="Arial" w:hAnsi="Cambria Math"/>
                <w:color w:val="000000"/>
                <w:sz w:val="28"/>
                <w:szCs w:val="28"/>
              </w:rPr>
            </m:ctrlPr>
          </m:dPr>
          <m:e>
            <m:r>
              <m:rPr>
                <m:sty m:val="p"/>
              </m:rPr>
              <w:rPr>
                <w:rFonts w:ascii="Cambria Math" w:eastAsia="Arial" w:hAnsi="Cambria Math"/>
                <w:color w:val="000000"/>
                <w:sz w:val="28"/>
                <w:szCs w:val="28"/>
              </w:rPr>
              <m:t>n-1</m:t>
            </m:r>
          </m:e>
        </m:d>
        <m:r>
          <m:rPr>
            <m:sty m:val="p"/>
          </m:rPr>
          <w:rPr>
            <w:rFonts w:ascii="Cambria Math" w:eastAsia="Arial" w:hAnsi="Cambria Math"/>
            <w:color w:val="000000"/>
            <w:sz w:val="28"/>
            <w:szCs w:val="28"/>
          </w:rPr>
          <m:t>+</m:t>
        </m:r>
        <m:sSub>
          <m:sSubPr>
            <m:ctrlPr>
              <w:rPr>
                <w:rFonts w:ascii="Cambria Math" w:hAnsi="Cambria Math"/>
                <w:sz w:val="28"/>
                <w:szCs w:val="28"/>
                <w:lang w:eastAsia="zh-CN"/>
              </w:rPr>
            </m:ctrlPr>
          </m:sSubPr>
          <m:e>
            <m:r>
              <w:rPr>
                <w:rFonts w:ascii="Cambria Math" w:hAnsi="Cambria Math"/>
                <w:sz w:val="28"/>
                <w:szCs w:val="28"/>
                <w:lang w:eastAsia="zh-CN"/>
              </w:rPr>
              <m:t>a</m:t>
            </m:r>
          </m:e>
          <m:sub>
            <m:r>
              <w:rPr>
                <w:rFonts w:ascii="Cambria Math" w:hAnsi="Cambria Math"/>
                <w:sz w:val="28"/>
                <w:szCs w:val="28"/>
                <w:lang w:eastAsia="zh-CN"/>
              </w:rPr>
              <m:t>0</m:t>
            </m:r>
          </m:sub>
        </m:sSub>
        <m:r>
          <m:rPr>
            <m:sty m:val="p"/>
          </m:rPr>
          <w:rPr>
            <w:rFonts w:ascii="Cambria Math" w:eastAsia="Arial" w:hAnsi="Cambria Math"/>
            <w:color w:val="000000"/>
            <w:sz w:val="28"/>
            <w:szCs w:val="28"/>
          </w:rPr>
          <m:t>e</m:t>
        </m:r>
        <m:d>
          <m:dPr>
            <m:begChr m:val="["/>
            <m:endChr m:val="]"/>
            <m:ctrlPr>
              <w:rPr>
                <w:rFonts w:ascii="Cambria Math" w:eastAsia="Arial" w:hAnsi="Cambria Math"/>
                <w:color w:val="000000"/>
                <w:sz w:val="28"/>
                <w:szCs w:val="28"/>
              </w:rPr>
            </m:ctrlPr>
          </m:dPr>
          <m:e>
            <m:r>
              <m:rPr>
                <m:sty m:val="p"/>
              </m:rPr>
              <w:rPr>
                <w:rFonts w:ascii="Cambria Math" w:eastAsia="Arial" w:hAnsi="Cambria Math"/>
                <w:color w:val="000000"/>
                <w:sz w:val="28"/>
                <w:szCs w:val="28"/>
              </w:rPr>
              <m:t>n</m:t>
            </m:r>
          </m:e>
        </m:d>
        <m:r>
          <m:rPr>
            <m:sty m:val="p"/>
          </m:rPr>
          <w:rPr>
            <w:rFonts w:ascii="Cambria Math" w:eastAsia="Arial" w:hAnsi="Cambria Math"/>
            <w:color w:val="000000"/>
            <w:sz w:val="28"/>
            <w:szCs w:val="28"/>
          </w:rPr>
          <m:t>-</m:t>
        </m:r>
        <m:sSub>
          <m:sSubPr>
            <m:ctrlPr>
              <w:rPr>
                <w:rFonts w:ascii="Cambria Math" w:hAnsi="Cambria Math"/>
                <w:sz w:val="28"/>
                <w:szCs w:val="28"/>
                <w:lang w:eastAsia="zh-CN"/>
              </w:rPr>
            </m:ctrlPr>
          </m:sSubPr>
          <m:e>
            <m:r>
              <w:rPr>
                <w:rFonts w:ascii="Cambria Math" w:hAnsi="Cambria Math"/>
                <w:sz w:val="28"/>
                <w:szCs w:val="28"/>
                <w:lang w:eastAsia="zh-CN"/>
              </w:rPr>
              <m:t>a</m:t>
            </m:r>
          </m:e>
          <m:sub>
            <m:r>
              <w:rPr>
                <w:rFonts w:ascii="Cambria Math" w:hAnsi="Cambria Math"/>
                <w:sz w:val="28"/>
                <w:szCs w:val="28"/>
                <w:lang w:eastAsia="zh-CN"/>
              </w:rPr>
              <m:t>1</m:t>
            </m:r>
          </m:sub>
        </m:sSub>
        <m:r>
          <m:rPr>
            <m:sty m:val="p"/>
          </m:rPr>
          <w:rPr>
            <w:rFonts w:ascii="Cambria Math" w:eastAsia="Arial" w:hAnsi="Cambria Math"/>
            <w:color w:val="000000"/>
            <w:sz w:val="28"/>
            <w:szCs w:val="28"/>
          </w:rPr>
          <m:t>e</m:t>
        </m:r>
        <m:d>
          <m:dPr>
            <m:begChr m:val="["/>
            <m:endChr m:val="]"/>
            <m:ctrlPr>
              <w:rPr>
                <w:rFonts w:ascii="Cambria Math" w:eastAsia="Arial" w:hAnsi="Cambria Math"/>
                <w:color w:val="000000"/>
                <w:sz w:val="28"/>
                <w:szCs w:val="28"/>
              </w:rPr>
            </m:ctrlPr>
          </m:dPr>
          <m:e>
            <m:r>
              <m:rPr>
                <m:sty m:val="p"/>
              </m:rPr>
              <w:rPr>
                <w:rFonts w:ascii="Cambria Math" w:eastAsia="Arial" w:hAnsi="Cambria Math"/>
                <w:color w:val="000000"/>
                <w:sz w:val="28"/>
                <w:szCs w:val="28"/>
              </w:rPr>
              <m:t>n-1</m:t>
            </m:r>
          </m:e>
        </m:d>
        <m:r>
          <m:rPr>
            <m:sty m:val="p"/>
          </m:rPr>
          <w:rPr>
            <w:rFonts w:ascii="Cambria Math" w:eastAsia="Arial" w:hAnsi="Cambria Math"/>
            <w:color w:val="000000"/>
            <w:sz w:val="28"/>
            <w:szCs w:val="28"/>
          </w:rPr>
          <m:t>+</m:t>
        </m:r>
        <m:sSub>
          <m:sSubPr>
            <m:ctrlPr>
              <w:rPr>
                <w:rFonts w:ascii="Cambria Math" w:hAnsi="Cambria Math"/>
                <w:sz w:val="28"/>
                <w:szCs w:val="28"/>
                <w:lang w:eastAsia="zh-CN"/>
              </w:rPr>
            </m:ctrlPr>
          </m:sSubPr>
          <m:e>
            <m:r>
              <w:rPr>
                <w:rFonts w:ascii="Cambria Math" w:hAnsi="Cambria Math"/>
                <w:sz w:val="28"/>
                <w:szCs w:val="28"/>
                <w:lang w:eastAsia="zh-CN"/>
              </w:rPr>
              <m:t>a</m:t>
            </m:r>
          </m:e>
          <m:sub>
            <m:r>
              <w:rPr>
                <w:rFonts w:ascii="Cambria Math" w:hAnsi="Cambria Math"/>
                <w:sz w:val="28"/>
                <w:szCs w:val="28"/>
                <w:lang w:eastAsia="zh-CN"/>
              </w:rPr>
              <m:t>2</m:t>
            </m:r>
          </m:sub>
        </m:sSub>
        <m:r>
          <m:rPr>
            <m:sty m:val="p"/>
          </m:rPr>
          <w:rPr>
            <w:rFonts w:ascii="Cambria Math" w:eastAsia="Arial" w:hAnsi="Cambria Math"/>
            <w:color w:val="000000"/>
            <w:sz w:val="28"/>
            <w:szCs w:val="28"/>
          </w:rPr>
          <m:t>e[n-2]</m:t>
        </m:r>
      </m:oMath>
      <w:r w:rsidR="006B6A8C">
        <w:rPr>
          <w:rFonts w:ascii="Times New Roman" w:hAnsi="Times New Roman"/>
          <w:sz w:val="30"/>
          <w:szCs w:val="30"/>
          <w:lang w:eastAsia="zh-CN"/>
        </w:rPr>
        <w:t>,</w:t>
      </w:r>
      <w:r w:rsidR="006B6A8C">
        <w:rPr>
          <w:rFonts w:ascii="Times New Roman" w:hAnsi="Times New Roman"/>
          <w:sz w:val="30"/>
          <w:szCs w:val="30"/>
          <w:lang w:eastAsia="zh-CN"/>
        </w:rPr>
        <w:tab/>
      </w:r>
      <w:r w:rsidR="00C253A5">
        <w:rPr>
          <w:rFonts w:ascii="Times New Roman" w:hAnsi="Times New Roman"/>
          <w:sz w:val="30"/>
          <w:szCs w:val="30"/>
          <w:lang w:eastAsia="zh-CN"/>
        </w:rPr>
        <w:tab/>
      </w:r>
      <w:r w:rsidR="006B6A8C">
        <w:rPr>
          <w:rFonts w:ascii="Times New Roman" w:hAnsi="Times New Roman"/>
          <w:sz w:val="30"/>
          <w:szCs w:val="30"/>
          <w:lang w:eastAsia="zh-CN"/>
        </w:rPr>
        <w:t>(10</w:t>
      </w:r>
      <w:r w:rsidR="0015535A" w:rsidRPr="00EB2FE0">
        <w:rPr>
          <w:rFonts w:ascii="Times New Roman" w:hAnsi="Times New Roman"/>
          <w:sz w:val="30"/>
          <w:szCs w:val="30"/>
          <w:lang w:eastAsia="zh-CN"/>
        </w:rPr>
        <w:t>)</w:t>
      </w:r>
    </w:p>
    <w:p w14:paraId="4E47AD69" w14:textId="14D39B96" w:rsidR="0015535A" w:rsidRPr="00216A8A" w:rsidRDefault="0015535A" w:rsidP="006B6A8C">
      <w:pPr>
        <w:shd w:val="clear" w:color="auto" w:fill="FFFFFF"/>
        <w:autoSpaceDE w:val="0"/>
        <w:autoSpaceDN w:val="0"/>
        <w:adjustRightInd w:val="0"/>
        <w:spacing w:after="0" w:line="360" w:lineRule="auto"/>
        <w:ind w:firstLineChars="152" w:firstLine="426"/>
        <w:jc w:val="both"/>
        <w:rPr>
          <w:rFonts w:ascii="Times New Roman" w:hAnsi="Times New Roman"/>
          <w:sz w:val="28"/>
          <w:szCs w:val="28"/>
          <w:lang w:eastAsia="zh-CN"/>
        </w:rPr>
      </w:pPr>
      <w:r w:rsidRPr="00EB2FE0">
        <w:rPr>
          <w:rFonts w:ascii="Times New Roman" w:hAnsi="Times New Roman"/>
          <w:sz w:val="28"/>
          <w:szCs w:val="28"/>
          <w:lang w:eastAsia="zh-CN"/>
        </w:rPr>
        <w:t xml:space="preserve">После </w:t>
      </w:r>
      <w:r w:rsidR="00324015">
        <w:rPr>
          <w:rFonts w:ascii="Times New Roman" w:hAnsi="Times New Roman"/>
          <w:sz w:val="28"/>
          <w:szCs w:val="28"/>
          <w:lang w:eastAsia="zh-CN"/>
        </w:rPr>
        <w:t>объяснения</w:t>
      </w:r>
      <w:r w:rsidRPr="00EB2FE0">
        <w:rPr>
          <w:rFonts w:ascii="Times New Roman" w:hAnsi="Times New Roman"/>
          <w:sz w:val="28"/>
          <w:szCs w:val="28"/>
          <w:lang w:eastAsia="zh-CN"/>
        </w:rPr>
        <w:t xml:space="preserve"> алгоритма ПИД-регулятора</w:t>
      </w:r>
      <w:r>
        <w:rPr>
          <w:rFonts w:ascii="Times New Roman" w:hAnsi="Times New Roman"/>
          <w:sz w:val="28"/>
          <w:szCs w:val="28"/>
          <w:lang w:eastAsia="zh-CN"/>
        </w:rPr>
        <w:t>, можно аналогично узнать алгоритмы П-, ПИ-регулятора. Потом что ПИД-регулятор состоит из П-, И- и Д- составляющей</w:t>
      </w:r>
      <w:r w:rsidRPr="003C2496">
        <w:rPr>
          <w:rFonts w:ascii="Times New Roman" w:hAnsi="Times New Roman"/>
          <w:sz w:val="28"/>
          <w:szCs w:val="28"/>
          <w:lang w:eastAsia="zh-CN"/>
        </w:rPr>
        <w:t xml:space="preserve">. </w:t>
      </w:r>
      <w:r w:rsidR="003C2496" w:rsidRPr="003C2496">
        <w:rPr>
          <w:rFonts w:ascii="Times New Roman" w:hAnsi="Times New Roman"/>
          <w:sz w:val="28"/>
          <w:szCs w:val="28"/>
          <w:lang w:eastAsia="zh-CN"/>
        </w:rPr>
        <w:t xml:space="preserve">Алгоритмы для </w:t>
      </w:r>
      <w:proofErr w:type="gramStart"/>
      <w:r w:rsidR="003C2496" w:rsidRPr="003C2496">
        <w:rPr>
          <w:rFonts w:ascii="Times New Roman" w:hAnsi="Times New Roman"/>
          <w:sz w:val="28"/>
          <w:szCs w:val="28"/>
          <w:lang w:eastAsia="zh-CN"/>
        </w:rPr>
        <w:t>П</w:t>
      </w:r>
      <w:proofErr w:type="gramEnd"/>
      <w:r w:rsidR="003C2496" w:rsidRPr="003C2496">
        <w:rPr>
          <w:rFonts w:ascii="Times New Roman" w:hAnsi="Times New Roman"/>
          <w:sz w:val="28"/>
          <w:szCs w:val="28"/>
          <w:lang w:eastAsia="zh-CN"/>
        </w:rPr>
        <w:t xml:space="preserve"> и ПИ регуляторов отличаются значениями коэффициентов</w:t>
      </w:r>
      <w:r w:rsidR="007F163E" w:rsidRPr="007F163E">
        <w:rPr>
          <w:rFonts w:ascii="Times New Roman" w:hAnsi="Times New Roman"/>
          <w:sz w:val="28"/>
          <w:szCs w:val="28"/>
          <w:lang w:eastAsia="zh-CN"/>
        </w:rPr>
        <w:t xml:space="preserve"> </w:t>
      </w:r>
      <w:r w:rsidR="007F163E" w:rsidRPr="003C2496">
        <w:rPr>
          <w:rFonts w:ascii="Times New Roman" w:hAnsi="Times New Roman"/>
          <w:sz w:val="28"/>
          <w:szCs w:val="28"/>
          <w:lang w:eastAsia="zh-CN"/>
        </w:rPr>
        <w:t>a</w:t>
      </w:r>
      <w:r w:rsidR="007F163E">
        <w:rPr>
          <w:rFonts w:ascii="Times New Roman" w:hAnsi="Times New Roman"/>
          <w:sz w:val="28"/>
          <w:szCs w:val="28"/>
          <w:vertAlign w:val="subscript"/>
          <w:lang w:eastAsia="zh-CN"/>
        </w:rPr>
        <w:t>0</w:t>
      </w:r>
      <w:r w:rsidR="007F163E" w:rsidRPr="007F163E">
        <w:rPr>
          <w:rFonts w:ascii="Times New Roman" w:hAnsi="Times New Roman"/>
          <w:sz w:val="28"/>
          <w:szCs w:val="28"/>
          <w:lang w:eastAsia="zh-CN"/>
        </w:rPr>
        <w:t>,</w:t>
      </w:r>
      <w:r w:rsidR="003C2496" w:rsidRPr="003C2496">
        <w:rPr>
          <w:rFonts w:ascii="Times New Roman" w:hAnsi="Times New Roman"/>
          <w:sz w:val="28"/>
          <w:szCs w:val="28"/>
          <w:lang w:eastAsia="zh-CN"/>
        </w:rPr>
        <w:t xml:space="preserve"> a</w:t>
      </w:r>
      <w:r w:rsidR="003C2496" w:rsidRPr="007C63ED">
        <w:rPr>
          <w:rFonts w:ascii="Times New Roman" w:hAnsi="Times New Roman"/>
          <w:sz w:val="28"/>
          <w:szCs w:val="28"/>
          <w:vertAlign w:val="subscript"/>
          <w:lang w:eastAsia="zh-CN"/>
        </w:rPr>
        <w:t>1</w:t>
      </w:r>
      <w:r w:rsidR="003C2496" w:rsidRPr="003C2496">
        <w:rPr>
          <w:rFonts w:ascii="Times New Roman" w:hAnsi="Times New Roman"/>
          <w:sz w:val="28"/>
          <w:szCs w:val="28"/>
          <w:lang w:eastAsia="zh-CN"/>
        </w:rPr>
        <w:t xml:space="preserve"> и a</w:t>
      </w:r>
      <w:r w:rsidR="003C2496" w:rsidRPr="00E17F13">
        <w:rPr>
          <w:rFonts w:ascii="Times New Roman" w:hAnsi="Times New Roman"/>
          <w:sz w:val="28"/>
          <w:szCs w:val="28"/>
          <w:vertAlign w:val="subscript"/>
          <w:lang w:eastAsia="zh-CN"/>
        </w:rPr>
        <w:t>2</w:t>
      </w:r>
      <w:r w:rsidR="003C2496" w:rsidRPr="003C2496">
        <w:rPr>
          <w:rFonts w:ascii="Times New Roman" w:hAnsi="Times New Roman"/>
          <w:sz w:val="28"/>
          <w:szCs w:val="28"/>
          <w:lang w:eastAsia="zh-CN"/>
        </w:rPr>
        <w:t>.</w:t>
      </w:r>
    </w:p>
    <w:p w14:paraId="2ED4791A" w14:textId="77777777" w:rsidR="003C2496" w:rsidRPr="00BC4726" w:rsidRDefault="003C2496" w:rsidP="008C1449">
      <w:pPr>
        <w:pStyle w:val="1"/>
        <w:spacing w:line="360" w:lineRule="auto"/>
        <w:rPr>
          <w:rFonts w:ascii="Times New Roman" w:hAnsi="Times New Roman"/>
          <w:color w:val="auto"/>
          <w:lang w:eastAsia="zh-CN"/>
        </w:rPr>
      </w:pPr>
      <w:bookmarkStart w:id="33" w:name="_Toc390215560"/>
      <w:r w:rsidRPr="00BC4726">
        <w:rPr>
          <w:rFonts w:ascii="Times New Roman" w:hAnsi="Times New Roman"/>
          <w:color w:val="auto"/>
          <w:lang w:eastAsia="zh-CN"/>
        </w:rPr>
        <w:lastRenderedPageBreak/>
        <w:t xml:space="preserve">1.3.4. </w:t>
      </w:r>
      <w:r w:rsidR="00C44C7C" w:rsidRPr="00BC4726">
        <w:rPr>
          <w:rFonts w:ascii="Times New Roman" w:hAnsi="Times New Roman"/>
          <w:color w:val="auto"/>
          <w:lang w:eastAsia="zh-CN"/>
        </w:rPr>
        <w:t>Характеристики качества регулирования регуляторов</w:t>
      </w:r>
      <w:bookmarkEnd w:id="33"/>
    </w:p>
    <w:p w14:paraId="283699C3" w14:textId="680A29F6" w:rsidR="00C44C7C" w:rsidRPr="00631EF4" w:rsidRDefault="00C44C7C" w:rsidP="00A80568">
      <w:pPr>
        <w:autoSpaceDE w:val="0"/>
        <w:autoSpaceDN w:val="0"/>
        <w:adjustRightInd w:val="0"/>
        <w:spacing w:line="360" w:lineRule="auto"/>
        <w:ind w:firstLineChars="152" w:firstLine="426"/>
        <w:jc w:val="both"/>
        <w:rPr>
          <w:rFonts w:ascii="Times New Roman" w:hAnsi="Times New Roman"/>
          <w:sz w:val="28"/>
          <w:szCs w:val="28"/>
          <w:lang w:eastAsia="zh-CN"/>
        </w:rPr>
      </w:pPr>
      <w:r>
        <w:rPr>
          <w:rFonts w:ascii="Times New Roman" w:hAnsi="Times New Roman"/>
          <w:bCs/>
          <w:color w:val="000000"/>
          <w:sz w:val="28"/>
          <w:szCs w:val="28"/>
          <w:lang w:eastAsia="zh-CN"/>
        </w:rPr>
        <w:t>В данной работе для выбора оптимального регулятора нужно</w:t>
      </w:r>
      <w:r w:rsidR="007F163E">
        <w:rPr>
          <w:rFonts w:ascii="Times New Roman" w:hAnsi="Times New Roman"/>
          <w:bCs/>
          <w:color w:val="000000"/>
          <w:sz w:val="28"/>
          <w:szCs w:val="28"/>
          <w:lang w:eastAsia="zh-CN"/>
        </w:rPr>
        <w:t xml:space="preserve"> </w:t>
      </w:r>
      <w:r w:rsidR="007F163E" w:rsidRPr="007F163E">
        <w:rPr>
          <w:rFonts w:ascii="Times New Roman" w:hAnsi="Times New Roman"/>
          <w:bCs/>
          <w:color w:val="000000"/>
          <w:sz w:val="28"/>
          <w:szCs w:val="28"/>
          <w:highlight w:val="yellow"/>
          <w:lang w:eastAsia="zh-CN"/>
        </w:rPr>
        <w:t>было</w:t>
      </w:r>
      <w:r>
        <w:rPr>
          <w:rFonts w:ascii="Times New Roman" w:hAnsi="Times New Roman"/>
          <w:bCs/>
          <w:color w:val="000000"/>
          <w:sz w:val="28"/>
          <w:szCs w:val="28"/>
          <w:lang w:eastAsia="zh-CN"/>
        </w:rPr>
        <w:t xml:space="preserve"> сравнить их </w:t>
      </w:r>
      <w:r w:rsidRPr="00C44C7C">
        <w:rPr>
          <w:rFonts w:ascii="Times New Roman" w:hAnsi="Times New Roman"/>
          <w:sz w:val="28"/>
          <w:szCs w:val="28"/>
          <w:lang w:eastAsia="zh-CN"/>
        </w:rPr>
        <w:t>основны</w:t>
      </w:r>
      <w:r>
        <w:rPr>
          <w:rFonts w:ascii="Times New Roman" w:hAnsi="Times New Roman"/>
          <w:sz w:val="28"/>
          <w:szCs w:val="28"/>
          <w:lang w:eastAsia="zh-CN"/>
        </w:rPr>
        <w:t>е рабочие характеристики, такие</w:t>
      </w:r>
      <w:r w:rsidRPr="00C44C7C">
        <w:rPr>
          <w:rFonts w:ascii="Times New Roman" w:hAnsi="Times New Roman"/>
          <w:sz w:val="28"/>
          <w:szCs w:val="28"/>
          <w:lang w:eastAsia="zh-CN"/>
        </w:rPr>
        <w:t xml:space="preserve"> как:</w:t>
      </w:r>
      <w:r>
        <w:rPr>
          <w:rFonts w:ascii="Times New Roman" w:hAnsi="Times New Roman"/>
          <w:sz w:val="28"/>
          <w:szCs w:val="28"/>
          <w:lang w:eastAsia="zh-CN"/>
        </w:rPr>
        <w:t xml:space="preserve"> </w:t>
      </w:r>
      <w:r w:rsidRPr="00C44C7C">
        <w:rPr>
          <w:rFonts w:ascii="Times New Roman" w:hAnsi="Times New Roman"/>
          <w:sz w:val="28"/>
          <w:szCs w:val="28"/>
          <w:lang w:eastAsia="zh-CN"/>
        </w:rPr>
        <w:t>перерегулирование</w:t>
      </w:r>
      <w:r>
        <w:rPr>
          <w:rFonts w:ascii="Times New Roman" w:hAnsi="Times New Roman"/>
          <w:sz w:val="28"/>
          <w:szCs w:val="28"/>
          <w:lang w:eastAsia="zh-CN"/>
        </w:rPr>
        <w:t xml:space="preserve"> (</w:t>
      </w:r>
      <m:oMath>
        <m:sSub>
          <m:sSubPr>
            <m:ctrlPr>
              <w:rPr>
                <w:rFonts w:ascii="Cambria Math" w:hAnsi="Cambria Math"/>
                <w:i/>
                <w:sz w:val="28"/>
                <w:szCs w:val="28"/>
                <w:lang w:eastAsia="zh-CN"/>
              </w:rPr>
            </m:ctrlPr>
          </m:sSubPr>
          <m:e>
            <m:r>
              <w:rPr>
                <w:rFonts w:ascii="Cambria Math" w:hAnsi="Cambria Math"/>
                <w:sz w:val="28"/>
                <w:szCs w:val="28"/>
                <w:lang w:eastAsia="zh-CN"/>
              </w:rPr>
              <m:t>Т</m:t>
            </m:r>
          </m:e>
          <m:sub>
            <w:proofErr w:type="gramStart"/>
            <m:r>
              <w:rPr>
                <w:rFonts w:ascii="Cambria Math" w:hAnsi="Cambria Math"/>
                <w:sz w:val="28"/>
                <w:szCs w:val="28"/>
                <w:lang w:eastAsia="zh-CN"/>
              </w:rPr>
              <m:t>П</m:t>
            </m:r>
            <w:proofErr w:type="gramEnd"/>
          </m:sub>
        </m:sSub>
      </m:oMath>
      <w:r>
        <w:rPr>
          <w:rFonts w:ascii="Times New Roman" w:hAnsi="Times New Roman"/>
          <w:sz w:val="28"/>
          <w:szCs w:val="28"/>
          <w:lang w:eastAsia="zh-CN"/>
        </w:rPr>
        <w:t xml:space="preserve">), </w:t>
      </w:r>
      <w:r w:rsidRPr="00C44C7C">
        <w:rPr>
          <w:rFonts w:ascii="Times New Roman" w:hAnsi="Times New Roman"/>
          <w:sz w:val="28"/>
          <w:szCs w:val="28"/>
          <w:lang w:eastAsia="zh-CN"/>
        </w:rPr>
        <w:t>время регулирования</w:t>
      </w:r>
      <w:r>
        <w:rPr>
          <w:rFonts w:ascii="Times New Roman" w:hAnsi="Times New Roman"/>
          <w:sz w:val="28"/>
          <w:szCs w:val="28"/>
          <w:lang w:eastAsia="zh-CN"/>
        </w:rPr>
        <w:t xml:space="preserve"> (</w:t>
      </w:r>
      <w:proofErr w:type="spellStart"/>
      <w:r>
        <w:rPr>
          <w:rFonts w:ascii="Times New Roman" w:hAnsi="Times New Roman"/>
          <w:sz w:val="28"/>
          <w:szCs w:val="28"/>
          <w:lang w:val="en-US" w:eastAsia="zh-CN"/>
        </w:rPr>
        <w:t>t</w:t>
      </w:r>
      <w:r w:rsidRPr="00C44C7C">
        <w:rPr>
          <w:rFonts w:ascii="Times New Roman" w:hAnsi="Times New Roman"/>
          <w:sz w:val="28"/>
          <w:szCs w:val="28"/>
          <w:vertAlign w:val="subscript"/>
          <w:lang w:val="en-US" w:eastAsia="zh-CN"/>
        </w:rPr>
        <w:t>p</w:t>
      </w:r>
      <w:proofErr w:type="spellEnd"/>
      <w:r w:rsidRPr="00C44C7C">
        <w:rPr>
          <w:rFonts w:ascii="Times New Roman" w:hAnsi="Times New Roman"/>
          <w:sz w:val="28"/>
          <w:szCs w:val="28"/>
          <w:lang w:eastAsia="zh-CN"/>
        </w:rPr>
        <w:t>)</w:t>
      </w:r>
      <w:r>
        <w:rPr>
          <w:rFonts w:ascii="Times New Roman" w:hAnsi="Times New Roman"/>
          <w:sz w:val="28"/>
          <w:szCs w:val="28"/>
          <w:lang w:eastAsia="zh-CN"/>
        </w:rPr>
        <w:t xml:space="preserve"> </w:t>
      </w:r>
      <w:r w:rsidRPr="00C44C7C">
        <w:rPr>
          <w:rFonts w:ascii="Times New Roman" w:hAnsi="Times New Roman"/>
          <w:sz w:val="28"/>
          <w:szCs w:val="28"/>
          <w:lang w:eastAsia="zh-CN"/>
        </w:rPr>
        <w:t>и</w:t>
      </w:r>
      <w:r>
        <w:rPr>
          <w:rFonts w:ascii="Times New Roman" w:hAnsi="Times New Roman"/>
          <w:sz w:val="28"/>
          <w:szCs w:val="28"/>
          <w:lang w:eastAsia="zh-CN"/>
        </w:rPr>
        <w:t xml:space="preserve"> </w:t>
      </w:r>
      <w:r w:rsidRPr="00C44C7C">
        <w:rPr>
          <w:rFonts w:ascii="Times New Roman" w:hAnsi="Times New Roman"/>
          <w:sz w:val="28"/>
          <w:szCs w:val="28"/>
          <w:lang w:eastAsia="zh-CN"/>
        </w:rPr>
        <w:t xml:space="preserve">погрешность колебания температуры </w:t>
      </w:r>
      <w:r>
        <w:rPr>
          <w:rFonts w:ascii="Times New Roman" w:hAnsi="Times New Roman"/>
          <w:sz w:val="28"/>
          <w:szCs w:val="28"/>
          <w:lang w:eastAsia="zh-CN"/>
        </w:rPr>
        <w:t>(∆</w:t>
      </w:r>
      <w:r w:rsidRPr="00C44C7C">
        <w:rPr>
          <w:rFonts w:ascii="Times New Roman" w:hAnsi="Times New Roman"/>
          <w:sz w:val="28"/>
          <w:szCs w:val="28"/>
          <w:lang w:eastAsia="zh-CN"/>
        </w:rPr>
        <w:t>)</w:t>
      </w:r>
      <w:r w:rsidR="00AB0A9F">
        <w:rPr>
          <w:rFonts w:ascii="Times New Roman" w:hAnsi="Times New Roman" w:hint="eastAsia"/>
          <w:sz w:val="28"/>
          <w:szCs w:val="28"/>
          <w:lang w:eastAsia="zh-CN"/>
        </w:rPr>
        <w:t xml:space="preserve"> </w:t>
      </w:r>
      <w:r w:rsidR="00AB0A9F" w:rsidRPr="00DE5DFC">
        <w:rPr>
          <w:rFonts w:ascii="Times New Roman" w:hAnsi="Times New Roman" w:hint="eastAsia"/>
          <w:sz w:val="28"/>
          <w:szCs w:val="28"/>
          <w:lang w:eastAsia="zh-CN"/>
        </w:rPr>
        <w:t>[</w:t>
      </w:r>
      <w:r w:rsidR="00DE5DFC" w:rsidRPr="00DE5DFC">
        <w:rPr>
          <w:rFonts w:ascii="Times New Roman" w:hAnsi="Times New Roman" w:hint="eastAsia"/>
          <w:sz w:val="28"/>
          <w:szCs w:val="28"/>
          <w:lang w:eastAsia="zh-CN"/>
        </w:rPr>
        <w:t>15</w:t>
      </w:r>
      <w:r w:rsidR="00AB0A9F" w:rsidRPr="00DE5DFC">
        <w:rPr>
          <w:rFonts w:ascii="Times New Roman" w:hAnsi="Times New Roman" w:hint="eastAsia"/>
          <w:sz w:val="28"/>
          <w:szCs w:val="28"/>
          <w:lang w:eastAsia="zh-CN"/>
        </w:rPr>
        <w:t>]</w:t>
      </w:r>
      <w:r w:rsidRPr="00C44C7C">
        <w:rPr>
          <w:rFonts w:ascii="Times New Roman" w:hAnsi="Times New Roman"/>
          <w:sz w:val="28"/>
          <w:szCs w:val="28"/>
          <w:lang w:eastAsia="zh-CN"/>
        </w:rPr>
        <w:t xml:space="preserve">. </w:t>
      </w:r>
    </w:p>
    <w:p w14:paraId="51B593F9" w14:textId="77777777" w:rsidR="003C2496" w:rsidRDefault="00C44C7C" w:rsidP="008C1449">
      <w:pPr>
        <w:shd w:val="clear" w:color="auto" w:fill="FFFFFF"/>
        <w:autoSpaceDE w:val="0"/>
        <w:autoSpaceDN w:val="0"/>
        <w:adjustRightInd w:val="0"/>
        <w:spacing w:after="0" w:line="360" w:lineRule="auto"/>
        <w:jc w:val="center"/>
        <w:rPr>
          <w:rFonts w:ascii="Times New Roman" w:hAnsi="Times New Roman"/>
          <w:sz w:val="28"/>
          <w:szCs w:val="28"/>
          <w:lang w:eastAsia="zh-CN"/>
        </w:rPr>
      </w:pPr>
      <w:r>
        <w:rPr>
          <w:rFonts w:ascii="Times New Roman" w:hAnsi="Times New Roman"/>
          <w:noProof/>
          <w:sz w:val="28"/>
          <w:szCs w:val="28"/>
        </w:rPr>
        <w:drawing>
          <wp:inline distT="0" distB="0" distL="0" distR="0" wp14:anchorId="5B65C7DA" wp14:editId="6AB0D8B9">
            <wp:extent cx="4611459" cy="225188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441" t="4436" r="1588" b="2823"/>
                    <a:stretch/>
                  </pic:blipFill>
                  <pic:spPr bwMode="auto">
                    <a:xfrm>
                      <a:off x="0" y="0"/>
                      <a:ext cx="4611185" cy="2251747"/>
                    </a:xfrm>
                    <a:prstGeom prst="rect">
                      <a:avLst/>
                    </a:prstGeom>
                    <a:noFill/>
                    <a:ln>
                      <a:noFill/>
                    </a:ln>
                    <a:extLst>
                      <a:ext uri="{53640926-AAD7-44D8-BBD7-CCE9431645EC}">
                        <a14:shadowObscured xmlns:a14="http://schemas.microsoft.com/office/drawing/2010/main"/>
                      </a:ext>
                    </a:extLst>
                  </pic:spPr>
                </pic:pic>
              </a:graphicData>
            </a:graphic>
          </wp:inline>
        </w:drawing>
      </w:r>
    </w:p>
    <w:p w14:paraId="3DFA91E5" w14:textId="77777777" w:rsidR="00C44C7C" w:rsidRPr="00AB0A9F" w:rsidRDefault="00C44C7C" w:rsidP="008C1449">
      <w:pPr>
        <w:shd w:val="clear" w:color="auto" w:fill="FFFFFF"/>
        <w:autoSpaceDE w:val="0"/>
        <w:autoSpaceDN w:val="0"/>
        <w:adjustRightInd w:val="0"/>
        <w:spacing w:after="0" w:line="360" w:lineRule="auto"/>
        <w:jc w:val="center"/>
        <w:rPr>
          <w:rFonts w:ascii="Times New Roman" w:hAnsi="Times New Roman"/>
          <w:sz w:val="28"/>
          <w:szCs w:val="28"/>
          <w:lang w:eastAsia="zh-CN"/>
        </w:rPr>
      </w:pPr>
      <w:r>
        <w:rPr>
          <w:rFonts w:ascii="Times New Roman" w:eastAsia="Arial,Italic" w:hAnsi="Times New Roman"/>
          <w:iCs/>
          <w:color w:val="000000"/>
          <w:sz w:val="28"/>
          <w:szCs w:val="28"/>
        </w:rPr>
        <w:t xml:space="preserve">Рисунок </w:t>
      </w:r>
      <w:r>
        <w:rPr>
          <w:rFonts w:ascii="Times New Roman" w:eastAsia="Arial,Italic" w:hAnsi="Times New Roman"/>
          <w:iCs/>
          <w:color w:val="000000"/>
          <w:sz w:val="28"/>
          <w:szCs w:val="28"/>
          <w:lang w:eastAsia="zh-CN"/>
        </w:rPr>
        <w:t>6.</w:t>
      </w:r>
      <w:r>
        <w:rPr>
          <w:rFonts w:ascii="Times New Roman" w:eastAsia="Arial,Italic" w:hAnsi="Times New Roman"/>
          <w:iCs/>
          <w:color w:val="000000"/>
          <w:sz w:val="28"/>
          <w:szCs w:val="28"/>
        </w:rPr>
        <w:t xml:space="preserve"> Переходный процесс регулирования температуры</w:t>
      </w:r>
      <w:r w:rsidR="00AB0A9F">
        <w:rPr>
          <w:rFonts w:ascii="Times New Roman" w:eastAsia="Arial,Italic" w:hAnsi="Times New Roman" w:hint="eastAsia"/>
          <w:iCs/>
          <w:color w:val="000000"/>
          <w:sz w:val="28"/>
          <w:szCs w:val="28"/>
          <w:lang w:eastAsia="zh-CN"/>
        </w:rPr>
        <w:t xml:space="preserve"> </w:t>
      </w:r>
      <w:r w:rsidR="00AB0A9F" w:rsidRPr="00DE5DFC">
        <w:rPr>
          <w:rFonts w:ascii="Times New Roman" w:eastAsia="Arial,Italic" w:hAnsi="Times New Roman" w:hint="eastAsia"/>
          <w:iCs/>
          <w:color w:val="000000"/>
          <w:sz w:val="28"/>
          <w:szCs w:val="28"/>
          <w:lang w:eastAsia="zh-CN"/>
        </w:rPr>
        <w:t>[</w:t>
      </w:r>
      <w:r w:rsidR="00DE5DFC" w:rsidRPr="00DE5DFC">
        <w:rPr>
          <w:rFonts w:ascii="Times New Roman" w:eastAsia="Arial,Italic" w:hAnsi="Times New Roman" w:hint="eastAsia"/>
          <w:iCs/>
          <w:color w:val="000000"/>
          <w:sz w:val="28"/>
          <w:szCs w:val="28"/>
          <w:lang w:eastAsia="zh-CN"/>
        </w:rPr>
        <w:t>15</w:t>
      </w:r>
      <w:r w:rsidR="00AB0A9F" w:rsidRPr="00DE5DFC">
        <w:rPr>
          <w:rFonts w:ascii="Times New Roman" w:eastAsia="Arial,Italic" w:hAnsi="Times New Roman"/>
          <w:iCs/>
          <w:color w:val="000000"/>
          <w:sz w:val="28"/>
          <w:szCs w:val="28"/>
          <w:lang w:eastAsia="zh-CN"/>
        </w:rPr>
        <w:t>]</w:t>
      </w:r>
      <w:r w:rsidR="00AB0A9F">
        <w:rPr>
          <w:rFonts w:ascii="Times New Roman" w:eastAsia="Arial,Italic" w:hAnsi="Times New Roman"/>
          <w:iCs/>
          <w:color w:val="000000"/>
          <w:sz w:val="28"/>
          <w:szCs w:val="28"/>
          <w:lang w:eastAsia="zh-CN"/>
        </w:rPr>
        <w:t>.</w:t>
      </w:r>
    </w:p>
    <w:p w14:paraId="50BBE13F" w14:textId="77777777" w:rsidR="008F20BA" w:rsidRDefault="00A80568" w:rsidP="008C1449">
      <w:pPr>
        <w:shd w:val="clear" w:color="auto" w:fill="FFFFFF"/>
        <w:autoSpaceDE w:val="0"/>
        <w:autoSpaceDN w:val="0"/>
        <w:adjustRightInd w:val="0"/>
        <w:spacing w:after="0" w:line="360" w:lineRule="auto"/>
        <w:jc w:val="both"/>
        <w:rPr>
          <w:rFonts w:ascii="Times New Roman" w:hAnsi="Times New Roman"/>
          <w:sz w:val="28"/>
          <w:szCs w:val="28"/>
          <w:lang w:eastAsia="zh-CN"/>
        </w:rPr>
      </w:pPr>
      <w:r w:rsidRPr="007F163E">
        <w:rPr>
          <w:rFonts w:ascii="Times New Roman" w:hAnsi="Times New Roman"/>
          <w:strike/>
          <w:sz w:val="28"/>
          <w:szCs w:val="28"/>
          <w:highlight w:val="yellow"/>
          <w:lang w:eastAsia="zh-CN"/>
        </w:rPr>
        <w:t>г</w:t>
      </w:r>
      <w:r w:rsidR="00C44C7C" w:rsidRPr="007F163E">
        <w:rPr>
          <w:rFonts w:ascii="Times New Roman" w:hAnsi="Times New Roman"/>
          <w:strike/>
          <w:sz w:val="28"/>
          <w:szCs w:val="28"/>
          <w:highlight w:val="yellow"/>
          <w:lang w:eastAsia="zh-CN"/>
        </w:rPr>
        <w:t>де</w:t>
      </w:r>
      <w:r w:rsidR="007A531D" w:rsidRPr="007F163E">
        <w:rPr>
          <w:rFonts w:ascii="Times New Roman" w:hAnsi="Times New Roman"/>
          <w:strike/>
          <w:sz w:val="28"/>
          <w:szCs w:val="28"/>
          <w:lang w:eastAsia="zh-CN"/>
        </w:rPr>
        <w:t xml:space="preserve"> </w:t>
      </w:r>
      <m:oMath>
        <m:sSub>
          <m:sSubPr>
            <m:ctrlPr>
              <w:rPr>
                <w:rFonts w:ascii="Cambria Math" w:hAnsi="Cambria Math"/>
                <w:i/>
                <w:sz w:val="28"/>
                <w:szCs w:val="28"/>
                <w:lang w:eastAsia="zh-CN"/>
              </w:rPr>
            </m:ctrlPr>
          </m:sSubPr>
          <m:e>
            <m:r>
              <w:rPr>
                <w:rFonts w:ascii="Cambria Math" w:hAnsi="Cambria Math"/>
                <w:sz w:val="28"/>
                <w:szCs w:val="28"/>
                <w:lang w:eastAsia="zh-CN"/>
              </w:rPr>
              <m:t>Т</m:t>
            </m:r>
          </m:e>
          <m:sub>
            <m:r>
              <w:rPr>
                <w:rFonts w:ascii="Cambria Math" w:hAnsi="Cambria Math"/>
                <w:sz w:val="28"/>
                <w:szCs w:val="28"/>
                <w:lang w:val="en-US" w:eastAsia="zh-CN"/>
              </w:rPr>
              <m:t>max</m:t>
            </m:r>
          </m:sub>
        </m:sSub>
      </m:oMath>
      <w:r w:rsidR="007A531D">
        <w:rPr>
          <w:rFonts w:ascii="Times New Roman" w:hAnsi="Times New Roman"/>
          <w:sz w:val="28"/>
          <w:szCs w:val="28"/>
          <w:lang w:eastAsia="zh-CN"/>
        </w:rPr>
        <w:t xml:space="preserve">- первое </w:t>
      </w:r>
      <w:commentRangeStart w:id="34"/>
      <w:r w:rsidR="007A531D">
        <w:rPr>
          <w:rFonts w:ascii="Times New Roman" w:hAnsi="Times New Roman"/>
          <w:sz w:val="28"/>
          <w:szCs w:val="28"/>
          <w:lang w:eastAsia="zh-CN"/>
        </w:rPr>
        <w:t xml:space="preserve">максимальное </w:t>
      </w:r>
      <w:commentRangeEnd w:id="34"/>
      <w:r w:rsidR="007F163E">
        <w:rPr>
          <w:rStyle w:val="ae"/>
          <w:rFonts w:ascii="Times New Roman" w:hAnsi="Times New Roman"/>
          <w:kern w:val="2"/>
          <w:lang w:val="en-US" w:eastAsia="zh-CN"/>
        </w:rPr>
        <w:commentReference w:id="34"/>
      </w:r>
      <w:r w:rsidR="007A531D">
        <w:rPr>
          <w:rFonts w:ascii="Times New Roman" w:hAnsi="Times New Roman"/>
          <w:sz w:val="28"/>
          <w:szCs w:val="28"/>
          <w:lang w:eastAsia="zh-CN"/>
        </w:rPr>
        <w:t xml:space="preserve">значение температуры объекта в </w:t>
      </w:r>
      <w:r w:rsidR="007A531D">
        <w:rPr>
          <w:rFonts w:ascii="Times New Roman" w:eastAsia="Arial,Italic" w:hAnsi="Times New Roman"/>
          <w:iCs/>
          <w:color w:val="000000"/>
          <w:sz w:val="28"/>
          <w:szCs w:val="28"/>
        </w:rPr>
        <w:t>процессе регулирования</w:t>
      </w:r>
      <w:r w:rsidR="007A531D">
        <w:rPr>
          <w:rFonts w:ascii="Times New Roman" w:hAnsi="Times New Roman"/>
          <w:sz w:val="28"/>
          <w:szCs w:val="28"/>
          <w:lang w:eastAsia="zh-CN"/>
        </w:rPr>
        <w:t xml:space="preserve">, </w:t>
      </w:r>
      <m:oMath>
        <m:sSub>
          <m:sSubPr>
            <m:ctrlPr>
              <w:rPr>
                <w:rFonts w:ascii="Cambria Math" w:hAnsi="Cambria Math"/>
                <w:i/>
                <w:sz w:val="28"/>
                <w:szCs w:val="28"/>
                <w:lang w:eastAsia="zh-CN"/>
              </w:rPr>
            </m:ctrlPr>
          </m:sSubPr>
          <m:e>
            <m:r>
              <w:rPr>
                <w:rFonts w:ascii="Cambria Math" w:hAnsi="Cambria Math"/>
                <w:sz w:val="28"/>
                <w:szCs w:val="28"/>
                <w:lang w:eastAsia="zh-CN"/>
              </w:rPr>
              <m:t>Т</m:t>
            </m:r>
          </m:e>
          <m:sub>
            <m:r>
              <w:rPr>
                <w:rFonts w:ascii="Cambria Math" w:hAnsi="Cambria Math"/>
                <w:sz w:val="28"/>
                <w:szCs w:val="28"/>
                <w:lang w:eastAsia="zh-CN"/>
              </w:rPr>
              <m:t>уст</m:t>
            </m:r>
            <w:proofErr w:type="gramStart"/>
            <m:r>
              <w:rPr>
                <w:rFonts w:ascii="Cambria Math" w:hAnsi="Cambria Math"/>
                <w:sz w:val="28"/>
                <w:szCs w:val="28"/>
                <w:lang w:eastAsia="zh-CN"/>
              </w:rPr>
              <m:t>.</m:t>
            </m:r>
            <w:proofErr w:type="gramEnd"/>
          </m:sub>
        </m:sSub>
      </m:oMath>
      <w:r w:rsidR="007A531D">
        <w:rPr>
          <w:rFonts w:ascii="Times New Roman" w:hAnsi="Times New Roman"/>
          <w:sz w:val="28"/>
          <w:szCs w:val="28"/>
          <w:lang w:eastAsia="zh-CN"/>
        </w:rPr>
        <w:t xml:space="preserve"> - </w:t>
      </w:r>
      <w:proofErr w:type="gramStart"/>
      <w:r w:rsidR="007A531D">
        <w:rPr>
          <w:rFonts w:ascii="Times New Roman" w:eastAsiaTheme="minorEastAsia" w:hAnsi="Times New Roman"/>
          <w:sz w:val="28"/>
          <w:szCs w:val="28"/>
          <w:lang w:eastAsia="en-US"/>
        </w:rPr>
        <w:t>у</w:t>
      </w:r>
      <w:proofErr w:type="gramEnd"/>
      <w:r w:rsidR="007A531D" w:rsidRPr="007A531D">
        <w:rPr>
          <w:rFonts w:ascii="Times New Roman" w:eastAsiaTheme="minorEastAsia" w:hAnsi="Times New Roman"/>
          <w:sz w:val="28"/>
          <w:szCs w:val="28"/>
          <w:lang w:eastAsia="en-US"/>
        </w:rPr>
        <w:t xml:space="preserve">становившееся значение </w:t>
      </w:r>
      <w:r w:rsidR="008F20BA">
        <w:rPr>
          <w:rFonts w:ascii="Times New Roman" w:eastAsiaTheme="minorEastAsia" w:hAnsi="Times New Roman"/>
          <w:sz w:val="28"/>
          <w:szCs w:val="28"/>
          <w:lang w:eastAsia="en-US"/>
        </w:rPr>
        <w:t xml:space="preserve">температуры, </w:t>
      </w:r>
      <w:r w:rsidR="008F20BA">
        <w:rPr>
          <w:rFonts w:ascii="Times New Roman" w:hAnsi="Times New Roman"/>
          <w:sz w:val="28"/>
          <w:szCs w:val="28"/>
          <w:lang w:eastAsia="zh-CN"/>
        </w:rPr>
        <w:t xml:space="preserve">∆ - амплитуда колебания температуры регулируемого объекта, </w:t>
      </w:r>
      <w:proofErr w:type="spellStart"/>
      <w:r w:rsidR="008F20BA">
        <w:rPr>
          <w:rFonts w:ascii="Times New Roman" w:hAnsi="Times New Roman"/>
          <w:sz w:val="28"/>
          <w:szCs w:val="28"/>
          <w:lang w:val="en-US" w:eastAsia="zh-CN"/>
        </w:rPr>
        <w:t>t</w:t>
      </w:r>
      <w:r w:rsidR="008F20BA" w:rsidRPr="00C44C7C">
        <w:rPr>
          <w:rFonts w:ascii="Times New Roman" w:hAnsi="Times New Roman"/>
          <w:sz w:val="28"/>
          <w:szCs w:val="28"/>
          <w:vertAlign w:val="subscript"/>
          <w:lang w:val="en-US" w:eastAsia="zh-CN"/>
        </w:rPr>
        <w:t>p</w:t>
      </w:r>
      <w:proofErr w:type="spellEnd"/>
      <w:r w:rsidR="008F20BA">
        <w:rPr>
          <w:rFonts w:ascii="Times New Roman" w:hAnsi="Times New Roman"/>
          <w:sz w:val="28"/>
          <w:szCs w:val="28"/>
          <w:vertAlign w:val="subscript"/>
          <w:lang w:eastAsia="zh-CN"/>
        </w:rPr>
        <w:t xml:space="preserve"> </w:t>
      </w:r>
      <w:r w:rsidR="008F20BA">
        <w:rPr>
          <w:rFonts w:ascii="Times New Roman" w:hAnsi="Times New Roman"/>
          <w:sz w:val="28"/>
          <w:szCs w:val="28"/>
          <w:lang w:eastAsia="zh-CN"/>
        </w:rPr>
        <w:t xml:space="preserve">– время регулирования. </w:t>
      </w:r>
    </w:p>
    <w:p w14:paraId="52BD0CAC" w14:textId="77777777" w:rsidR="00C44C7C" w:rsidRPr="003C2496" w:rsidRDefault="008F20BA" w:rsidP="00A80568">
      <w:pPr>
        <w:shd w:val="clear" w:color="auto" w:fill="FFFFFF"/>
        <w:autoSpaceDE w:val="0"/>
        <w:autoSpaceDN w:val="0"/>
        <w:adjustRightInd w:val="0"/>
        <w:spacing w:after="0" w:line="360" w:lineRule="auto"/>
        <w:ind w:firstLineChars="152" w:firstLine="426"/>
        <w:jc w:val="both"/>
        <w:rPr>
          <w:rFonts w:ascii="Times New Roman" w:hAnsi="Times New Roman"/>
          <w:sz w:val="28"/>
          <w:szCs w:val="28"/>
          <w:lang w:eastAsia="zh-CN"/>
        </w:rPr>
      </w:pPr>
      <w:r>
        <w:rPr>
          <w:rFonts w:ascii="Times New Roman" w:hAnsi="Times New Roman"/>
          <w:sz w:val="28"/>
          <w:szCs w:val="28"/>
          <w:lang w:eastAsia="zh-CN"/>
        </w:rPr>
        <w:t xml:space="preserve">Через формулу </w:t>
      </w:r>
      <m:oMath>
        <m:sSub>
          <m:sSubPr>
            <m:ctrlPr>
              <w:rPr>
                <w:rFonts w:ascii="Cambria Math" w:hAnsi="Cambria Math"/>
                <w:i/>
                <w:sz w:val="28"/>
                <w:szCs w:val="28"/>
                <w:lang w:eastAsia="zh-CN"/>
              </w:rPr>
            </m:ctrlPr>
          </m:sSubPr>
          <m:e>
            <m:r>
              <w:rPr>
                <w:rFonts w:ascii="Cambria Math" w:hAnsi="Cambria Math"/>
                <w:sz w:val="28"/>
                <w:szCs w:val="28"/>
                <w:lang w:eastAsia="zh-CN"/>
              </w:rPr>
              <m:t>Т</m:t>
            </m:r>
          </m:e>
          <m:sub>
            <m:r>
              <w:rPr>
                <w:rFonts w:ascii="Cambria Math" w:hAnsi="Cambria Math"/>
                <w:sz w:val="28"/>
                <w:szCs w:val="28"/>
                <w:lang w:eastAsia="zh-CN"/>
              </w:rPr>
              <m:t>П</m:t>
            </m:r>
          </m:sub>
        </m:sSub>
        <m:r>
          <w:rPr>
            <w:rFonts w:ascii="Cambria Math" w:hAnsi="Cambria Math"/>
            <w:sz w:val="28"/>
            <w:szCs w:val="28"/>
            <w:lang w:eastAsia="zh-CN"/>
          </w:rPr>
          <m:t>=</m:t>
        </m:r>
        <m:f>
          <m:fPr>
            <m:ctrlPr>
              <w:rPr>
                <w:rFonts w:ascii="Cambria Math" w:hAnsi="Cambria Math"/>
                <w:i/>
                <w:sz w:val="28"/>
                <w:szCs w:val="28"/>
                <w:lang w:eastAsia="zh-CN"/>
              </w:rPr>
            </m:ctrlPr>
          </m:fPr>
          <m:num>
            <m:sSub>
              <m:sSubPr>
                <m:ctrlPr>
                  <w:rPr>
                    <w:rFonts w:ascii="Cambria Math" w:hAnsi="Cambria Math"/>
                    <w:i/>
                    <w:sz w:val="28"/>
                    <w:szCs w:val="28"/>
                    <w:lang w:eastAsia="zh-CN"/>
                  </w:rPr>
                </m:ctrlPr>
              </m:sSubPr>
              <m:e>
                <m:r>
                  <w:rPr>
                    <w:rFonts w:ascii="Cambria Math" w:hAnsi="Cambria Math"/>
                    <w:sz w:val="28"/>
                    <w:szCs w:val="28"/>
                    <w:lang w:eastAsia="zh-CN"/>
                  </w:rPr>
                  <m:t>Т</m:t>
                </m:r>
              </m:e>
              <m:sub>
                <m:r>
                  <w:rPr>
                    <w:rFonts w:ascii="Cambria Math" w:hAnsi="Cambria Math"/>
                    <w:sz w:val="28"/>
                    <w:szCs w:val="28"/>
                    <w:lang w:val="en-US" w:eastAsia="zh-CN"/>
                  </w:rPr>
                  <m:t>max</m:t>
                </m:r>
              </m:sub>
            </m:sSub>
            <m:r>
              <w:rPr>
                <w:rFonts w:ascii="Cambria Math" w:hAnsi="Cambria Math"/>
                <w:sz w:val="28"/>
                <w:szCs w:val="28"/>
                <w:lang w:eastAsia="zh-CN"/>
              </w:rPr>
              <m:t>-</m:t>
            </m:r>
            <m:sSub>
              <m:sSubPr>
                <m:ctrlPr>
                  <w:rPr>
                    <w:rFonts w:ascii="Cambria Math" w:hAnsi="Cambria Math"/>
                    <w:i/>
                    <w:sz w:val="28"/>
                    <w:szCs w:val="28"/>
                    <w:lang w:eastAsia="zh-CN"/>
                  </w:rPr>
                </m:ctrlPr>
              </m:sSubPr>
              <m:e>
                <m:r>
                  <w:rPr>
                    <w:rFonts w:ascii="Cambria Math" w:hAnsi="Cambria Math"/>
                    <w:sz w:val="28"/>
                    <w:szCs w:val="28"/>
                    <w:lang w:eastAsia="zh-CN"/>
                  </w:rPr>
                  <m:t>Т</m:t>
                </m:r>
              </m:e>
              <m:sub>
                <m:r>
                  <w:rPr>
                    <w:rFonts w:ascii="Cambria Math" w:hAnsi="Cambria Math"/>
                    <w:sz w:val="28"/>
                    <w:szCs w:val="28"/>
                    <w:lang w:eastAsia="zh-CN"/>
                  </w:rPr>
                  <m:t>уст.</m:t>
                </m:r>
              </m:sub>
            </m:sSub>
          </m:num>
          <m:den>
            <m:sSub>
              <m:sSubPr>
                <m:ctrlPr>
                  <w:rPr>
                    <w:rFonts w:ascii="Cambria Math" w:hAnsi="Cambria Math"/>
                    <w:i/>
                    <w:sz w:val="28"/>
                    <w:szCs w:val="28"/>
                    <w:lang w:eastAsia="zh-CN"/>
                  </w:rPr>
                </m:ctrlPr>
              </m:sSubPr>
              <m:e>
                <m:r>
                  <w:rPr>
                    <w:rFonts w:ascii="Cambria Math" w:hAnsi="Cambria Math"/>
                    <w:sz w:val="28"/>
                    <w:szCs w:val="28"/>
                    <w:lang w:eastAsia="zh-CN"/>
                  </w:rPr>
                  <m:t>Т</m:t>
                </m:r>
              </m:e>
              <m:sub>
                <m:r>
                  <w:rPr>
                    <w:rFonts w:ascii="Cambria Math" w:hAnsi="Cambria Math"/>
                    <w:sz w:val="28"/>
                    <w:szCs w:val="28"/>
                    <w:lang w:eastAsia="zh-CN"/>
                  </w:rPr>
                  <m:t>уст.</m:t>
                </m:r>
              </m:sub>
            </m:sSub>
          </m:den>
        </m:f>
        <m:r>
          <w:rPr>
            <w:rFonts w:ascii="Cambria Math" w:hAnsi="Cambria Math"/>
            <w:sz w:val="28"/>
            <w:szCs w:val="28"/>
            <w:lang w:eastAsia="zh-CN"/>
          </w:rPr>
          <m:t>100%</m:t>
        </m:r>
      </m:oMath>
      <w:r>
        <w:rPr>
          <w:rFonts w:ascii="Times New Roman" w:hAnsi="Times New Roman"/>
          <w:sz w:val="28"/>
          <w:szCs w:val="28"/>
          <w:lang w:eastAsia="zh-CN"/>
        </w:rPr>
        <w:t xml:space="preserve"> </w:t>
      </w:r>
      <w:r w:rsidR="00AB0A9F" w:rsidRPr="00DE5DFC">
        <w:rPr>
          <w:rFonts w:ascii="Times New Roman" w:hAnsi="Times New Roman" w:hint="eastAsia"/>
          <w:sz w:val="28"/>
          <w:szCs w:val="28"/>
          <w:lang w:eastAsia="zh-CN"/>
        </w:rPr>
        <w:t>[</w:t>
      </w:r>
      <w:r w:rsidR="00DE5DFC" w:rsidRPr="00DE5DFC">
        <w:rPr>
          <w:rFonts w:ascii="Times New Roman" w:hAnsi="Times New Roman" w:hint="eastAsia"/>
          <w:sz w:val="28"/>
          <w:szCs w:val="28"/>
          <w:lang w:eastAsia="zh-CN"/>
        </w:rPr>
        <w:t>14</w:t>
      </w:r>
      <w:r w:rsidR="00AB0A9F" w:rsidRPr="00DE5DFC">
        <w:rPr>
          <w:rFonts w:ascii="Times New Roman" w:hAnsi="Times New Roman" w:hint="eastAsia"/>
          <w:sz w:val="28"/>
          <w:szCs w:val="28"/>
          <w:lang w:eastAsia="zh-CN"/>
        </w:rPr>
        <w:t>]</w:t>
      </w:r>
      <w:r w:rsidR="00AB0A9F">
        <w:rPr>
          <w:rFonts w:ascii="Times New Roman" w:hAnsi="Times New Roman" w:hint="eastAsia"/>
          <w:sz w:val="28"/>
          <w:szCs w:val="28"/>
          <w:lang w:eastAsia="zh-CN"/>
        </w:rPr>
        <w:t xml:space="preserve"> </w:t>
      </w:r>
      <w:r>
        <w:rPr>
          <w:rFonts w:ascii="Times New Roman" w:hAnsi="Times New Roman"/>
          <w:sz w:val="28"/>
          <w:szCs w:val="28"/>
          <w:lang w:eastAsia="zh-CN"/>
        </w:rPr>
        <w:t>можно вычислить значение перерегулирования.</w:t>
      </w:r>
    </w:p>
    <w:p w14:paraId="399BF3B5" w14:textId="77777777" w:rsidR="0015535A" w:rsidRPr="00BC4726" w:rsidRDefault="003C2496" w:rsidP="008C1449">
      <w:pPr>
        <w:pStyle w:val="1"/>
        <w:spacing w:line="360" w:lineRule="auto"/>
        <w:rPr>
          <w:rFonts w:ascii="Times New Roman" w:hAnsi="Times New Roman"/>
          <w:color w:val="auto"/>
          <w:lang w:eastAsia="zh-CN"/>
        </w:rPr>
      </w:pPr>
      <w:bookmarkStart w:id="35" w:name="_Toc390215561"/>
      <w:r w:rsidRPr="00BC4726">
        <w:rPr>
          <w:rFonts w:ascii="Times New Roman" w:hAnsi="Times New Roman"/>
          <w:color w:val="auto"/>
          <w:lang w:eastAsia="zh-CN"/>
        </w:rPr>
        <w:t>1.3.5</w:t>
      </w:r>
      <w:r w:rsidR="00725A50" w:rsidRPr="00BC4726">
        <w:rPr>
          <w:rFonts w:ascii="Times New Roman" w:hAnsi="Times New Roman"/>
          <w:color w:val="auto"/>
          <w:lang w:eastAsia="zh-CN"/>
        </w:rPr>
        <w:t xml:space="preserve">. Программное обеспечение </w:t>
      </w:r>
      <w:proofErr w:type="spellStart"/>
      <w:r w:rsidR="00725A50" w:rsidRPr="00BC4726">
        <w:rPr>
          <w:rFonts w:ascii="Times New Roman" w:hAnsi="Times New Roman"/>
          <w:color w:val="auto"/>
          <w:lang w:eastAsia="zh-CN"/>
        </w:rPr>
        <w:t>LabVIEW</w:t>
      </w:r>
      <w:bookmarkEnd w:id="35"/>
      <w:proofErr w:type="spellEnd"/>
    </w:p>
    <w:p w14:paraId="2EE13CB3" w14:textId="77777777" w:rsidR="0015535A" w:rsidRPr="005A7153" w:rsidRDefault="0015535A" w:rsidP="00A80568">
      <w:pPr>
        <w:tabs>
          <w:tab w:val="left" w:pos="2318"/>
        </w:tabs>
        <w:spacing w:after="0" w:line="360" w:lineRule="auto"/>
        <w:ind w:firstLineChars="152" w:firstLine="426"/>
        <w:jc w:val="both"/>
        <w:rPr>
          <w:rFonts w:ascii="Times New Roman" w:hAnsi="Times New Roman"/>
          <w:sz w:val="28"/>
          <w:szCs w:val="28"/>
          <w:lang w:eastAsia="zh-CN"/>
        </w:rPr>
      </w:pPr>
      <w:r>
        <w:rPr>
          <w:rFonts w:ascii="Times New Roman" w:hAnsi="Times New Roman"/>
          <w:sz w:val="28"/>
          <w:szCs w:val="28"/>
          <w:lang w:eastAsia="zh-CN"/>
        </w:rPr>
        <w:t xml:space="preserve">В данной работе для реализации автоматических регуляторов используется программное обеспечение </w:t>
      </w:r>
      <w:proofErr w:type="spellStart"/>
      <w:r>
        <w:rPr>
          <w:rFonts w:ascii="Times New Roman" w:hAnsi="Times New Roman"/>
          <w:sz w:val="28"/>
          <w:szCs w:val="28"/>
          <w:lang w:val="en-US" w:eastAsia="zh-CN"/>
        </w:rPr>
        <w:t>LabVIEW</w:t>
      </w:r>
      <w:proofErr w:type="spellEnd"/>
      <w:r w:rsidR="00AB0A9F" w:rsidRPr="00AB0A9F">
        <w:rPr>
          <w:rFonts w:ascii="Times New Roman" w:hAnsi="Times New Roman" w:hint="eastAsia"/>
          <w:sz w:val="28"/>
          <w:szCs w:val="28"/>
          <w:lang w:eastAsia="zh-CN"/>
        </w:rPr>
        <w:t xml:space="preserve"> </w:t>
      </w:r>
      <w:r w:rsidR="00AB0A9F" w:rsidRPr="00DE5DFC">
        <w:rPr>
          <w:rFonts w:ascii="Times New Roman" w:hAnsi="Times New Roman" w:hint="eastAsia"/>
          <w:sz w:val="28"/>
          <w:szCs w:val="28"/>
          <w:lang w:eastAsia="zh-CN"/>
        </w:rPr>
        <w:t>[</w:t>
      </w:r>
      <w:r w:rsidR="00DE5DFC" w:rsidRPr="00DE5DFC">
        <w:rPr>
          <w:rFonts w:ascii="Times New Roman" w:hAnsi="Times New Roman" w:hint="eastAsia"/>
          <w:sz w:val="28"/>
          <w:szCs w:val="28"/>
          <w:lang w:eastAsia="zh-CN"/>
        </w:rPr>
        <w:t>19</w:t>
      </w:r>
      <w:r w:rsidR="00AB0A9F" w:rsidRPr="00DE5DFC">
        <w:rPr>
          <w:rFonts w:ascii="Times New Roman" w:hAnsi="Times New Roman" w:hint="eastAsia"/>
          <w:sz w:val="28"/>
          <w:szCs w:val="28"/>
          <w:lang w:eastAsia="zh-CN"/>
        </w:rPr>
        <w:t>]</w:t>
      </w:r>
      <w:r w:rsidRPr="005A7153">
        <w:rPr>
          <w:rFonts w:ascii="Times New Roman" w:hAnsi="Times New Roman"/>
          <w:sz w:val="28"/>
          <w:szCs w:val="28"/>
          <w:lang w:eastAsia="zh-CN"/>
        </w:rPr>
        <w:t>.</w:t>
      </w:r>
    </w:p>
    <w:p w14:paraId="11E25F9E" w14:textId="77777777" w:rsidR="00725A50" w:rsidRDefault="00725A50" w:rsidP="00A80568">
      <w:pPr>
        <w:spacing w:after="0" w:line="360" w:lineRule="auto"/>
        <w:ind w:firstLineChars="152" w:firstLine="426"/>
        <w:jc w:val="both"/>
        <w:rPr>
          <w:rFonts w:ascii="Times New Roman" w:hAnsi="Times New Roman"/>
          <w:bCs/>
          <w:color w:val="000000"/>
          <w:sz w:val="28"/>
          <w:shd w:val="clear" w:color="auto" w:fill="FFFFFF"/>
        </w:rPr>
      </w:pPr>
      <w:proofErr w:type="spellStart"/>
      <w:r>
        <w:rPr>
          <w:rFonts w:ascii="Times New Roman" w:hAnsi="Times New Roman"/>
          <w:bCs/>
          <w:color w:val="000000"/>
          <w:sz w:val="28"/>
          <w:shd w:val="clear" w:color="auto" w:fill="FFFFFF"/>
          <w:lang w:val="en-US"/>
        </w:rPr>
        <w:t>LabVIEW</w:t>
      </w:r>
      <w:proofErr w:type="spellEnd"/>
      <w:r>
        <w:rPr>
          <w:rFonts w:ascii="Times New Roman" w:hAnsi="Times New Roman"/>
          <w:bCs/>
          <w:color w:val="000000"/>
          <w:sz w:val="28"/>
          <w:shd w:val="clear" w:color="auto" w:fill="FFFFFF"/>
        </w:rPr>
        <w:t xml:space="preserve"> (</w:t>
      </w:r>
      <w:r>
        <w:rPr>
          <w:rFonts w:ascii="Times New Roman" w:hAnsi="Times New Roman"/>
          <w:bCs/>
          <w:color w:val="000000"/>
          <w:sz w:val="28"/>
          <w:shd w:val="clear" w:color="auto" w:fill="FFFFFF"/>
          <w:lang w:val="en-US"/>
        </w:rPr>
        <w:t>Laboratory</w:t>
      </w:r>
      <w:r>
        <w:rPr>
          <w:rFonts w:ascii="Times New Roman" w:hAnsi="Times New Roman"/>
          <w:bCs/>
          <w:color w:val="000000"/>
          <w:sz w:val="28"/>
          <w:shd w:val="clear" w:color="auto" w:fill="FFFFFF"/>
        </w:rPr>
        <w:t xml:space="preserve"> </w:t>
      </w:r>
      <w:r>
        <w:rPr>
          <w:rFonts w:ascii="Times New Roman" w:hAnsi="Times New Roman"/>
          <w:bCs/>
          <w:color w:val="000000"/>
          <w:sz w:val="28"/>
          <w:shd w:val="clear" w:color="auto" w:fill="FFFFFF"/>
          <w:lang w:val="en-US"/>
        </w:rPr>
        <w:t>Virtual</w:t>
      </w:r>
      <w:r>
        <w:rPr>
          <w:rFonts w:ascii="Times New Roman" w:hAnsi="Times New Roman"/>
          <w:bCs/>
          <w:color w:val="000000"/>
          <w:sz w:val="28"/>
          <w:shd w:val="clear" w:color="auto" w:fill="FFFFFF"/>
        </w:rPr>
        <w:t xml:space="preserve"> </w:t>
      </w:r>
      <w:r>
        <w:rPr>
          <w:rFonts w:ascii="Times New Roman" w:hAnsi="Times New Roman"/>
          <w:bCs/>
          <w:color w:val="000000"/>
          <w:sz w:val="28"/>
          <w:shd w:val="clear" w:color="auto" w:fill="FFFFFF"/>
          <w:lang w:val="en-US"/>
        </w:rPr>
        <w:t>Instrument</w:t>
      </w:r>
      <w:r>
        <w:rPr>
          <w:rFonts w:ascii="Times New Roman" w:hAnsi="Times New Roman"/>
          <w:bCs/>
          <w:color w:val="000000"/>
          <w:sz w:val="28"/>
          <w:shd w:val="clear" w:color="auto" w:fill="FFFFFF"/>
        </w:rPr>
        <w:t xml:space="preserve"> </w:t>
      </w:r>
      <w:r>
        <w:rPr>
          <w:rFonts w:ascii="Times New Roman" w:hAnsi="Times New Roman"/>
          <w:bCs/>
          <w:color w:val="000000"/>
          <w:sz w:val="28"/>
          <w:shd w:val="clear" w:color="auto" w:fill="FFFFFF"/>
          <w:lang w:val="en-US"/>
        </w:rPr>
        <w:t>Engineering</w:t>
      </w:r>
      <w:r>
        <w:rPr>
          <w:rFonts w:ascii="Times New Roman" w:hAnsi="Times New Roman"/>
          <w:bCs/>
          <w:color w:val="000000"/>
          <w:sz w:val="28"/>
          <w:shd w:val="clear" w:color="auto" w:fill="FFFFFF"/>
        </w:rPr>
        <w:t xml:space="preserve"> </w:t>
      </w:r>
      <w:r>
        <w:rPr>
          <w:rFonts w:ascii="Times New Roman" w:hAnsi="Times New Roman"/>
          <w:bCs/>
          <w:color w:val="000000"/>
          <w:sz w:val="28"/>
          <w:shd w:val="clear" w:color="auto" w:fill="FFFFFF"/>
          <w:lang w:val="en-US"/>
        </w:rPr>
        <w:t>Workbench</w:t>
      </w:r>
      <w:r>
        <w:rPr>
          <w:rFonts w:ascii="Times New Roman" w:hAnsi="Times New Roman"/>
          <w:bCs/>
          <w:color w:val="000000"/>
          <w:sz w:val="28"/>
          <w:shd w:val="clear" w:color="auto" w:fill="FFFFFF"/>
        </w:rPr>
        <w:t xml:space="preserve"> - среда разработки лабораторных виртуальных приборов) является средой программирования, с помощью которой можно создавать приложения, используя графическое представление всех элементов алгоритма, что отличает ее от обычных языков программирования, таких как С, C++ или </w:t>
      </w:r>
      <w:r>
        <w:rPr>
          <w:rFonts w:ascii="Times New Roman" w:hAnsi="Times New Roman"/>
          <w:bCs/>
          <w:color w:val="000000"/>
          <w:sz w:val="28"/>
          <w:shd w:val="clear" w:color="auto" w:fill="FFFFFF"/>
          <w:lang w:val="en-US"/>
        </w:rPr>
        <w:t>Java</w:t>
      </w:r>
      <w:r>
        <w:rPr>
          <w:rFonts w:ascii="Times New Roman" w:hAnsi="Times New Roman"/>
          <w:bCs/>
          <w:color w:val="000000"/>
          <w:sz w:val="28"/>
          <w:shd w:val="clear" w:color="auto" w:fill="FFFFFF"/>
        </w:rPr>
        <w:t xml:space="preserve">, где программируют, используя текст. </w:t>
      </w:r>
      <w:proofErr w:type="spellStart"/>
      <w:r>
        <w:rPr>
          <w:rFonts w:ascii="Times New Roman" w:hAnsi="Times New Roman"/>
          <w:bCs/>
          <w:color w:val="000000"/>
          <w:sz w:val="28"/>
          <w:shd w:val="clear" w:color="auto" w:fill="FFFFFF"/>
        </w:rPr>
        <w:t>LabVIEW</w:t>
      </w:r>
      <w:proofErr w:type="spellEnd"/>
      <w:r>
        <w:rPr>
          <w:rFonts w:ascii="Times New Roman" w:hAnsi="Times New Roman"/>
          <w:bCs/>
          <w:color w:val="000000"/>
          <w:sz w:val="28"/>
          <w:shd w:val="clear" w:color="auto" w:fill="FFFFFF"/>
        </w:rPr>
        <w:t xml:space="preserve"> — интегрированная среда </w:t>
      </w:r>
      <w:r>
        <w:rPr>
          <w:rFonts w:ascii="Times New Roman" w:hAnsi="Times New Roman"/>
          <w:bCs/>
          <w:color w:val="000000"/>
          <w:sz w:val="28"/>
          <w:shd w:val="clear" w:color="auto" w:fill="FFFFFF"/>
        </w:rPr>
        <w:lastRenderedPageBreak/>
        <w:t>разработчика для создания интерактивных программ сбора, обработки данных и управления периферийными устройствами</w:t>
      </w:r>
      <w:r w:rsidR="00DE5DFC">
        <w:rPr>
          <w:rFonts w:ascii="Times New Roman" w:hAnsi="Times New Roman" w:hint="eastAsia"/>
          <w:bCs/>
          <w:color w:val="000000"/>
          <w:sz w:val="28"/>
          <w:shd w:val="clear" w:color="auto" w:fill="FFFFFF"/>
          <w:lang w:eastAsia="zh-CN"/>
        </w:rPr>
        <w:t>[20</w:t>
      </w:r>
      <w:r>
        <w:rPr>
          <w:rFonts w:ascii="Times New Roman" w:hAnsi="Times New Roman" w:hint="eastAsia"/>
          <w:bCs/>
          <w:color w:val="000000"/>
          <w:sz w:val="28"/>
          <w:shd w:val="clear" w:color="auto" w:fill="FFFFFF"/>
          <w:lang w:eastAsia="zh-CN"/>
        </w:rPr>
        <w:t>]</w:t>
      </w:r>
      <w:r>
        <w:rPr>
          <w:rFonts w:ascii="Times New Roman" w:hAnsi="Times New Roman"/>
          <w:bCs/>
          <w:color w:val="000000"/>
          <w:sz w:val="28"/>
          <w:shd w:val="clear" w:color="auto" w:fill="FFFFFF"/>
        </w:rPr>
        <w:t>.</w:t>
      </w:r>
    </w:p>
    <w:p w14:paraId="347AF9E7" w14:textId="72A74EF5" w:rsidR="00725A50" w:rsidRDefault="00725A50" w:rsidP="008C1449">
      <w:pPr>
        <w:spacing w:after="0" w:line="360" w:lineRule="auto"/>
        <w:ind w:firstLineChars="157" w:firstLine="440"/>
        <w:jc w:val="both"/>
        <w:rPr>
          <w:rFonts w:ascii="Times New Roman" w:hAnsi="Times New Roman"/>
          <w:sz w:val="28"/>
          <w:szCs w:val="28"/>
          <w:lang w:eastAsia="zh-CN"/>
        </w:rPr>
      </w:pPr>
      <w:r>
        <w:rPr>
          <w:rFonts w:ascii="Times New Roman" w:eastAsia="Arial" w:hAnsi="Times New Roman"/>
          <w:sz w:val="28"/>
          <w:szCs w:val="28"/>
          <w:lang w:eastAsia="zh-CN"/>
        </w:rPr>
        <w:t>Виртуальный прибор состоит из трех основных частей</w:t>
      </w:r>
      <w:r w:rsidR="00DE5DFC">
        <w:rPr>
          <w:rFonts w:ascii="Times New Roman" w:hAnsi="Times New Roman" w:hint="eastAsia"/>
          <w:sz w:val="28"/>
          <w:szCs w:val="28"/>
          <w:lang w:eastAsia="zh-CN"/>
        </w:rPr>
        <w:t>[20</w:t>
      </w:r>
      <w:r>
        <w:rPr>
          <w:rFonts w:ascii="Times New Roman" w:hAnsi="Times New Roman" w:hint="eastAsia"/>
          <w:sz w:val="28"/>
          <w:szCs w:val="28"/>
          <w:lang w:eastAsia="zh-CN"/>
        </w:rPr>
        <w:t>]</w:t>
      </w:r>
      <w:r>
        <w:rPr>
          <w:rFonts w:ascii="Times New Roman" w:eastAsia="Arial" w:hAnsi="Times New Roman"/>
          <w:sz w:val="28"/>
          <w:szCs w:val="28"/>
          <w:lang w:eastAsia="zh-CN"/>
        </w:rPr>
        <w:t>:</w:t>
      </w:r>
      <w:r>
        <w:rPr>
          <w:rFonts w:ascii="Times New Roman" w:hAnsi="Times New Roman" w:hint="eastAsia"/>
          <w:sz w:val="28"/>
          <w:szCs w:val="28"/>
          <w:lang w:eastAsia="zh-CN"/>
        </w:rPr>
        <w:t xml:space="preserve"> </w:t>
      </w:r>
      <w:r>
        <w:rPr>
          <w:rFonts w:ascii="Times New Roman" w:eastAsia="Arial" w:hAnsi="Times New Roman"/>
          <w:sz w:val="28"/>
          <w:szCs w:val="28"/>
          <w:lang w:eastAsia="zh-CN"/>
        </w:rPr>
        <w:t>лицевая панель представляет собой интерактивный пользовательский интерфейс виртуального прибора и названа так потому, что имитирует лицевую панель традиционного прибора. На ней могут находиться ручки управления, кнопки, графические индикаторы и другие элементы управления, которые являются средствами ввод</w:t>
      </w:r>
      <w:r w:rsidR="007F163E" w:rsidRPr="007F163E">
        <w:rPr>
          <w:rFonts w:ascii="Times New Roman" w:eastAsia="Arial" w:hAnsi="Times New Roman"/>
          <w:sz w:val="28"/>
          <w:szCs w:val="28"/>
          <w:highlight w:val="yellow"/>
          <w:lang w:eastAsia="zh-CN"/>
        </w:rPr>
        <w:t>а</w:t>
      </w:r>
      <w:r>
        <w:rPr>
          <w:rFonts w:ascii="Times New Roman" w:eastAsia="Arial" w:hAnsi="Times New Roman"/>
          <w:sz w:val="28"/>
          <w:szCs w:val="28"/>
          <w:lang w:eastAsia="zh-CN"/>
        </w:rPr>
        <w:t xml:space="preserve"> данных со стороны пол</w:t>
      </w:r>
      <w:r w:rsidR="007F163E">
        <w:rPr>
          <w:rFonts w:ascii="Times New Roman" w:eastAsia="Arial" w:hAnsi="Times New Roman"/>
          <w:sz w:val="28"/>
          <w:szCs w:val="28"/>
          <w:lang w:eastAsia="zh-CN"/>
        </w:rPr>
        <w:t>ьзователя, и элементы индикации -</w:t>
      </w:r>
      <w:r>
        <w:rPr>
          <w:rFonts w:ascii="Times New Roman" w:eastAsia="Arial" w:hAnsi="Times New Roman"/>
          <w:sz w:val="28"/>
          <w:szCs w:val="28"/>
          <w:lang w:eastAsia="zh-CN"/>
        </w:rPr>
        <w:t xml:space="preserve"> выходные данные из программы. Пользователь вводит данные, используя мышь и клавиатуру, а затем видит результаты действия программы на экране монитора</w:t>
      </w:r>
      <w:r>
        <w:rPr>
          <w:rFonts w:ascii="Times New Roman" w:hAnsi="Times New Roman" w:hint="eastAsia"/>
          <w:sz w:val="28"/>
          <w:szCs w:val="28"/>
          <w:lang w:eastAsia="zh-CN"/>
        </w:rPr>
        <w:t>.</w:t>
      </w:r>
    </w:p>
    <w:p w14:paraId="6CD1F406" w14:textId="77777777" w:rsidR="00725A50" w:rsidRDefault="00725A50" w:rsidP="008C1449">
      <w:pPr>
        <w:spacing w:line="360" w:lineRule="auto"/>
        <w:ind w:firstLineChars="157" w:firstLine="440"/>
        <w:jc w:val="both"/>
        <w:rPr>
          <w:rFonts w:ascii="Times New Roman" w:eastAsia="Arial" w:hAnsi="Times New Roman"/>
          <w:bCs/>
          <w:color w:val="000000"/>
          <w:sz w:val="28"/>
          <w:szCs w:val="28"/>
          <w:lang w:eastAsia="zh-CN"/>
        </w:rPr>
      </w:pPr>
      <w:r>
        <w:rPr>
          <w:rFonts w:ascii="Times New Roman" w:eastAsia="Arial" w:hAnsi="Times New Roman"/>
          <w:bCs/>
          <w:color w:val="000000"/>
          <w:sz w:val="28"/>
          <w:szCs w:val="28"/>
          <w:lang w:eastAsia="zh-CN"/>
        </w:rPr>
        <w:t xml:space="preserve">В </w:t>
      </w:r>
      <w:proofErr w:type="spellStart"/>
      <w:r>
        <w:rPr>
          <w:rFonts w:ascii="Times New Roman" w:eastAsia="Arial" w:hAnsi="Times New Roman"/>
          <w:bCs/>
          <w:color w:val="000000"/>
          <w:sz w:val="28"/>
          <w:szCs w:val="28"/>
          <w:lang w:eastAsia="zh-CN"/>
        </w:rPr>
        <w:t>LabVIEW</w:t>
      </w:r>
      <w:proofErr w:type="spellEnd"/>
      <w:r>
        <w:rPr>
          <w:rFonts w:ascii="Times New Roman" w:eastAsia="Arial" w:hAnsi="Times New Roman"/>
          <w:bCs/>
          <w:color w:val="000000"/>
          <w:sz w:val="28"/>
          <w:szCs w:val="28"/>
          <w:lang w:eastAsia="zh-CN"/>
        </w:rPr>
        <w:t xml:space="preserve"> есть три графические палитры</w:t>
      </w:r>
      <w:r w:rsidR="00DE5DFC">
        <w:rPr>
          <w:rFonts w:ascii="Times New Roman" w:hAnsi="Times New Roman" w:hint="eastAsia"/>
          <w:bCs/>
          <w:color w:val="000000"/>
          <w:sz w:val="28"/>
          <w:szCs w:val="28"/>
          <w:lang w:eastAsia="zh-CN"/>
        </w:rPr>
        <w:t>[21</w:t>
      </w:r>
      <w:r>
        <w:rPr>
          <w:rFonts w:ascii="Times New Roman" w:hAnsi="Times New Roman" w:hint="eastAsia"/>
          <w:bCs/>
          <w:color w:val="000000"/>
          <w:sz w:val="28"/>
          <w:szCs w:val="28"/>
          <w:lang w:eastAsia="zh-CN"/>
        </w:rPr>
        <w:t>]</w:t>
      </w:r>
      <w:r>
        <w:rPr>
          <w:rFonts w:ascii="Times New Roman" w:eastAsia="Arial" w:hAnsi="Times New Roman"/>
          <w:bCs/>
          <w:color w:val="000000"/>
          <w:sz w:val="28"/>
          <w:szCs w:val="28"/>
          <w:lang w:eastAsia="zh-CN"/>
        </w:rPr>
        <w:t xml:space="preserve">: </w:t>
      </w:r>
      <w:proofErr w:type="spellStart"/>
      <w:r>
        <w:rPr>
          <w:rFonts w:ascii="Times New Roman" w:eastAsia="Arial" w:hAnsi="Times New Roman"/>
          <w:bCs/>
          <w:color w:val="000000"/>
          <w:sz w:val="28"/>
          <w:szCs w:val="28"/>
          <w:lang w:eastAsia="zh-CN"/>
        </w:rPr>
        <w:t>Tools</w:t>
      </w:r>
      <w:proofErr w:type="spellEnd"/>
      <w:r>
        <w:rPr>
          <w:rFonts w:ascii="Times New Roman" w:eastAsia="Arial" w:hAnsi="Times New Roman"/>
          <w:bCs/>
          <w:color w:val="000000"/>
          <w:sz w:val="28"/>
          <w:szCs w:val="28"/>
          <w:lang w:eastAsia="zh-CN"/>
        </w:rPr>
        <w:t xml:space="preserve"> (инструментальная палитра),</w:t>
      </w:r>
      <w:r>
        <w:rPr>
          <w:rFonts w:ascii="Times New Roman" w:hAnsi="Times New Roman" w:hint="eastAsia"/>
          <w:bCs/>
          <w:color w:val="000000"/>
          <w:sz w:val="28"/>
          <w:szCs w:val="28"/>
          <w:lang w:eastAsia="zh-CN"/>
        </w:rPr>
        <w:t xml:space="preserve"> </w:t>
      </w:r>
      <w:proofErr w:type="spellStart"/>
      <w:r>
        <w:rPr>
          <w:rFonts w:ascii="Times New Roman" w:eastAsia="Arial" w:hAnsi="Times New Roman"/>
          <w:bCs/>
          <w:color w:val="000000"/>
          <w:sz w:val="28"/>
          <w:szCs w:val="28"/>
          <w:lang w:eastAsia="zh-CN"/>
        </w:rPr>
        <w:t>Controls</w:t>
      </w:r>
      <w:proofErr w:type="spellEnd"/>
      <w:r>
        <w:rPr>
          <w:rFonts w:ascii="Times New Roman" w:eastAsia="Arial" w:hAnsi="Times New Roman"/>
          <w:bCs/>
          <w:color w:val="000000"/>
          <w:sz w:val="28"/>
          <w:szCs w:val="28"/>
          <w:lang w:eastAsia="zh-CN"/>
        </w:rPr>
        <w:t xml:space="preserve"> (палитра управления), </w:t>
      </w:r>
      <w:proofErr w:type="spellStart"/>
      <w:r>
        <w:rPr>
          <w:rFonts w:ascii="Times New Roman" w:eastAsia="Arial" w:hAnsi="Times New Roman"/>
          <w:bCs/>
          <w:color w:val="000000"/>
          <w:sz w:val="28"/>
          <w:szCs w:val="28"/>
          <w:lang w:eastAsia="zh-CN"/>
        </w:rPr>
        <w:t>Functions</w:t>
      </w:r>
      <w:proofErr w:type="spellEnd"/>
      <w:r>
        <w:rPr>
          <w:rFonts w:ascii="Times New Roman" w:eastAsia="Arial" w:hAnsi="Times New Roman"/>
          <w:bCs/>
          <w:color w:val="000000"/>
          <w:sz w:val="28"/>
          <w:szCs w:val="28"/>
          <w:lang w:eastAsia="zh-CN"/>
        </w:rPr>
        <w:t xml:space="preserve"> (палитра функций),</w:t>
      </w:r>
      <w:r>
        <w:rPr>
          <w:rFonts w:ascii="Times New Roman" w:hAnsi="Times New Roman" w:hint="eastAsia"/>
          <w:bCs/>
          <w:color w:val="000000"/>
          <w:sz w:val="28"/>
          <w:szCs w:val="28"/>
          <w:lang w:eastAsia="zh-CN"/>
        </w:rPr>
        <w:t xml:space="preserve"> </w:t>
      </w:r>
      <w:r>
        <w:rPr>
          <w:rFonts w:ascii="Times New Roman" w:eastAsia="Arial" w:hAnsi="Times New Roman"/>
          <w:bCs/>
          <w:color w:val="000000"/>
          <w:sz w:val="28"/>
          <w:szCs w:val="28"/>
          <w:lang w:eastAsia="zh-CN"/>
        </w:rPr>
        <w:t xml:space="preserve">которые можно свободно перемещать по экрану. Они служат для создания и реализации виртуальных приборов (ВП). </w:t>
      </w:r>
    </w:p>
    <w:p w14:paraId="4D8B739A" w14:textId="77777777" w:rsidR="00725A50" w:rsidRDefault="00725A50" w:rsidP="008C1449">
      <w:pPr>
        <w:spacing w:line="360" w:lineRule="auto"/>
        <w:ind w:firstLineChars="200" w:firstLine="560"/>
        <w:jc w:val="center"/>
        <w:rPr>
          <w:rFonts w:ascii="Times New Roman" w:hAnsi="Times New Roman"/>
          <w:sz w:val="28"/>
          <w:szCs w:val="28"/>
          <w:lang w:eastAsia="zh-CN"/>
        </w:rPr>
      </w:pPr>
      <w:r>
        <w:rPr>
          <w:rFonts w:ascii="Times New Roman" w:hAnsi="Times New Roman"/>
          <w:noProof/>
          <w:sz w:val="28"/>
          <w:szCs w:val="28"/>
        </w:rPr>
        <w:drawing>
          <wp:inline distT="0" distB="0" distL="0" distR="0" wp14:anchorId="1D772BF1" wp14:editId="7FDD8441">
            <wp:extent cx="1690370" cy="2360295"/>
            <wp:effectExtent l="0" t="0" r="508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90370" cy="2360295"/>
                    </a:xfrm>
                    <a:prstGeom prst="rect">
                      <a:avLst/>
                    </a:prstGeom>
                    <a:noFill/>
                    <a:ln>
                      <a:noFill/>
                    </a:ln>
                  </pic:spPr>
                </pic:pic>
              </a:graphicData>
            </a:graphic>
          </wp:inline>
        </w:drawing>
      </w:r>
    </w:p>
    <w:p w14:paraId="79DECAA9" w14:textId="0A3E7D5A" w:rsidR="00725A50" w:rsidRDefault="00BE1539" w:rsidP="00A80568">
      <w:pPr>
        <w:spacing w:after="0" w:line="360" w:lineRule="auto"/>
        <w:jc w:val="center"/>
        <w:rPr>
          <w:rFonts w:ascii="Times New Roman" w:hAnsi="Times New Roman"/>
          <w:sz w:val="28"/>
          <w:szCs w:val="28"/>
          <w:lang w:eastAsia="zh-CN"/>
        </w:rPr>
      </w:pPr>
      <w:r>
        <w:rPr>
          <w:rFonts w:ascii="Times New Roman" w:hAnsi="Times New Roman"/>
          <w:sz w:val="28"/>
          <w:szCs w:val="28"/>
          <w:lang w:eastAsia="zh-CN"/>
        </w:rPr>
        <w:t>Рисунок 7</w:t>
      </w:r>
      <w:commentRangeStart w:id="36"/>
      <w:r w:rsidR="00A80568">
        <w:rPr>
          <w:rFonts w:ascii="Times New Roman" w:hAnsi="Times New Roman"/>
          <w:sz w:val="28"/>
          <w:szCs w:val="28"/>
          <w:lang w:eastAsia="zh-CN"/>
        </w:rPr>
        <w:t xml:space="preserve"> -</w:t>
      </w:r>
      <w:commentRangeEnd w:id="36"/>
      <w:r w:rsidR="007F163E">
        <w:rPr>
          <w:rStyle w:val="ae"/>
          <w:rFonts w:ascii="Times New Roman" w:hAnsi="Times New Roman"/>
          <w:kern w:val="2"/>
          <w:lang w:val="en-US" w:eastAsia="zh-CN"/>
        </w:rPr>
        <w:commentReference w:id="36"/>
      </w:r>
      <w:r w:rsidR="00725A50">
        <w:rPr>
          <w:rFonts w:ascii="Times New Roman" w:hAnsi="Times New Roman" w:hint="eastAsia"/>
          <w:sz w:val="28"/>
          <w:szCs w:val="28"/>
          <w:lang w:eastAsia="zh-CN"/>
        </w:rPr>
        <w:t xml:space="preserve"> </w:t>
      </w:r>
      <w:r w:rsidR="00725A50">
        <w:rPr>
          <w:rFonts w:ascii="Times New Roman" w:hAnsi="Times New Roman"/>
          <w:bCs/>
          <w:sz w:val="28"/>
          <w:szCs w:val="28"/>
          <w:lang w:eastAsia="zh-CN"/>
        </w:rPr>
        <w:t xml:space="preserve">Палитра инструментов программы </w:t>
      </w:r>
      <w:proofErr w:type="spellStart"/>
      <w:r w:rsidR="00725A50">
        <w:rPr>
          <w:rFonts w:ascii="Times New Roman" w:hAnsi="Times New Roman"/>
          <w:bCs/>
          <w:sz w:val="28"/>
          <w:szCs w:val="28"/>
          <w:lang w:val="en-US" w:eastAsia="zh-CN"/>
        </w:rPr>
        <w:t>LabVIEW</w:t>
      </w:r>
      <w:commentRangeStart w:id="37"/>
      <w:proofErr w:type="spellEnd"/>
      <w:r w:rsidR="007F163E">
        <w:rPr>
          <w:rFonts w:ascii="Times New Roman" w:hAnsi="Times New Roman"/>
          <w:bCs/>
          <w:sz w:val="28"/>
          <w:szCs w:val="28"/>
          <w:lang w:eastAsia="zh-CN"/>
        </w:rPr>
        <w:t xml:space="preserve"> </w:t>
      </w:r>
      <w:commentRangeEnd w:id="37"/>
      <w:r w:rsidR="007F163E">
        <w:rPr>
          <w:rStyle w:val="ae"/>
          <w:rFonts w:ascii="Times New Roman" w:hAnsi="Times New Roman"/>
          <w:kern w:val="2"/>
          <w:lang w:val="en-US" w:eastAsia="zh-CN"/>
        </w:rPr>
        <w:commentReference w:id="37"/>
      </w:r>
      <w:r w:rsidR="00DE5DFC">
        <w:rPr>
          <w:rFonts w:ascii="Times New Roman" w:hAnsi="Times New Roman" w:hint="eastAsia"/>
          <w:bCs/>
          <w:sz w:val="28"/>
          <w:szCs w:val="28"/>
          <w:lang w:eastAsia="zh-CN"/>
        </w:rPr>
        <w:t>[21</w:t>
      </w:r>
      <w:r w:rsidR="00725A50" w:rsidRPr="001C75C0">
        <w:rPr>
          <w:rFonts w:ascii="Times New Roman" w:hAnsi="Times New Roman" w:hint="eastAsia"/>
          <w:bCs/>
          <w:sz w:val="28"/>
          <w:szCs w:val="28"/>
          <w:lang w:eastAsia="zh-CN"/>
        </w:rPr>
        <w:t>]</w:t>
      </w:r>
      <w:r w:rsidR="007F163E" w:rsidRPr="007F163E">
        <w:rPr>
          <w:rFonts w:ascii="Times New Roman" w:hAnsi="Times New Roman"/>
          <w:bCs/>
          <w:sz w:val="28"/>
          <w:szCs w:val="28"/>
          <w:highlight w:val="yellow"/>
          <w:lang w:eastAsia="zh-CN"/>
        </w:rPr>
        <w:t>.</w:t>
      </w:r>
    </w:p>
    <w:p w14:paraId="7311AEED" w14:textId="291E83B2" w:rsidR="00725A50" w:rsidRDefault="00725A50" w:rsidP="008C1449">
      <w:pPr>
        <w:spacing w:line="360" w:lineRule="auto"/>
        <w:ind w:firstLineChars="157" w:firstLine="440"/>
        <w:jc w:val="both"/>
        <w:rPr>
          <w:rFonts w:ascii="Times New Roman" w:hAnsi="Times New Roman"/>
          <w:bCs/>
          <w:sz w:val="28"/>
          <w:szCs w:val="28"/>
          <w:lang w:eastAsia="zh-CN"/>
        </w:rPr>
      </w:pPr>
      <w:r>
        <w:rPr>
          <w:rFonts w:ascii="Times New Roman" w:hAnsi="Times New Roman"/>
          <w:bCs/>
          <w:sz w:val="28"/>
          <w:szCs w:val="28"/>
          <w:lang w:eastAsia="zh-CN"/>
        </w:rPr>
        <w:t>Палитра инструментов содержит инструменты, которые необходим</w:t>
      </w:r>
      <w:r w:rsidR="007F163E" w:rsidRPr="007F163E">
        <w:rPr>
          <w:rFonts w:ascii="Times New Roman" w:hAnsi="Times New Roman"/>
          <w:bCs/>
          <w:sz w:val="28"/>
          <w:szCs w:val="28"/>
          <w:highlight w:val="yellow"/>
          <w:lang w:eastAsia="zh-CN"/>
        </w:rPr>
        <w:t>ы</w:t>
      </w:r>
      <w:r>
        <w:rPr>
          <w:rFonts w:ascii="Times New Roman" w:hAnsi="Times New Roman"/>
          <w:bCs/>
          <w:sz w:val="28"/>
          <w:szCs w:val="28"/>
          <w:lang w:eastAsia="zh-CN"/>
        </w:rPr>
        <w:t xml:space="preserve"> </w:t>
      </w:r>
      <w:proofErr w:type="gramStart"/>
      <w:r>
        <w:rPr>
          <w:rFonts w:ascii="Times New Roman" w:hAnsi="Times New Roman"/>
          <w:bCs/>
          <w:sz w:val="28"/>
          <w:szCs w:val="28"/>
          <w:lang w:eastAsia="zh-CN"/>
        </w:rPr>
        <w:t>для</w:t>
      </w:r>
      <w:proofErr w:type="gramEnd"/>
      <w:r>
        <w:rPr>
          <w:rFonts w:ascii="Times New Roman" w:hAnsi="Times New Roman"/>
          <w:bCs/>
          <w:sz w:val="28"/>
          <w:szCs w:val="28"/>
          <w:lang w:eastAsia="zh-CN"/>
        </w:rPr>
        <w:t xml:space="preserve"> построения и использования ВП. Вы можете создавать, изменять, и отлаживать ВП, используя эти инструменты. Любой из инструментов, найденных в палитре </w:t>
      </w:r>
      <w:proofErr w:type="spellStart"/>
      <w:r>
        <w:rPr>
          <w:rFonts w:ascii="Times New Roman" w:hAnsi="Times New Roman"/>
          <w:bCs/>
          <w:sz w:val="28"/>
          <w:szCs w:val="28"/>
          <w:lang w:eastAsia="zh-CN"/>
        </w:rPr>
        <w:t>Tools</w:t>
      </w:r>
      <w:proofErr w:type="spellEnd"/>
      <w:r>
        <w:rPr>
          <w:rFonts w:ascii="Times New Roman" w:hAnsi="Times New Roman"/>
          <w:bCs/>
          <w:sz w:val="28"/>
          <w:szCs w:val="28"/>
          <w:lang w:eastAsia="zh-CN"/>
        </w:rPr>
        <w:t xml:space="preserve"> может быть использован для работы с подпрограммами и функциями. Для получения информации о подпрограммах и функциях</w:t>
      </w:r>
      <w:r w:rsidR="007F163E" w:rsidRPr="007F163E">
        <w:rPr>
          <w:rFonts w:ascii="Times New Roman" w:hAnsi="Times New Roman"/>
          <w:bCs/>
          <w:sz w:val="28"/>
          <w:szCs w:val="28"/>
          <w:highlight w:val="yellow"/>
          <w:lang w:eastAsia="zh-CN"/>
        </w:rPr>
        <w:t>,</w:t>
      </w:r>
      <w:r>
        <w:rPr>
          <w:rFonts w:ascii="Times New Roman" w:hAnsi="Times New Roman"/>
          <w:bCs/>
          <w:sz w:val="28"/>
          <w:szCs w:val="28"/>
          <w:lang w:eastAsia="zh-CN"/>
        </w:rPr>
        <w:t xml:space="preserve"> необходимо поместить любой из инструментов палитры </w:t>
      </w:r>
      <w:proofErr w:type="spellStart"/>
      <w:r>
        <w:rPr>
          <w:rFonts w:ascii="Times New Roman" w:hAnsi="Times New Roman"/>
          <w:bCs/>
          <w:sz w:val="28"/>
          <w:szCs w:val="28"/>
          <w:lang w:eastAsia="zh-CN"/>
        </w:rPr>
        <w:t>Tools</w:t>
      </w:r>
      <w:proofErr w:type="spellEnd"/>
      <w:r>
        <w:rPr>
          <w:rFonts w:ascii="Times New Roman" w:hAnsi="Times New Roman"/>
          <w:bCs/>
          <w:sz w:val="28"/>
          <w:szCs w:val="28"/>
          <w:lang w:eastAsia="zh-CN"/>
        </w:rPr>
        <w:t xml:space="preserve"> на нужный объект. </w:t>
      </w:r>
    </w:p>
    <w:p w14:paraId="0870ABEB" w14:textId="77777777" w:rsidR="00725A50" w:rsidRDefault="00725A50" w:rsidP="008C1449">
      <w:pPr>
        <w:spacing w:line="360" w:lineRule="auto"/>
        <w:ind w:firstLineChars="200" w:firstLine="560"/>
        <w:jc w:val="center"/>
        <w:rPr>
          <w:rFonts w:ascii="Times New Roman" w:hAnsi="Times New Roman"/>
          <w:bCs/>
          <w:sz w:val="28"/>
          <w:szCs w:val="28"/>
          <w:lang w:eastAsia="zh-CN"/>
        </w:rPr>
      </w:pPr>
      <w:r>
        <w:rPr>
          <w:rFonts w:ascii="Times New Roman" w:hAnsi="Times New Roman"/>
          <w:noProof/>
          <w:sz w:val="28"/>
          <w:szCs w:val="28"/>
        </w:rPr>
        <w:lastRenderedPageBreak/>
        <w:drawing>
          <wp:inline distT="0" distB="0" distL="0" distR="0" wp14:anchorId="7027AB4B" wp14:editId="3CE35BD9">
            <wp:extent cx="2259751" cy="3119401"/>
            <wp:effectExtent l="0" t="0" r="762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58551" cy="3117745"/>
                    </a:xfrm>
                    <a:prstGeom prst="rect">
                      <a:avLst/>
                    </a:prstGeom>
                    <a:noFill/>
                    <a:ln>
                      <a:noFill/>
                    </a:ln>
                  </pic:spPr>
                </pic:pic>
              </a:graphicData>
            </a:graphic>
          </wp:inline>
        </w:drawing>
      </w:r>
    </w:p>
    <w:p w14:paraId="6580068C" w14:textId="77777777" w:rsidR="00725A50" w:rsidRDefault="00BE1539" w:rsidP="00A80568">
      <w:pPr>
        <w:spacing w:after="0" w:line="360" w:lineRule="auto"/>
        <w:jc w:val="center"/>
        <w:rPr>
          <w:rFonts w:ascii="Times New Roman" w:hAnsi="Times New Roman"/>
          <w:bCs/>
          <w:sz w:val="28"/>
          <w:szCs w:val="28"/>
          <w:lang w:eastAsia="zh-CN"/>
        </w:rPr>
      </w:pPr>
      <w:commentRangeStart w:id="38"/>
      <w:r>
        <w:rPr>
          <w:rFonts w:ascii="Times New Roman" w:hAnsi="Times New Roman"/>
          <w:bCs/>
          <w:sz w:val="28"/>
          <w:szCs w:val="28"/>
          <w:lang w:eastAsia="zh-CN"/>
        </w:rPr>
        <w:t>Рисунок 8</w:t>
      </w:r>
      <w:r w:rsidR="00A80568">
        <w:rPr>
          <w:rFonts w:ascii="Times New Roman" w:hAnsi="Times New Roman"/>
          <w:bCs/>
          <w:sz w:val="28"/>
          <w:szCs w:val="28"/>
          <w:lang w:eastAsia="zh-CN"/>
        </w:rPr>
        <w:t xml:space="preserve"> -</w:t>
      </w:r>
      <w:r w:rsidR="00725A50">
        <w:rPr>
          <w:rFonts w:ascii="Times New Roman" w:hAnsi="Times New Roman" w:hint="eastAsia"/>
          <w:bCs/>
          <w:sz w:val="28"/>
          <w:szCs w:val="28"/>
          <w:lang w:eastAsia="zh-CN"/>
        </w:rPr>
        <w:t xml:space="preserve"> </w:t>
      </w:r>
      <w:r w:rsidR="00725A50">
        <w:rPr>
          <w:rFonts w:ascii="Times New Roman" w:hAnsi="Times New Roman"/>
          <w:bCs/>
          <w:sz w:val="28"/>
          <w:szCs w:val="28"/>
          <w:lang w:eastAsia="zh-CN"/>
        </w:rPr>
        <w:t xml:space="preserve">Палитра управления программы </w:t>
      </w:r>
      <w:proofErr w:type="spellStart"/>
      <w:r w:rsidR="00725A50">
        <w:rPr>
          <w:rFonts w:ascii="Times New Roman" w:hAnsi="Times New Roman"/>
          <w:bCs/>
          <w:sz w:val="28"/>
          <w:szCs w:val="28"/>
          <w:lang w:val="en-US" w:eastAsia="zh-CN"/>
        </w:rPr>
        <w:t>LabVIEW</w:t>
      </w:r>
      <w:proofErr w:type="spellEnd"/>
      <w:r w:rsidR="00DE5DFC">
        <w:rPr>
          <w:rFonts w:ascii="Times New Roman" w:hAnsi="Times New Roman" w:hint="eastAsia"/>
          <w:bCs/>
          <w:sz w:val="28"/>
          <w:szCs w:val="28"/>
          <w:lang w:eastAsia="zh-CN"/>
        </w:rPr>
        <w:t>[22</w:t>
      </w:r>
      <w:r w:rsidR="00725A50" w:rsidRPr="001C75C0">
        <w:rPr>
          <w:rFonts w:ascii="Times New Roman" w:hAnsi="Times New Roman" w:hint="eastAsia"/>
          <w:bCs/>
          <w:sz w:val="28"/>
          <w:szCs w:val="28"/>
          <w:lang w:eastAsia="zh-CN"/>
        </w:rPr>
        <w:t>]</w:t>
      </w:r>
      <w:commentRangeEnd w:id="38"/>
      <w:r w:rsidR="007F163E">
        <w:rPr>
          <w:rStyle w:val="ae"/>
          <w:rFonts w:ascii="Times New Roman" w:hAnsi="Times New Roman"/>
          <w:kern w:val="2"/>
          <w:lang w:val="en-US" w:eastAsia="zh-CN"/>
        </w:rPr>
        <w:commentReference w:id="38"/>
      </w:r>
    </w:p>
    <w:p w14:paraId="7B882131" w14:textId="77777777" w:rsidR="00725A50" w:rsidRDefault="00725A50" w:rsidP="008C1449">
      <w:pPr>
        <w:spacing w:line="360" w:lineRule="auto"/>
        <w:ind w:firstLineChars="157" w:firstLine="440"/>
        <w:jc w:val="both"/>
        <w:rPr>
          <w:rFonts w:ascii="Times New Roman" w:hAnsi="Times New Roman"/>
          <w:bCs/>
          <w:sz w:val="28"/>
          <w:szCs w:val="28"/>
          <w:lang w:eastAsia="zh-CN"/>
        </w:rPr>
      </w:pPr>
      <w:r>
        <w:rPr>
          <w:rFonts w:ascii="Times New Roman" w:hAnsi="Times New Roman"/>
          <w:bCs/>
          <w:sz w:val="28"/>
          <w:szCs w:val="28"/>
          <w:lang w:eastAsia="zh-CN"/>
        </w:rPr>
        <w:t xml:space="preserve">Средства управления и индикаторы к передней панели добавляются через палитру </w:t>
      </w:r>
      <w:proofErr w:type="spellStart"/>
      <w:r>
        <w:rPr>
          <w:rFonts w:ascii="Times New Roman" w:hAnsi="Times New Roman"/>
          <w:bCs/>
          <w:sz w:val="28"/>
          <w:szCs w:val="28"/>
          <w:lang w:eastAsia="zh-CN"/>
        </w:rPr>
        <w:t>Controls</w:t>
      </w:r>
      <w:proofErr w:type="spellEnd"/>
      <w:r>
        <w:rPr>
          <w:rFonts w:ascii="Times New Roman" w:hAnsi="Times New Roman"/>
          <w:bCs/>
          <w:sz w:val="28"/>
          <w:szCs w:val="28"/>
          <w:lang w:eastAsia="zh-CN"/>
        </w:rPr>
        <w:t xml:space="preserve">. Каждая опция в палитре отображает </w:t>
      </w:r>
      <w:proofErr w:type="spellStart"/>
      <w:r>
        <w:rPr>
          <w:rFonts w:ascii="Times New Roman" w:hAnsi="Times New Roman"/>
          <w:bCs/>
          <w:sz w:val="28"/>
          <w:szCs w:val="28"/>
          <w:lang w:eastAsia="zh-CN"/>
        </w:rPr>
        <w:t>подпалитру</w:t>
      </w:r>
      <w:proofErr w:type="spellEnd"/>
      <w:r>
        <w:rPr>
          <w:rFonts w:ascii="Times New Roman" w:hAnsi="Times New Roman"/>
          <w:bCs/>
          <w:sz w:val="28"/>
          <w:szCs w:val="28"/>
          <w:lang w:eastAsia="zh-CN"/>
        </w:rPr>
        <w:t xml:space="preserve"> доступного средства управления и индикаторов для выбора. </w:t>
      </w:r>
    </w:p>
    <w:p w14:paraId="306E4A11" w14:textId="77777777" w:rsidR="00725A50" w:rsidRDefault="00725A50" w:rsidP="008C1449">
      <w:pPr>
        <w:spacing w:after="0" w:line="360" w:lineRule="auto"/>
        <w:ind w:firstLineChars="200" w:firstLine="560"/>
        <w:jc w:val="center"/>
        <w:rPr>
          <w:rFonts w:ascii="Times New Roman" w:hAnsi="Times New Roman"/>
          <w:bCs/>
          <w:sz w:val="28"/>
          <w:szCs w:val="28"/>
          <w:lang w:eastAsia="zh-CN"/>
        </w:rPr>
      </w:pPr>
      <w:r>
        <w:rPr>
          <w:rFonts w:ascii="Times New Roman" w:hAnsi="Times New Roman"/>
          <w:noProof/>
          <w:sz w:val="28"/>
          <w:szCs w:val="28"/>
        </w:rPr>
        <w:drawing>
          <wp:inline distT="0" distB="0" distL="0" distR="0" wp14:anchorId="79477A8E" wp14:editId="46359AEA">
            <wp:extent cx="2248786" cy="343834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52068" cy="3443363"/>
                    </a:xfrm>
                    <a:prstGeom prst="rect">
                      <a:avLst/>
                    </a:prstGeom>
                    <a:noFill/>
                    <a:ln>
                      <a:noFill/>
                    </a:ln>
                  </pic:spPr>
                </pic:pic>
              </a:graphicData>
            </a:graphic>
          </wp:inline>
        </w:drawing>
      </w:r>
    </w:p>
    <w:p w14:paraId="121C2BFF" w14:textId="77777777" w:rsidR="00725A50" w:rsidRDefault="00BE1539" w:rsidP="00A80568">
      <w:pPr>
        <w:spacing w:after="0" w:line="360" w:lineRule="auto"/>
        <w:jc w:val="center"/>
        <w:rPr>
          <w:rFonts w:ascii="Times New Roman" w:hAnsi="Times New Roman"/>
          <w:b/>
          <w:bCs/>
          <w:sz w:val="28"/>
          <w:szCs w:val="28"/>
          <w:lang w:eastAsia="zh-CN"/>
        </w:rPr>
      </w:pPr>
      <w:commentRangeStart w:id="39"/>
      <w:r>
        <w:rPr>
          <w:rFonts w:ascii="Times New Roman" w:hAnsi="Times New Roman"/>
          <w:bCs/>
          <w:sz w:val="28"/>
          <w:szCs w:val="28"/>
          <w:lang w:eastAsia="zh-CN"/>
        </w:rPr>
        <w:t>Рисунок 9</w:t>
      </w:r>
      <w:r w:rsidR="00A80568">
        <w:rPr>
          <w:rFonts w:ascii="Times New Roman" w:hAnsi="Times New Roman"/>
          <w:bCs/>
          <w:sz w:val="28"/>
          <w:szCs w:val="28"/>
          <w:lang w:eastAsia="zh-CN"/>
        </w:rPr>
        <w:t xml:space="preserve"> -</w:t>
      </w:r>
      <w:r w:rsidR="00725A50">
        <w:rPr>
          <w:rFonts w:ascii="Times New Roman" w:hAnsi="Times New Roman" w:hint="eastAsia"/>
          <w:bCs/>
          <w:sz w:val="28"/>
          <w:szCs w:val="28"/>
          <w:lang w:eastAsia="zh-CN"/>
        </w:rPr>
        <w:t xml:space="preserve"> </w:t>
      </w:r>
      <w:r w:rsidR="00725A50">
        <w:rPr>
          <w:rFonts w:ascii="Times New Roman" w:hAnsi="Times New Roman"/>
          <w:bCs/>
          <w:sz w:val="28"/>
          <w:szCs w:val="28"/>
          <w:lang w:eastAsia="zh-CN"/>
        </w:rPr>
        <w:t>Палитра функций</w:t>
      </w:r>
      <w:r w:rsidR="00DE5DFC">
        <w:rPr>
          <w:rFonts w:ascii="Times New Roman" w:hAnsi="Times New Roman" w:hint="eastAsia"/>
          <w:bCs/>
          <w:sz w:val="28"/>
          <w:szCs w:val="28"/>
          <w:lang w:eastAsia="zh-CN"/>
        </w:rPr>
        <w:t>[</w:t>
      </w:r>
      <w:r w:rsidR="008C1A53">
        <w:rPr>
          <w:rFonts w:ascii="Times New Roman" w:hAnsi="Times New Roman" w:hint="eastAsia"/>
          <w:bCs/>
          <w:sz w:val="28"/>
          <w:szCs w:val="28"/>
          <w:lang w:eastAsia="zh-CN"/>
        </w:rPr>
        <w:t>23</w:t>
      </w:r>
      <w:r w:rsidR="00725A50">
        <w:rPr>
          <w:rFonts w:ascii="Times New Roman" w:hAnsi="Times New Roman" w:hint="eastAsia"/>
          <w:bCs/>
          <w:sz w:val="28"/>
          <w:szCs w:val="28"/>
          <w:lang w:eastAsia="zh-CN"/>
        </w:rPr>
        <w:t>]</w:t>
      </w:r>
      <w:commentRangeEnd w:id="39"/>
      <w:r w:rsidR="007F163E">
        <w:rPr>
          <w:rStyle w:val="ae"/>
          <w:rFonts w:ascii="Times New Roman" w:hAnsi="Times New Roman"/>
          <w:kern w:val="2"/>
          <w:lang w:val="en-US" w:eastAsia="zh-CN"/>
        </w:rPr>
        <w:commentReference w:id="39"/>
      </w:r>
    </w:p>
    <w:p w14:paraId="5DD0837E" w14:textId="77777777" w:rsidR="00725A50" w:rsidRPr="00E868FC" w:rsidRDefault="00725A50" w:rsidP="008C1449">
      <w:pPr>
        <w:spacing w:after="0" w:line="360" w:lineRule="auto"/>
        <w:ind w:firstLineChars="157" w:firstLine="440"/>
        <w:jc w:val="both"/>
        <w:rPr>
          <w:rFonts w:ascii="Times New Roman" w:hAnsi="Times New Roman"/>
          <w:bCs/>
          <w:sz w:val="28"/>
          <w:szCs w:val="28"/>
          <w:lang w:eastAsia="zh-CN"/>
        </w:rPr>
      </w:pPr>
      <w:r>
        <w:rPr>
          <w:rFonts w:ascii="Times New Roman" w:hAnsi="Times New Roman"/>
          <w:bCs/>
          <w:sz w:val="28"/>
          <w:szCs w:val="28"/>
          <w:lang w:eastAsia="zh-CN"/>
        </w:rPr>
        <w:t xml:space="preserve">С помощью палитры </w:t>
      </w:r>
      <w:proofErr w:type="spellStart"/>
      <w:r>
        <w:rPr>
          <w:rFonts w:ascii="Times New Roman" w:hAnsi="Times New Roman"/>
          <w:bCs/>
          <w:sz w:val="28"/>
          <w:szCs w:val="28"/>
          <w:lang w:eastAsia="zh-CN"/>
        </w:rPr>
        <w:t>Functions</w:t>
      </w:r>
      <w:proofErr w:type="spellEnd"/>
      <w:r>
        <w:rPr>
          <w:rFonts w:ascii="Times New Roman" w:hAnsi="Times New Roman"/>
          <w:bCs/>
          <w:sz w:val="28"/>
          <w:szCs w:val="28"/>
          <w:lang w:eastAsia="zh-CN"/>
        </w:rPr>
        <w:t xml:space="preserve"> можно сформировать блок-схему. Каждая опция в палитре отображает </w:t>
      </w:r>
      <w:proofErr w:type="spellStart"/>
      <w:r>
        <w:rPr>
          <w:rFonts w:ascii="Times New Roman" w:hAnsi="Times New Roman"/>
          <w:bCs/>
          <w:sz w:val="28"/>
          <w:szCs w:val="28"/>
          <w:lang w:eastAsia="zh-CN"/>
        </w:rPr>
        <w:t>подп</w:t>
      </w:r>
      <w:r w:rsidR="00E868FC">
        <w:rPr>
          <w:rFonts w:ascii="Times New Roman" w:hAnsi="Times New Roman"/>
          <w:bCs/>
          <w:sz w:val="28"/>
          <w:szCs w:val="28"/>
          <w:lang w:eastAsia="zh-CN"/>
        </w:rPr>
        <w:t>алитру</w:t>
      </w:r>
      <w:proofErr w:type="spellEnd"/>
      <w:r w:rsidR="00E868FC">
        <w:rPr>
          <w:rFonts w:ascii="Times New Roman" w:hAnsi="Times New Roman"/>
          <w:bCs/>
          <w:sz w:val="28"/>
          <w:szCs w:val="28"/>
          <w:lang w:eastAsia="zh-CN"/>
        </w:rPr>
        <w:t xml:space="preserve"> значков верхнего уровня.</w:t>
      </w:r>
    </w:p>
    <w:p w14:paraId="235158E9" w14:textId="77777777" w:rsidR="00A450B3" w:rsidRPr="00BC4726" w:rsidRDefault="000B7E48" w:rsidP="008C1449">
      <w:pPr>
        <w:pStyle w:val="1"/>
        <w:spacing w:line="360" w:lineRule="auto"/>
        <w:rPr>
          <w:rFonts w:ascii="Times New Roman" w:hAnsi="Times New Roman"/>
          <w:color w:val="auto"/>
          <w:lang w:eastAsia="zh-CN"/>
        </w:rPr>
      </w:pPr>
      <w:bookmarkStart w:id="40" w:name="_Toc19096"/>
      <w:bookmarkStart w:id="41" w:name="_Toc390039203"/>
      <w:bookmarkStart w:id="42" w:name="_Toc390215562"/>
      <w:r w:rsidRPr="00BC4726">
        <w:rPr>
          <w:rFonts w:ascii="Times New Roman" w:hAnsi="Times New Roman"/>
          <w:color w:val="auto"/>
          <w:lang w:eastAsia="zh-CN"/>
        </w:rPr>
        <w:lastRenderedPageBreak/>
        <w:t>1.4</w:t>
      </w:r>
      <w:r w:rsidR="00A450B3" w:rsidRPr="00BC4726">
        <w:rPr>
          <w:rFonts w:ascii="Times New Roman" w:hAnsi="Times New Roman"/>
          <w:color w:val="auto"/>
          <w:lang w:eastAsia="zh-CN"/>
        </w:rPr>
        <w:t xml:space="preserve">. Классификация </w:t>
      </w:r>
      <w:bookmarkEnd w:id="40"/>
      <w:r w:rsidRPr="00BC4726">
        <w:rPr>
          <w:rFonts w:ascii="Times New Roman" w:hAnsi="Times New Roman"/>
          <w:color w:val="auto"/>
          <w:lang w:eastAsia="zh-CN"/>
        </w:rPr>
        <w:t>исполнительных элементов</w:t>
      </w:r>
      <w:bookmarkEnd w:id="41"/>
      <w:bookmarkEnd w:id="42"/>
    </w:p>
    <w:p w14:paraId="02CC97D9" w14:textId="77777777" w:rsidR="00A450B3" w:rsidRDefault="000B7E48" w:rsidP="00990136">
      <w:pPr>
        <w:pStyle w:val="Default"/>
        <w:tabs>
          <w:tab w:val="left" w:pos="2785"/>
        </w:tabs>
        <w:spacing w:line="360" w:lineRule="auto"/>
        <w:ind w:firstLineChars="152" w:firstLine="426"/>
        <w:jc w:val="both"/>
        <w:rPr>
          <w:sz w:val="28"/>
          <w:szCs w:val="28"/>
        </w:rPr>
      </w:pPr>
      <w:r>
        <w:rPr>
          <w:sz w:val="28"/>
          <w:szCs w:val="28"/>
        </w:rPr>
        <w:t xml:space="preserve"> В данной работе нужно использовать нагреватель (исполнительный элемент) для нагревания регулируемого объекта. </w:t>
      </w:r>
      <w:r w:rsidR="00A450B3">
        <w:rPr>
          <w:sz w:val="28"/>
          <w:szCs w:val="28"/>
        </w:rPr>
        <w:t>В подобных системах чаще всего используются следующие виды нагревателей.</w:t>
      </w:r>
    </w:p>
    <w:p w14:paraId="7DEA11F5" w14:textId="77777777" w:rsidR="00A450B3" w:rsidRDefault="00A450B3" w:rsidP="00990136">
      <w:pPr>
        <w:pStyle w:val="Default"/>
        <w:numPr>
          <w:ilvl w:val="0"/>
          <w:numId w:val="4"/>
        </w:numPr>
        <w:tabs>
          <w:tab w:val="left" w:pos="2785"/>
        </w:tabs>
        <w:spacing w:line="360" w:lineRule="auto"/>
        <w:ind w:firstLineChars="152" w:firstLine="426"/>
        <w:jc w:val="both"/>
        <w:rPr>
          <w:sz w:val="28"/>
          <w:szCs w:val="28"/>
        </w:rPr>
      </w:pPr>
      <w:r>
        <w:rPr>
          <w:sz w:val="28"/>
          <w:szCs w:val="28"/>
          <w:lang w:eastAsia="zh-CN"/>
        </w:rPr>
        <w:t xml:space="preserve">Канальный </w:t>
      </w:r>
      <w:r>
        <w:rPr>
          <w:bCs/>
          <w:sz w:val="28"/>
          <w:szCs w:val="28"/>
          <w:shd w:val="clear" w:color="auto" w:fill="FFFFFF"/>
        </w:rPr>
        <w:t xml:space="preserve">нагреватель (или калорифер) - составляющая </w:t>
      </w:r>
      <w:hyperlink r:id="rId27" w:history="1">
        <w:r>
          <w:rPr>
            <w:bCs/>
            <w:sz w:val="28"/>
            <w:szCs w:val="28"/>
          </w:rPr>
          <w:t>вентиляционной системы</w:t>
        </w:r>
      </w:hyperlink>
      <w:r>
        <w:rPr>
          <w:bCs/>
          <w:sz w:val="28"/>
          <w:szCs w:val="28"/>
          <w:shd w:val="clear" w:color="auto" w:fill="FFFFFF"/>
        </w:rPr>
        <w:t xml:space="preserve">, предназначенная для нагрева </w:t>
      </w:r>
      <w:hyperlink r:id="rId28" w:history="1">
        <w:r>
          <w:rPr>
            <w:bCs/>
            <w:sz w:val="28"/>
            <w:szCs w:val="28"/>
          </w:rPr>
          <w:t>воздуха</w:t>
        </w:r>
      </w:hyperlink>
      <w:r>
        <w:rPr>
          <w:bCs/>
          <w:sz w:val="28"/>
          <w:szCs w:val="28"/>
          <w:shd w:val="clear" w:color="auto" w:fill="FFFFFF"/>
        </w:rPr>
        <w:t xml:space="preserve"> (смеси) непосредственно во время прохождения его по каналам вентиляции</w:t>
      </w:r>
      <w:r w:rsidR="005653DA">
        <w:rPr>
          <w:rFonts w:hint="eastAsia"/>
          <w:bCs/>
          <w:sz w:val="28"/>
          <w:szCs w:val="28"/>
          <w:shd w:val="clear" w:color="auto" w:fill="FFFFFF"/>
          <w:lang w:eastAsia="zh-CN"/>
        </w:rPr>
        <w:t xml:space="preserve"> [24</w:t>
      </w:r>
      <w:r>
        <w:rPr>
          <w:rFonts w:hint="eastAsia"/>
          <w:bCs/>
          <w:sz w:val="28"/>
          <w:szCs w:val="28"/>
          <w:shd w:val="clear" w:color="auto" w:fill="FFFFFF"/>
          <w:lang w:eastAsia="zh-CN"/>
        </w:rPr>
        <w:t>]</w:t>
      </w:r>
      <w:r>
        <w:rPr>
          <w:bCs/>
          <w:sz w:val="28"/>
          <w:szCs w:val="28"/>
          <w:shd w:val="clear" w:color="auto" w:fill="FFFFFF"/>
        </w:rPr>
        <w:t>.</w:t>
      </w:r>
    </w:p>
    <w:p w14:paraId="17BFD1B4" w14:textId="77777777" w:rsidR="00A450B3" w:rsidRDefault="00A450B3" w:rsidP="00990136">
      <w:pPr>
        <w:pStyle w:val="Default"/>
        <w:numPr>
          <w:ilvl w:val="0"/>
          <w:numId w:val="4"/>
        </w:numPr>
        <w:tabs>
          <w:tab w:val="left" w:pos="2785"/>
        </w:tabs>
        <w:spacing w:line="360" w:lineRule="auto"/>
        <w:ind w:firstLineChars="152" w:firstLine="426"/>
        <w:jc w:val="both"/>
        <w:rPr>
          <w:sz w:val="28"/>
          <w:szCs w:val="28"/>
          <w:shd w:val="clear" w:color="auto" w:fill="FFFFFF"/>
        </w:rPr>
      </w:pPr>
      <w:r>
        <w:rPr>
          <w:bCs/>
          <w:sz w:val="28"/>
          <w:szCs w:val="28"/>
          <w:shd w:val="clear" w:color="auto" w:fill="FFFFFF"/>
          <w:lang w:eastAsia="zh-CN"/>
        </w:rPr>
        <w:t xml:space="preserve">Циркуляционный </w:t>
      </w:r>
      <w:r>
        <w:rPr>
          <w:bCs/>
          <w:sz w:val="28"/>
          <w:szCs w:val="28"/>
          <w:shd w:val="clear" w:color="auto" w:fill="FFFFFF"/>
        </w:rPr>
        <w:t xml:space="preserve">нагреватель </w:t>
      </w:r>
      <w:r>
        <w:rPr>
          <w:sz w:val="28"/>
          <w:szCs w:val="28"/>
          <w:shd w:val="clear" w:color="auto" w:fill="FFFFFF"/>
        </w:rPr>
        <w:t xml:space="preserve">— это </w:t>
      </w:r>
      <w:hyperlink r:id="rId29" w:history="1">
        <w:r>
          <w:rPr>
            <w:sz w:val="28"/>
            <w:szCs w:val="28"/>
          </w:rPr>
          <w:t>теплообменный аппарат</w:t>
        </w:r>
      </w:hyperlink>
      <w:r>
        <w:rPr>
          <w:sz w:val="28"/>
          <w:szCs w:val="28"/>
          <w:shd w:val="clear" w:color="auto" w:fill="FFFFFF"/>
        </w:rPr>
        <w:t xml:space="preserve"> проточного типа, как правило, встроенный в замкнутый контур с теплоносителем, либо работающий как проточный нагреватель.</w:t>
      </w:r>
      <w:r w:rsidR="00B429B3">
        <w:rPr>
          <w:sz w:val="28"/>
          <w:szCs w:val="28"/>
          <w:shd w:val="clear" w:color="auto" w:fill="FFFFFF"/>
        </w:rPr>
        <w:t xml:space="preserve"> </w:t>
      </w:r>
      <w:r>
        <w:rPr>
          <w:bCs/>
          <w:sz w:val="28"/>
          <w:szCs w:val="28"/>
          <w:shd w:val="clear" w:color="auto" w:fill="FFFFFF"/>
          <w:lang w:eastAsia="zh-CN"/>
        </w:rPr>
        <w:t xml:space="preserve">Циркуляционные </w:t>
      </w:r>
      <w:r>
        <w:rPr>
          <w:sz w:val="28"/>
          <w:szCs w:val="28"/>
          <w:shd w:val="clear" w:color="auto" w:fill="FFFFFF"/>
        </w:rPr>
        <w:t>нагреватели используются для нагрева воды, теплоносителей, термального масла, тосола, нефтепродуктов, дизельного топлива, сырой нефти, пара, природного газа, попутного нефтяного и других углеводородных газов</w:t>
      </w:r>
      <w:r w:rsidR="005653DA">
        <w:rPr>
          <w:rFonts w:hint="eastAsia"/>
          <w:sz w:val="28"/>
          <w:szCs w:val="28"/>
          <w:shd w:val="clear" w:color="auto" w:fill="FFFFFF"/>
          <w:lang w:eastAsia="zh-CN"/>
        </w:rPr>
        <w:t xml:space="preserve"> [24</w:t>
      </w:r>
      <w:r>
        <w:rPr>
          <w:rFonts w:hint="eastAsia"/>
          <w:sz w:val="28"/>
          <w:szCs w:val="28"/>
          <w:shd w:val="clear" w:color="auto" w:fill="FFFFFF"/>
          <w:lang w:eastAsia="zh-CN"/>
        </w:rPr>
        <w:t>]</w:t>
      </w:r>
      <w:r>
        <w:rPr>
          <w:sz w:val="28"/>
          <w:szCs w:val="28"/>
          <w:shd w:val="clear" w:color="auto" w:fill="FFFFFF"/>
        </w:rPr>
        <w:t>.</w:t>
      </w:r>
    </w:p>
    <w:p w14:paraId="34DCADF3" w14:textId="77777777" w:rsidR="00A450B3" w:rsidRDefault="00A450B3" w:rsidP="00990136">
      <w:pPr>
        <w:numPr>
          <w:ilvl w:val="0"/>
          <w:numId w:val="4"/>
        </w:numPr>
        <w:tabs>
          <w:tab w:val="left" w:pos="2318"/>
        </w:tabs>
        <w:spacing w:after="0" w:line="360" w:lineRule="auto"/>
        <w:ind w:firstLineChars="152" w:firstLine="426"/>
        <w:jc w:val="both"/>
        <w:rPr>
          <w:rFonts w:ascii="Times New Roman" w:hAnsi="Times New Roman"/>
          <w:color w:val="000000"/>
          <w:sz w:val="28"/>
          <w:szCs w:val="28"/>
        </w:rPr>
      </w:pPr>
      <w:r>
        <w:rPr>
          <w:rFonts w:ascii="Times New Roman" w:hAnsi="Times New Roman"/>
          <w:color w:val="000000"/>
          <w:sz w:val="28"/>
          <w:szCs w:val="28"/>
          <w:shd w:val="clear" w:color="auto" w:fill="FFFFFF"/>
        </w:rPr>
        <w:t>Трубчатый электронагреватель (ТЭН</w:t>
      </w:r>
      <w:proofErr w:type="gramStart"/>
      <w:r>
        <w:rPr>
          <w:rFonts w:ascii="Times New Roman" w:hAnsi="Times New Roman"/>
          <w:color w:val="000000"/>
          <w:sz w:val="28"/>
          <w:szCs w:val="28"/>
          <w:shd w:val="clear" w:color="auto" w:fill="FFFFFF"/>
        </w:rPr>
        <w:t>)</w:t>
      </w:r>
      <w:r w:rsidR="00AB0A9F">
        <w:rPr>
          <w:rFonts w:ascii="Times New Roman" w:hAnsi="Times New Roman" w:hint="eastAsia"/>
          <w:color w:val="000000"/>
          <w:sz w:val="28"/>
          <w:szCs w:val="28"/>
          <w:shd w:val="clear" w:color="auto" w:fill="FFFFFF"/>
          <w:lang w:eastAsia="zh-CN"/>
        </w:rPr>
        <w:t xml:space="preserve"> [</w:t>
      </w:r>
      <w:commentRangeStart w:id="43"/>
      <w:r w:rsidR="00AB0A9F" w:rsidRPr="00AB0A9F">
        <w:rPr>
          <w:rFonts w:ascii="Times New Roman" w:hAnsi="Times New Roman" w:hint="eastAsia"/>
          <w:color w:val="000000"/>
          <w:sz w:val="28"/>
          <w:szCs w:val="28"/>
          <w:highlight w:val="yellow"/>
          <w:shd w:val="clear" w:color="auto" w:fill="FFFFFF"/>
          <w:lang w:eastAsia="zh-CN"/>
        </w:rPr>
        <w:t>&amp;]</w:t>
      </w:r>
      <w:commentRangeEnd w:id="43"/>
      <w:r w:rsidR="00E30A51">
        <w:rPr>
          <w:rStyle w:val="ae"/>
          <w:rFonts w:ascii="Times New Roman" w:hAnsi="Times New Roman"/>
          <w:kern w:val="2"/>
          <w:lang w:val="en-US" w:eastAsia="zh-CN"/>
        </w:rPr>
        <w:commentReference w:id="43"/>
      </w:r>
      <w:r>
        <w:rPr>
          <w:rFonts w:ascii="Times New Roman" w:hAnsi="Times New Roman"/>
          <w:color w:val="000000"/>
          <w:sz w:val="28"/>
          <w:szCs w:val="28"/>
          <w:shd w:val="clear" w:color="auto" w:fill="FFFFFF"/>
        </w:rPr>
        <w:t xml:space="preserve"> — </w:t>
      </w:r>
      <w:proofErr w:type="gramEnd"/>
      <w:r>
        <w:rPr>
          <w:rFonts w:ascii="Times New Roman" w:hAnsi="Times New Roman"/>
          <w:color w:val="000000"/>
          <w:sz w:val="28"/>
          <w:szCs w:val="28"/>
          <w:shd w:val="clear" w:color="auto" w:fill="FFFFFF"/>
        </w:rPr>
        <w:t xml:space="preserve">электронагревательный прибор в виде металлической трубки, заполненной теплопроводящим </w:t>
      </w:r>
      <w:hyperlink r:id="rId30" w:history="1">
        <w:r>
          <w:rPr>
            <w:rFonts w:ascii="Times New Roman" w:hAnsi="Times New Roman"/>
            <w:color w:val="000000"/>
            <w:sz w:val="28"/>
            <w:szCs w:val="28"/>
          </w:rPr>
          <w:t>электрическим изолятором</w:t>
        </w:r>
      </w:hyperlink>
      <w:r>
        <w:rPr>
          <w:rFonts w:ascii="Times New Roman" w:hAnsi="Times New Roman"/>
          <w:color w:val="000000"/>
          <w:sz w:val="28"/>
          <w:szCs w:val="28"/>
          <w:shd w:val="clear" w:color="auto" w:fill="FFFFFF"/>
        </w:rPr>
        <w:t>.</w:t>
      </w:r>
    </w:p>
    <w:p w14:paraId="110A08AA" w14:textId="44C65599" w:rsidR="00A450B3" w:rsidRDefault="00A450B3" w:rsidP="00990136">
      <w:pPr>
        <w:numPr>
          <w:ilvl w:val="0"/>
          <w:numId w:val="4"/>
        </w:numPr>
        <w:tabs>
          <w:tab w:val="left" w:pos="2318"/>
        </w:tabs>
        <w:spacing w:after="0" w:line="360" w:lineRule="auto"/>
        <w:ind w:firstLineChars="152" w:firstLine="426"/>
        <w:jc w:val="both"/>
        <w:rPr>
          <w:rFonts w:ascii="Times New Roman" w:hAnsi="Times New Roman"/>
          <w:color w:val="000000"/>
          <w:sz w:val="28"/>
          <w:szCs w:val="28"/>
          <w:lang w:eastAsia="zh-CN"/>
        </w:rPr>
      </w:pPr>
      <w:proofErr w:type="spellStart"/>
      <w:r>
        <w:rPr>
          <w:rFonts w:ascii="Times New Roman" w:hAnsi="Times New Roman"/>
          <w:color w:val="000000"/>
          <w:sz w:val="28"/>
          <w:szCs w:val="28"/>
          <w:shd w:val="clear" w:color="auto" w:fill="FFFFFF"/>
        </w:rPr>
        <w:t>Высоко</w:t>
      </w:r>
      <w:hyperlink r:id="rId31" w:history="1">
        <w:r>
          <w:rPr>
            <w:rFonts w:ascii="Times New Roman" w:hAnsi="Times New Roman"/>
            <w:color w:val="000000"/>
            <w:sz w:val="28"/>
            <w:szCs w:val="28"/>
          </w:rPr>
          <w:t>омная</w:t>
        </w:r>
        <w:proofErr w:type="spellEnd"/>
      </w:hyperlink>
      <w:r>
        <w:rPr>
          <w:rFonts w:ascii="Times New Roman" w:hAnsi="Times New Roman"/>
          <w:color w:val="000000"/>
          <w:sz w:val="28"/>
          <w:szCs w:val="28"/>
          <w:shd w:val="clear" w:color="auto" w:fill="FFFFFF"/>
        </w:rPr>
        <w:t xml:space="preserve"> </w:t>
      </w:r>
      <w:hyperlink r:id="rId32" w:history="1">
        <w:r>
          <w:rPr>
            <w:rFonts w:ascii="Times New Roman" w:hAnsi="Times New Roman"/>
            <w:color w:val="000000"/>
            <w:sz w:val="28"/>
            <w:szCs w:val="28"/>
          </w:rPr>
          <w:t>спираль</w:t>
        </w:r>
      </w:hyperlink>
      <w:r>
        <w:rPr>
          <w:rFonts w:ascii="Times New Roman" w:hAnsi="Times New Roman"/>
          <w:color w:val="000000"/>
          <w:sz w:val="28"/>
          <w:szCs w:val="28"/>
          <w:shd w:val="clear" w:color="auto" w:fill="FFFFFF"/>
        </w:rPr>
        <w:t xml:space="preserve"> из термостойкого металла в </w:t>
      </w:r>
      <w:hyperlink r:id="rId33" w:history="1">
        <w:r>
          <w:rPr>
            <w:rFonts w:ascii="Times New Roman" w:hAnsi="Times New Roman"/>
            <w:color w:val="000000"/>
            <w:sz w:val="28"/>
            <w:szCs w:val="28"/>
          </w:rPr>
          <w:t>электронагревателях</w:t>
        </w:r>
      </w:hyperlink>
      <w:r>
        <w:rPr>
          <w:rFonts w:ascii="Times New Roman" w:hAnsi="Times New Roman"/>
          <w:color w:val="000000"/>
          <w:sz w:val="28"/>
          <w:szCs w:val="28"/>
        </w:rPr>
        <w:t>.</w:t>
      </w:r>
      <w:commentRangeStart w:id="44"/>
      <w:r w:rsidR="00E30A51">
        <w:rPr>
          <w:rFonts w:ascii="Times New Roman" w:hAnsi="Times New Roman"/>
          <w:color w:val="000000"/>
          <w:sz w:val="28"/>
          <w:szCs w:val="28"/>
        </w:rPr>
        <w:t xml:space="preserve"> </w:t>
      </w:r>
      <w:commentRangeEnd w:id="44"/>
      <w:r w:rsidR="00E30A51">
        <w:rPr>
          <w:rStyle w:val="ae"/>
          <w:rFonts w:ascii="Times New Roman" w:hAnsi="Times New Roman"/>
          <w:kern w:val="2"/>
          <w:lang w:val="en-US" w:eastAsia="zh-CN"/>
        </w:rPr>
        <w:commentReference w:id="44"/>
      </w:r>
      <w:r>
        <w:rPr>
          <w:rFonts w:ascii="Times New Roman" w:hAnsi="Times New Roman"/>
          <w:bCs/>
          <w:color w:val="000000"/>
          <w:sz w:val="28"/>
          <w:szCs w:val="28"/>
          <w:shd w:val="clear" w:color="auto" w:fill="FFFFFF"/>
          <w:lang w:eastAsia="zh-CN"/>
        </w:rPr>
        <w:t xml:space="preserve">Это </w:t>
      </w:r>
      <w:r>
        <w:rPr>
          <w:rFonts w:ascii="Times New Roman" w:hAnsi="Times New Roman"/>
          <w:color w:val="000000"/>
          <w:sz w:val="28"/>
          <w:szCs w:val="28"/>
          <w:lang w:eastAsia="zh-CN"/>
        </w:rPr>
        <w:t>нагреватель, который работает по электрическому закону</w:t>
      </w:r>
      <w:r>
        <w:rPr>
          <w:rFonts w:ascii="Times New Roman" w:hAnsi="Times New Roman" w:hint="eastAsia"/>
          <w:color w:val="000000"/>
          <w:sz w:val="28"/>
          <w:szCs w:val="28"/>
          <w:lang w:eastAsia="zh-CN"/>
        </w:rPr>
        <w:t>[</w:t>
      </w:r>
      <w:r w:rsidR="005653DA">
        <w:rPr>
          <w:rFonts w:ascii="Times New Roman" w:hAnsi="Times New Roman" w:hint="eastAsia"/>
          <w:color w:val="000000"/>
          <w:sz w:val="28"/>
          <w:szCs w:val="28"/>
          <w:lang w:eastAsia="zh-CN"/>
        </w:rPr>
        <w:t>2</w:t>
      </w:r>
      <w:r>
        <w:rPr>
          <w:rFonts w:ascii="Times New Roman" w:hAnsi="Times New Roman" w:hint="eastAsia"/>
          <w:color w:val="000000"/>
          <w:sz w:val="28"/>
          <w:szCs w:val="28"/>
          <w:lang w:eastAsia="zh-CN"/>
        </w:rPr>
        <w:t>5]</w:t>
      </w:r>
      <w:r>
        <w:rPr>
          <w:rFonts w:ascii="Times New Roman" w:hAnsi="Times New Roman"/>
          <w:color w:val="000000"/>
          <w:sz w:val="28"/>
          <w:szCs w:val="28"/>
          <w:lang w:eastAsia="zh-CN"/>
        </w:rPr>
        <w:t>, то есть:</w:t>
      </w:r>
    </w:p>
    <w:p w14:paraId="48FB1CE0" w14:textId="56249024" w:rsidR="00A450B3" w:rsidRDefault="007C63ED" w:rsidP="00C253A5">
      <w:pPr>
        <w:tabs>
          <w:tab w:val="left" w:pos="2318"/>
        </w:tabs>
        <w:spacing w:after="0" w:line="360" w:lineRule="auto"/>
        <w:jc w:val="right"/>
        <w:rPr>
          <w:rFonts w:ascii="Times New Roman" w:hAnsi="Times New Roman"/>
          <w:color w:val="000000"/>
          <w:sz w:val="28"/>
          <w:szCs w:val="28"/>
          <w:lang w:eastAsia="zh-CN"/>
        </w:rPr>
      </w:pPr>
      <m:oMath>
        <m:r>
          <m:rPr>
            <m:sty m:val="p"/>
          </m:rPr>
          <w:rPr>
            <w:rFonts w:ascii="Cambria Math" w:hAnsi="Cambria Math"/>
            <w:color w:val="000000"/>
            <w:sz w:val="28"/>
            <w:szCs w:val="28"/>
            <w:lang w:eastAsia="zh-CN"/>
          </w:rPr>
          <m:t>W=</m:t>
        </m:r>
        <m:sSup>
          <m:sSupPr>
            <m:ctrlPr>
              <w:rPr>
                <w:rFonts w:ascii="Cambria Math" w:hAnsi="Cambria Math"/>
                <w:color w:val="000000"/>
                <w:sz w:val="28"/>
                <w:szCs w:val="28"/>
                <w:lang w:eastAsia="zh-CN"/>
              </w:rPr>
            </m:ctrlPr>
          </m:sSupPr>
          <m:e>
            <m:r>
              <w:rPr>
                <w:rFonts w:ascii="Cambria Math" w:hAnsi="Cambria Math"/>
                <w:color w:val="000000"/>
                <w:sz w:val="28"/>
                <w:szCs w:val="28"/>
                <w:lang w:eastAsia="zh-CN"/>
              </w:rPr>
              <m:t>I</m:t>
            </m:r>
          </m:e>
          <m:sup>
            <m:r>
              <w:rPr>
                <w:rFonts w:ascii="Cambria Math" w:hAnsi="Cambria Math"/>
                <w:color w:val="000000"/>
                <w:sz w:val="28"/>
                <w:szCs w:val="28"/>
                <w:lang w:eastAsia="zh-CN"/>
              </w:rPr>
              <m:t>2</m:t>
            </m:r>
          </m:sup>
        </m:sSup>
        <m:r>
          <w:rPr>
            <w:rFonts w:ascii="Cambria Math" w:hAnsi="Cambria Math"/>
            <w:color w:val="000000"/>
            <w:sz w:val="28"/>
            <w:szCs w:val="28"/>
            <w:lang w:eastAsia="zh-CN"/>
          </w:rPr>
          <m:t>R=</m:t>
        </m:r>
        <m:f>
          <m:fPr>
            <m:ctrlPr>
              <w:rPr>
                <w:rFonts w:ascii="Cambria Math" w:hAnsi="Cambria Math"/>
                <w:i/>
                <w:color w:val="000000"/>
                <w:sz w:val="28"/>
                <w:szCs w:val="28"/>
                <w:lang w:eastAsia="zh-CN"/>
              </w:rPr>
            </m:ctrlPr>
          </m:fPr>
          <m:num>
            <m:sSup>
              <m:sSupPr>
                <m:ctrlPr>
                  <w:rPr>
                    <w:rFonts w:ascii="Cambria Math" w:hAnsi="Cambria Math"/>
                    <w:i/>
                    <w:color w:val="000000"/>
                    <w:sz w:val="28"/>
                    <w:szCs w:val="28"/>
                    <w:lang w:eastAsia="zh-CN"/>
                  </w:rPr>
                </m:ctrlPr>
              </m:sSupPr>
              <m:e>
                <m:r>
                  <w:rPr>
                    <w:rFonts w:ascii="Cambria Math" w:hAnsi="Cambria Math"/>
                    <w:color w:val="000000"/>
                    <w:sz w:val="28"/>
                    <w:szCs w:val="28"/>
                    <w:lang w:eastAsia="zh-CN"/>
                  </w:rPr>
                  <m:t>U</m:t>
                </m:r>
              </m:e>
              <m:sup>
                <m:r>
                  <w:rPr>
                    <w:rFonts w:ascii="Cambria Math" w:hAnsi="Cambria Math"/>
                    <w:color w:val="000000"/>
                    <w:sz w:val="28"/>
                    <w:szCs w:val="28"/>
                    <w:lang w:eastAsia="zh-CN"/>
                  </w:rPr>
                  <m:t>2</m:t>
                </m:r>
              </m:sup>
            </m:sSup>
          </m:num>
          <m:den>
            <m:r>
              <w:rPr>
                <w:rFonts w:ascii="Cambria Math" w:hAnsi="Cambria Math"/>
                <w:color w:val="000000"/>
                <w:sz w:val="28"/>
                <w:szCs w:val="28"/>
                <w:lang w:eastAsia="zh-CN"/>
              </w:rPr>
              <m:t>R</m:t>
            </m:r>
          </m:den>
        </m:f>
      </m:oMath>
      <w:r w:rsidR="006B6A8C">
        <w:rPr>
          <w:rFonts w:ascii="Times New Roman" w:hAnsi="Times New Roman"/>
          <w:color w:val="000000"/>
          <w:sz w:val="28"/>
          <w:szCs w:val="28"/>
          <w:lang w:eastAsia="zh-CN"/>
        </w:rPr>
        <w:t>,</w:t>
      </w:r>
      <w:r w:rsidR="006B6A8C">
        <w:rPr>
          <w:rFonts w:ascii="Times New Roman" w:hAnsi="Times New Roman"/>
          <w:color w:val="000000"/>
          <w:sz w:val="28"/>
          <w:szCs w:val="28"/>
          <w:lang w:eastAsia="zh-CN"/>
        </w:rPr>
        <w:tab/>
      </w:r>
      <w:r w:rsidR="00C253A5">
        <w:rPr>
          <w:rFonts w:ascii="Times New Roman" w:hAnsi="Times New Roman"/>
          <w:color w:val="000000"/>
          <w:sz w:val="28"/>
          <w:szCs w:val="28"/>
          <w:lang w:eastAsia="zh-CN"/>
        </w:rPr>
        <w:tab/>
      </w:r>
      <w:r w:rsidR="00C253A5">
        <w:rPr>
          <w:rFonts w:ascii="Times New Roman" w:hAnsi="Times New Roman"/>
          <w:color w:val="000000"/>
          <w:sz w:val="28"/>
          <w:szCs w:val="28"/>
          <w:lang w:eastAsia="zh-CN"/>
        </w:rPr>
        <w:tab/>
      </w:r>
      <w:r w:rsidR="00C253A5">
        <w:rPr>
          <w:rFonts w:ascii="Times New Roman" w:hAnsi="Times New Roman"/>
          <w:color w:val="000000"/>
          <w:sz w:val="28"/>
          <w:szCs w:val="28"/>
          <w:lang w:eastAsia="zh-CN"/>
        </w:rPr>
        <w:tab/>
      </w:r>
      <w:r w:rsidR="00C253A5">
        <w:rPr>
          <w:rFonts w:ascii="Times New Roman" w:hAnsi="Times New Roman"/>
          <w:color w:val="000000"/>
          <w:sz w:val="28"/>
          <w:szCs w:val="28"/>
          <w:lang w:eastAsia="zh-CN"/>
        </w:rPr>
        <w:tab/>
      </w:r>
      <w:r w:rsidR="006B6A8C">
        <w:rPr>
          <w:rFonts w:ascii="Times New Roman" w:hAnsi="Times New Roman"/>
          <w:color w:val="000000"/>
          <w:sz w:val="28"/>
          <w:szCs w:val="28"/>
          <w:lang w:eastAsia="zh-CN"/>
        </w:rPr>
        <w:t>(11</w:t>
      </w:r>
      <w:r w:rsidR="00A450B3">
        <w:rPr>
          <w:rFonts w:ascii="Times New Roman" w:hAnsi="Times New Roman"/>
          <w:color w:val="000000"/>
          <w:sz w:val="28"/>
          <w:szCs w:val="28"/>
          <w:lang w:eastAsia="zh-CN"/>
        </w:rPr>
        <w:t>)</w:t>
      </w:r>
    </w:p>
    <w:p w14:paraId="648FA347" w14:textId="323F6C2A" w:rsidR="00A450B3" w:rsidRDefault="00A450B3" w:rsidP="00990136">
      <w:pPr>
        <w:numPr>
          <w:ilvl w:val="0"/>
          <w:numId w:val="4"/>
        </w:numPr>
        <w:tabs>
          <w:tab w:val="left" w:pos="2318"/>
        </w:tabs>
        <w:spacing w:after="0" w:line="360" w:lineRule="auto"/>
        <w:ind w:firstLineChars="152" w:firstLine="426"/>
        <w:jc w:val="both"/>
        <w:rPr>
          <w:rFonts w:ascii="Times New Roman" w:hAnsi="Times New Roman"/>
          <w:bCs/>
          <w:color w:val="000000"/>
          <w:sz w:val="28"/>
          <w:szCs w:val="28"/>
        </w:rPr>
      </w:pPr>
      <w:r>
        <w:rPr>
          <w:rFonts w:ascii="Times New Roman" w:hAnsi="Times New Roman"/>
          <w:bCs/>
          <w:color w:val="000000"/>
          <w:sz w:val="28"/>
          <w:szCs w:val="28"/>
          <w:shd w:val="clear" w:color="auto" w:fill="FFFFFF"/>
        </w:rPr>
        <w:t xml:space="preserve">Кабельная система обогрева </w:t>
      </w:r>
      <w:r w:rsidR="00AB0A9F" w:rsidRPr="005653DA">
        <w:rPr>
          <w:rFonts w:ascii="Times New Roman" w:hAnsi="Times New Roman" w:hint="eastAsia"/>
          <w:bCs/>
          <w:color w:val="000000"/>
          <w:sz w:val="28"/>
          <w:szCs w:val="28"/>
          <w:shd w:val="clear" w:color="auto" w:fill="FFFFFF"/>
          <w:lang w:eastAsia="zh-CN"/>
        </w:rPr>
        <w:t>[</w:t>
      </w:r>
      <w:r w:rsidR="005653DA" w:rsidRPr="005653DA">
        <w:rPr>
          <w:rFonts w:ascii="Times New Roman" w:hAnsi="Times New Roman" w:hint="eastAsia"/>
          <w:bCs/>
          <w:color w:val="000000"/>
          <w:sz w:val="28"/>
          <w:szCs w:val="28"/>
          <w:shd w:val="clear" w:color="auto" w:fill="FFFFFF"/>
          <w:lang w:eastAsia="zh-CN"/>
        </w:rPr>
        <w:t>25</w:t>
      </w:r>
      <w:r w:rsidR="00AB0A9F" w:rsidRPr="005653DA">
        <w:rPr>
          <w:rFonts w:ascii="Times New Roman" w:hAnsi="Times New Roman"/>
          <w:bCs/>
          <w:color w:val="000000"/>
          <w:sz w:val="28"/>
          <w:szCs w:val="28"/>
          <w:shd w:val="clear" w:color="auto" w:fill="FFFFFF"/>
          <w:lang w:eastAsia="zh-CN"/>
        </w:rPr>
        <w:t>]</w:t>
      </w:r>
      <w:r>
        <w:rPr>
          <w:rFonts w:ascii="Times New Roman" w:hAnsi="Times New Roman"/>
          <w:bCs/>
          <w:color w:val="000000"/>
          <w:sz w:val="28"/>
          <w:szCs w:val="28"/>
          <w:shd w:val="clear" w:color="auto" w:fill="FFFFFF"/>
        </w:rPr>
        <w:t xml:space="preserve">— система </w:t>
      </w:r>
      <w:hyperlink r:id="rId34" w:history="1">
        <w:r>
          <w:rPr>
            <w:rFonts w:ascii="Times New Roman" w:hAnsi="Times New Roman"/>
            <w:bCs/>
            <w:color w:val="000000"/>
            <w:sz w:val="28"/>
            <w:szCs w:val="28"/>
          </w:rPr>
          <w:t>обогрева</w:t>
        </w:r>
      </w:hyperlink>
      <w:r w:rsidR="00B429B3">
        <w:rPr>
          <w:rFonts w:ascii="Times New Roman" w:hAnsi="Times New Roman"/>
          <w:bCs/>
          <w:color w:val="000000"/>
          <w:sz w:val="28"/>
          <w:szCs w:val="28"/>
          <w:shd w:val="clear" w:color="auto" w:fill="FFFFFF"/>
        </w:rPr>
        <w:t xml:space="preserve">, </w:t>
      </w:r>
      <w:r w:rsidR="00B429B3" w:rsidRPr="00E30A51">
        <w:rPr>
          <w:rFonts w:ascii="Times New Roman" w:hAnsi="Times New Roman"/>
          <w:bCs/>
          <w:strike/>
          <w:color w:val="000000"/>
          <w:sz w:val="28"/>
          <w:szCs w:val="28"/>
          <w:highlight w:val="yellow"/>
          <w:shd w:val="clear" w:color="auto" w:fill="FFFFFF"/>
        </w:rPr>
        <w:t>преобразующая</w:t>
      </w:r>
      <w:r w:rsidRPr="00E30A51">
        <w:rPr>
          <w:rFonts w:ascii="Times New Roman" w:hAnsi="Times New Roman"/>
          <w:bCs/>
          <w:strike/>
          <w:color w:val="000000"/>
          <w:sz w:val="28"/>
          <w:szCs w:val="28"/>
          <w:highlight w:val="yellow"/>
          <w:shd w:val="clear" w:color="auto" w:fill="FFFFFF"/>
        </w:rPr>
        <w:t>,</w:t>
      </w:r>
      <w:r>
        <w:rPr>
          <w:rFonts w:ascii="Times New Roman" w:hAnsi="Times New Roman"/>
          <w:bCs/>
          <w:color w:val="000000"/>
          <w:sz w:val="28"/>
          <w:szCs w:val="28"/>
          <w:shd w:val="clear" w:color="auto" w:fill="FFFFFF"/>
        </w:rPr>
        <w:t xml:space="preserve"> </w:t>
      </w:r>
      <w:proofErr w:type="spellStart"/>
      <w:r>
        <w:rPr>
          <w:rFonts w:ascii="Times New Roman" w:hAnsi="Times New Roman"/>
          <w:bCs/>
          <w:color w:val="000000"/>
          <w:sz w:val="28"/>
          <w:szCs w:val="28"/>
          <w:shd w:val="clear" w:color="auto" w:fill="FFFFFF"/>
        </w:rPr>
        <w:t>выполненн</w:t>
      </w:r>
      <w:r w:rsidRPr="00E30A51">
        <w:rPr>
          <w:rFonts w:ascii="Times New Roman" w:hAnsi="Times New Roman"/>
          <w:bCs/>
          <w:strike/>
          <w:color w:val="000000"/>
          <w:sz w:val="28"/>
          <w:szCs w:val="28"/>
          <w:highlight w:val="yellow"/>
          <w:shd w:val="clear" w:color="auto" w:fill="FFFFFF"/>
        </w:rPr>
        <w:t>ых</w:t>
      </w:r>
      <w:r w:rsidR="00E30A51" w:rsidRPr="00E30A51">
        <w:rPr>
          <w:rFonts w:ascii="Times New Roman" w:hAnsi="Times New Roman"/>
          <w:bCs/>
          <w:color w:val="000000"/>
          <w:sz w:val="28"/>
          <w:szCs w:val="28"/>
          <w:highlight w:val="yellow"/>
          <w:shd w:val="clear" w:color="auto" w:fill="FFFFFF"/>
        </w:rPr>
        <w:t>ая</w:t>
      </w:r>
      <w:proofErr w:type="spellEnd"/>
      <w:r>
        <w:rPr>
          <w:rFonts w:ascii="Times New Roman" w:hAnsi="Times New Roman"/>
          <w:bCs/>
          <w:color w:val="000000"/>
          <w:sz w:val="28"/>
          <w:szCs w:val="28"/>
          <w:shd w:val="clear" w:color="auto" w:fill="FFFFFF"/>
        </w:rPr>
        <w:t xml:space="preserve"> в виде специальных </w:t>
      </w:r>
      <w:hyperlink r:id="rId35" w:history="1">
        <w:r>
          <w:rPr>
            <w:rFonts w:ascii="Times New Roman" w:hAnsi="Times New Roman"/>
            <w:bCs/>
            <w:color w:val="000000"/>
            <w:sz w:val="28"/>
            <w:szCs w:val="28"/>
          </w:rPr>
          <w:t>кабелей</w:t>
        </w:r>
      </w:hyperlink>
      <w:r>
        <w:rPr>
          <w:rFonts w:ascii="Times New Roman" w:hAnsi="Times New Roman"/>
          <w:bCs/>
          <w:color w:val="000000"/>
          <w:sz w:val="28"/>
          <w:szCs w:val="28"/>
          <w:shd w:val="clear" w:color="auto" w:fill="FFFFFF"/>
        </w:rPr>
        <w:t>.</w:t>
      </w:r>
    </w:p>
    <w:p w14:paraId="7577B5D4" w14:textId="77777777" w:rsidR="00A450B3" w:rsidRDefault="00A450B3" w:rsidP="00990136">
      <w:pPr>
        <w:numPr>
          <w:ilvl w:val="0"/>
          <w:numId w:val="4"/>
        </w:numPr>
        <w:tabs>
          <w:tab w:val="left" w:pos="2318"/>
        </w:tabs>
        <w:spacing w:after="0" w:line="360" w:lineRule="auto"/>
        <w:ind w:firstLineChars="152" w:firstLine="426"/>
        <w:jc w:val="both"/>
        <w:rPr>
          <w:rFonts w:ascii="Times New Roman" w:hAnsi="Times New Roman"/>
          <w:bCs/>
          <w:color w:val="000000"/>
          <w:sz w:val="28"/>
          <w:szCs w:val="28"/>
          <w:lang w:eastAsia="zh-CN"/>
        </w:rPr>
      </w:pPr>
      <w:r>
        <w:rPr>
          <w:rFonts w:ascii="Times New Roman" w:hAnsi="Times New Roman"/>
          <w:color w:val="000000"/>
          <w:sz w:val="28"/>
          <w:szCs w:val="28"/>
          <w:shd w:val="clear" w:color="auto" w:fill="FFFFFF"/>
        </w:rPr>
        <w:t xml:space="preserve">Нагреватель на </w:t>
      </w:r>
      <w:hyperlink r:id="rId36" w:history="1">
        <w:r>
          <w:rPr>
            <w:rFonts w:ascii="Times New Roman" w:hAnsi="Times New Roman"/>
            <w:color w:val="000000"/>
            <w:sz w:val="28"/>
            <w:szCs w:val="28"/>
          </w:rPr>
          <w:t>элементе Пельтье</w:t>
        </w:r>
      </w:hyperlink>
      <w:r>
        <w:rPr>
          <w:rFonts w:ascii="Times New Roman" w:hAnsi="Times New Roman"/>
          <w:color w:val="000000"/>
          <w:sz w:val="28"/>
          <w:szCs w:val="28"/>
        </w:rPr>
        <w:t>.</w:t>
      </w:r>
    </w:p>
    <w:p w14:paraId="0C877A75" w14:textId="53BEA754" w:rsidR="00A450B3" w:rsidRPr="00B429B3" w:rsidRDefault="00A450B3" w:rsidP="00990136">
      <w:pPr>
        <w:pStyle w:val="Default"/>
        <w:tabs>
          <w:tab w:val="left" w:pos="2785"/>
        </w:tabs>
        <w:spacing w:line="360" w:lineRule="auto"/>
        <w:ind w:firstLineChars="152" w:firstLine="426"/>
        <w:jc w:val="both"/>
        <w:rPr>
          <w:bCs/>
          <w:sz w:val="28"/>
          <w:szCs w:val="28"/>
          <w:lang w:eastAsia="zh-CN"/>
        </w:rPr>
      </w:pPr>
      <w:r>
        <w:rPr>
          <w:bCs/>
          <w:sz w:val="28"/>
          <w:szCs w:val="28"/>
          <w:shd w:val="clear" w:color="auto" w:fill="FFFFFF"/>
          <w:lang w:eastAsia="zh-CN"/>
        </w:rPr>
        <w:t xml:space="preserve">Его </w:t>
      </w:r>
      <w:r w:rsidR="00B429B3">
        <w:rPr>
          <w:bCs/>
          <w:sz w:val="28"/>
          <w:szCs w:val="28"/>
          <w:lang w:eastAsia="zh-CN"/>
        </w:rPr>
        <w:t>принцип основан</w:t>
      </w:r>
      <w:r>
        <w:rPr>
          <w:bCs/>
          <w:sz w:val="28"/>
          <w:szCs w:val="28"/>
          <w:lang w:eastAsia="zh-CN"/>
        </w:rPr>
        <w:t xml:space="preserve"> на термоэлектрическом эффекте Пельтье</w:t>
      </w:r>
      <w:r w:rsidR="00E46393">
        <w:rPr>
          <w:bCs/>
          <w:sz w:val="28"/>
          <w:szCs w:val="28"/>
          <w:lang w:eastAsia="zh-CN"/>
        </w:rPr>
        <w:t xml:space="preserve"> </w:t>
      </w:r>
      <w:r>
        <w:rPr>
          <w:rFonts w:hint="eastAsia"/>
          <w:bCs/>
          <w:sz w:val="28"/>
          <w:szCs w:val="28"/>
          <w:lang w:eastAsia="zh-CN"/>
        </w:rPr>
        <w:t>[</w:t>
      </w:r>
      <w:r w:rsidR="005653DA">
        <w:rPr>
          <w:rFonts w:hint="eastAsia"/>
          <w:bCs/>
          <w:sz w:val="28"/>
          <w:szCs w:val="28"/>
          <w:lang w:eastAsia="zh-CN"/>
        </w:rPr>
        <w:t>2</w:t>
      </w:r>
      <w:r>
        <w:rPr>
          <w:rFonts w:hint="eastAsia"/>
          <w:bCs/>
          <w:sz w:val="28"/>
          <w:szCs w:val="28"/>
          <w:lang w:eastAsia="zh-CN"/>
        </w:rPr>
        <w:t>6]</w:t>
      </w:r>
      <w:r>
        <w:rPr>
          <w:bCs/>
          <w:sz w:val="28"/>
          <w:szCs w:val="28"/>
          <w:shd w:val="clear" w:color="auto" w:fill="FFFFFF"/>
          <w:lang w:eastAsia="zh-CN"/>
        </w:rPr>
        <w:t>, котор</w:t>
      </w:r>
      <w:r w:rsidR="00E30A51" w:rsidRPr="00E30A51">
        <w:rPr>
          <w:bCs/>
          <w:sz w:val="28"/>
          <w:szCs w:val="28"/>
          <w:highlight w:val="yellow"/>
          <w:shd w:val="clear" w:color="auto" w:fill="FFFFFF"/>
          <w:lang w:eastAsia="zh-CN"/>
        </w:rPr>
        <w:t>ый</w:t>
      </w:r>
      <w:r>
        <w:rPr>
          <w:bCs/>
          <w:sz w:val="28"/>
          <w:szCs w:val="28"/>
          <w:shd w:val="clear" w:color="auto" w:fill="FFFFFF"/>
          <w:lang w:eastAsia="zh-CN"/>
        </w:rPr>
        <w:t xml:space="preserve"> заключается в том, </w:t>
      </w:r>
      <w:r>
        <w:rPr>
          <w:sz w:val="28"/>
          <w:szCs w:val="28"/>
        </w:rPr>
        <w:t xml:space="preserve">что при пропускании тока через термопару, </w:t>
      </w:r>
      <w:r w:rsidRPr="00E30A51">
        <w:rPr>
          <w:strike/>
          <w:sz w:val="28"/>
          <w:szCs w:val="28"/>
          <w:highlight w:val="yellow"/>
        </w:rPr>
        <w:t>то</w:t>
      </w:r>
      <w:r w:rsidRPr="00E30A51">
        <w:rPr>
          <w:strike/>
          <w:sz w:val="28"/>
          <w:szCs w:val="28"/>
        </w:rPr>
        <w:t xml:space="preserve"> </w:t>
      </w:r>
      <w:r>
        <w:rPr>
          <w:sz w:val="28"/>
          <w:szCs w:val="28"/>
        </w:rPr>
        <w:t xml:space="preserve">в одном спае будет выделяться тепло, а в другом будет поглощаться тепло. С помощью экспериментов установлено, что количество выделившегося или поглотившегося в спае тепла пропорционально заряду </w:t>
      </w:r>
      <w:r>
        <w:rPr>
          <w:i/>
          <w:sz w:val="28"/>
          <w:szCs w:val="28"/>
          <w:lang w:val="en-US"/>
        </w:rPr>
        <w:t>q</w:t>
      </w:r>
      <w:r>
        <w:rPr>
          <w:sz w:val="28"/>
          <w:szCs w:val="28"/>
        </w:rPr>
        <w:t xml:space="preserve">, прошедшему через </w:t>
      </w:r>
      <w:r>
        <w:rPr>
          <w:sz w:val="28"/>
          <w:szCs w:val="28"/>
        </w:rPr>
        <w:lastRenderedPageBreak/>
        <w:t xml:space="preserve">спай: </w:t>
      </w:r>
      <m:oMath>
        <m:sSub>
          <m:sSubPr>
            <m:ctrlPr>
              <w:rPr>
                <w:rFonts w:ascii="Cambria Math" w:hAnsi="Cambria Math"/>
                <w:sz w:val="28"/>
                <w:szCs w:val="28"/>
              </w:rPr>
            </m:ctrlPr>
          </m:sSubPr>
          <m:e>
            <m:r>
              <w:rPr>
                <w:rFonts w:ascii="Cambria Math" w:hAnsi="Cambria Math"/>
                <w:sz w:val="28"/>
                <w:szCs w:val="28"/>
              </w:rPr>
              <m:t>Q</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12</m:t>
            </m:r>
          </m:sub>
        </m:sSub>
        <m:r>
          <m:rPr>
            <m:sty m:val="p"/>
          </m:rPr>
          <w:rPr>
            <w:rFonts w:ascii="Cambria Math" w:hAnsi="Cambria Math"/>
            <w:sz w:val="28"/>
            <w:szCs w:val="28"/>
            <w:lang w:eastAsia="zh-CN"/>
          </w:rPr>
          <m:t>*q=</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12</m:t>
            </m:r>
          </m:sub>
        </m:sSub>
        <m:r>
          <w:rPr>
            <w:rFonts w:ascii="Cambria Math" w:hAnsi="Cambria Math"/>
            <w:sz w:val="28"/>
            <w:szCs w:val="28"/>
          </w:rPr>
          <m:t>It</m:t>
        </m:r>
      </m:oMath>
      <w:r>
        <w:rPr>
          <w:sz w:val="28"/>
          <w:szCs w:val="28"/>
        </w:rPr>
        <w:t xml:space="preserve">, где </w:t>
      </w:r>
      <w:r>
        <w:rPr>
          <w:sz w:val="28"/>
          <w:szCs w:val="28"/>
          <w:lang w:val="en-US"/>
        </w:rPr>
        <w:t>I</w:t>
      </w:r>
      <w:r>
        <w:rPr>
          <w:sz w:val="28"/>
          <w:szCs w:val="28"/>
        </w:rPr>
        <w:t xml:space="preserve"> - ток в термопаре, </w:t>
      </w:r>
      <w:r>
        <w:rPr>
          <w:sz w:val="28"/>
          <w:szCs w:val="28"/>
          <w:lang w:val="en-US"/>
        </w:rPr>
        <w:t>t</w:t>
      </w:r>
      <w:r>
        <w:rPr>
          <w:sz w:val="28"/>
          <w:szCs w:val="28"/>
        </w:rPr>
        <w:t xml:space="preserve"> - время процесса выделения тепла. Коэффициент пропорциональности </w:t>
      </w:r>
      <w:r>
        <w:rPr>
          <w:i/>
          <w:sz w:val="28"/>
          <w:szCs w:val="28"/>
        </w:rPr>
        <w:t>П</w:t>
      </w:r>
      <w:r>
        <w:rPr>
          <w:i/>
          <w:sz w:val="28"/>
          <w:szCs w:val="28"/>
          <w:vertAlign w:val="subscript"/>
        </w:rPr>
        <w:t>12</w:t>
      </w:r>
      <w:r>
        <w:rPr>
          <w:sz w:val="28"/>
          <w:szCs w:val="28"/>
        </w:rPr>
        <w:t xml:space="preserve"> называется </w:t>
      </w:r>
      <w:r>
        <w:rPr>
          <w:iCs/>
          <w:sz w:val="28"/>
          <w:szCs w:val="28"/>
        </w:rPr>
        <w:t>коэффициентом Пельтье.</w:t>
      </w:r>
      <w:r>
        <w:rPr>
          <w:sz w:val="28"/>
          <w:szCs w:val="28"/>
        </w:rPr>
        <w:t xml:space="preserve"> Индекс 12 показывает направление тока (от металла </w:t>
      </w:r>
      <w:r>
        <w:rPr>
          <w:i/>
          <w:sz w:val="28"/>
          <w:szCs w:val="28"/>
        </w:rPr>
        <w:t>1</w:t>
      </w:r>
      <w:r>
        <w:rPr>
          <w:sz w:val="28"/>
          <w:szCs w:val="28"/>
        </w:rPr>
        <w:t xml:space="preserve"> к металлу </w:t>
      </w:r>
      <w:r>
        <w:rPr>
          <w:i/>
          <w:sz w:val="28"/>
          <w:szCs w:val="28"/>
        </w:rPr>
        <w:t>2</w:t>
      </w:r>
      <w:r>
        <w:rPr>
          <w:sz w:val="28"/>
          <w:szCs w:val="28"/>
        </w:rPr>
        <w:t xml:space="preserve">). </w:t>
      </w:r>
      <w:r w:rsidR="00B429B3">
        <w:rPr>
          <w:sz w:val="28"/>
          <w:szCs w:val="28"/>
        </w:rPr>
        <w:t>Структурная с</w:t>
      </w:r>
      <w:r w:rsidR="00BE1539">
        <w:rPr>
          <w:sz w:val="28"/>
          <w:szCs w:val="28"/>
        </w:rPr>
        <w:t>хема показана на рисунке 10</w:t>
      </w:r>
      <w:r>
        <w:rPr>
          <w:sz w:val="28"/>
          <w:szCs w:val="28"/>
        </w:rPr>
        <w:t xml:space="preserve"> </w:t>
      </w:r>
      <w:r w:rsidR="005653DA">
        <w:rPr>
          <w:sz w:val="28"/>
          <w:szCs w:val="28"/>
          <w:lang w:eastAsia="zh-CN"/>
        </w:rPr>
        <w:t>[</w:t>
      </w:r>
      <w:r w:rsidR="005653DA">
        <w:rPr>
          <w:rFonts w:hint="eastAsia"/>
          <w:sz w:val="28"/>
          <w:szCs w:val="28"/>
          <w:lang w:eastAsia="zh-CN"/>
        </w:rPr>
        <w:t>27</w:t>
      </w:r>
      <w:r>
        <w:rPr>
          <w:sz w:val="28"/>
          <w:szCs w:val="28"/>
          <w:lang w:eastAsia="zh-CN"/>
        </w:rPr>
        <w:t>]</w:t>
      </w:r>
      <w:r>
        <w:rPr>
          <w:sz w:val="28"/>
          <w:szCs w:val="28"/>
        </w:rPr>
        <w:t>.</w:t>
      </w:r>
    </w:p>
    <w:p w14:paraId="44719878" w14:textId="77777777" w:rsidR="00A450B3" w:rsidRDefault="00A450B3" w:rsidP="008C1449">
      <w:pPr>
        <w:spacing w:line="360" w:lineRule="auto"/>
        <w:jc w:val="center"/>
        <w:rPr>
          <w:rFonts w:ascii="Times New Roman" w:hAnsi="Times New Roman"/>
          <w:color w:val="000000"/>
          <w:sz w:val="28"/>
          <w:szCs w:val="28"/>
        </w:rPr>
      </w:pPr>
      <w:r>
        <w:rPr>
          <w:rFonts w:ascii="Times New Roman" w:hAnsi="Times New Roman"/>
          <w:noProof/>
          <w:color w:val="000000"/>
          <w:sz w:val="28"/>
          <w:szCs w:val="28"/>
          <w:shd w:val="clear" w:color="auto" w:fill="FFFFFF"/>
        </w:rPr>
        <w:drawing>
          <wp:inline distT="0" distB="0" distL="0" distR="0" wp14:anchorId="5CE2935E" wp14:editId="7B3C618D">
            <wp:extent cx="3594100" cy="1701800"/>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37" cstate="print">
                      <a:lum bright="-6000" contrast="30000"/>
                      <a:extLst>
                        <a:ext uri="{28A0092B-C50C-407E-A947-70E740481C1C}">
                          <a14:useLocalDpi xmlns:a14="http://schemas.microsoft.com/office/drawing/2010/main" val="0"/>
                        </a:ext>
                      </a:extLst>
                    </a:blip>
                    <a:srcRect/>
                    <a:stretch>
                      <a:fillRect/>
                    </a:stretch>
                  </pic:blipFill>
                  <pic:spPr bwMode="auto">
                    <a:xfrm>
                      <a:off x="0" y="0"/>
                      <a:ext cx="3594100" cy="1701800"/>
                    </a:xfrm>
                    <a:prstGeom prst="rect">
                      <a:avLst/>
                    </a:prstGeom>
                    <a:noFill/>
                    <a:ln>
                      <a:noFill/>
                    </a:ln>
                  </pic:spPr>
                </pic:pic>
              </a:graphicData>
            </a:graphic>
          </wp:inline>
        </w:drawing>
      </w:r>
    </w:p>
    <w:p w14:paraId="54F315C0" w14:textId="77777777" w:rsidR="00A450B3" w:rsidRDefault="00A450B3" w:rsidP="008C1449">
      <w:pPr>
        <w:spacing w:after="0" w:line="360" w:lineRule="auto"/>
        <w:jc w:val="center"/>
        <w:rPr>
          <w:rFonts w:ascii="Times New Roman" w:hAnsi="Times New Roman"/>
          <w:color w:val="000000"/>
          <w:sz w:val="28"/>
          <w:szCs w:val="28"/>
          <w:lang w:eastAsia="zh-CN"/>
        </w:rPr>
      </w:pPr>
      <w:commentRangeStart w:id="45"/>
      <w:r>
        <w:rPr>
          <w:rFonts w:ascii="Times New Roman" w:hAnsi="Times New Roman"/>
          <w:color w:val="000000"/>
          <w:sz w:val="28"/>
          <w:szCs w:val="28"/>
        </w:rPr>
        <w:t xml:space="preserve">Рисунок </w:t>
      </w:r>
      <w:r w:rsidR="00BE1539">
        <w:rPr>
          <w:rFonts w:ascii="Times New Roman" w:hAnsi="Times New Roman"/>
          <w:color w:val="000000"/>
          <w:sz w:val="28"/>
          <w:szCs w:val="28"/>
          <w:lang w:eastAsia="zh-CN"/>
        </w:rPr>
        <w:t>10</w:t>
      </w:r>
      <w:r w:rsidR="00990136">
        <w:rPr>
          <w:rFonts w:ascii="Times New Roman" w:hAnsi="Times New Roman"/>
          <w:color w:val="000000"/>
          <w:sz w:val="28"/>
          <w:szCs w:val="28"/>
          <w:lang w:eastAsia="zh-CN"/>
        </w:rPr>
        <w:t xml:space="preserve"> -</w:t>
      </w:r>
      <w:r>
        <w:rPr>
          <w:rFonts w:ascii="Times New Roman" w:hAnsi="Times New Roman"/>
          <w:color w:val="000000"/>
          <w:sz w:val="28"/>
          <w:szCs w:val="28"/>
        </w:rPr>
        <w:t xml:space="preserve"> Схема работы элемента Пельтье</w:t>
      </w:r>
      <w:r w:rsidR="005653DA">
        <w:rPr>
          <w:rFonts w:ascii="Times New Roman" w:hAnsi="Times New Roman" w:hint="eastAsia"/>
          <w:color w:val="000000"/>
          <w:sz w:val="28"/>
          <w:szCs w:val="28"/>
          <w:lang w:eastAsia="zh-CN"/>
        </w:rPr>
        <w:t>[28</w:t>
      </w:r>
      <w:r>
        <w:rPr>
          <w:rFonts w:ascii="Times New Roman" w:hAnsi="Times New Roman" w:hint="eastAsia"/>
          <w:color w:val="000000"/>
          <w:sz w:val="28"/>
          <w:szCs w:val="28"/>
          <w:lang w:eastAsia="zh-CN"/>
        </w:rPr>
        <w:t>]</w:t>
      </w:r>
      <w:commentRangeEnd w:id="45"/>
      <w:r w:rsidR="00E30A51">
        <w:rPr>
          <w:rStyle w:val="ae"/>
          <w:rFonts w:ascii="Times New Roman" w:hAnsi="Times New Roman"/>
          <w:kern w:val="2"/>
          <w:lang w:val="en-US" w:eastAsia="zh-CN"/>
        </w:rPr>
        <w:commentReference w:id="45"/>
      </w:r>
    </w:p>
    <w:p w14:paraId="0C963EA5" w14:textId="7A5CE8FB" w:rsidR="00A450B3" w:rsidRDefault="00A450B3" w:rsidP="00990136">
      <w:pPr>
        <w:spacing w:after="0" w:line="360" w:lineRule="auto"/>
        <w:ind w:firstLineChars="152" w:firstLine="426"/>
        <w:jc w:val="both"/>
        <w:rPr>
          <w:rFonts w:ascii="Times New Roman" w:hAnsi="Times New Roman"/>
          <w:color w:val="000000"/>
          <w:sz w:val="28"/>
          <w:szCs w:val="28"/>
        </w:rPr>
      </w:pPr>
      <w:r>
        <w:rPr>
          <w:rFonts w:ascii="Times New Roman" w:hAnsi="Times New Roman"/>
          <w:color w:val="000000"/>
          <w:sz w:val="28"/>
          <w:szCs w:val="28"/>
        </w:rPr>
        <w:t>Если менять направление тока, то</w:t>
      </w:r>
      <w:r w:rsidR="00E30A51" w:rsidRPr="00E30A51">
        <w:rPr>
          <w:rFonts w:ascii="Times New Roman" w:hAnsi="Times New Roman"/>
          <w:color w:val="000000"/>
          <w:sz w:val="28"/>
          <w:szCs w:val="28"/>
          <w:highlight w:val="yellow"/>
        </w:rPr>
        <w:t>,</w:t>
      </w:r>
      <w:r>
        <w:rPr>
          <w:rFonts w:ascii="Times New Roman" w:hAnsi="Times New Roman"/>
          <w:color w:val="000000"/>
          <w:sz w:val="28"/>
          <w:szCs w:val="28"/>
        </w:rPr>
        <w:t xml:space="preserve"> соответственно</w:t>
      </w:r>
      <w:r w:rsidR="00E30A51" w:rsidRPr="00E30A51">
        <w:rPr>
          <w:rFonts w:ascii="Times New Roman" w:hAnsi="Times New Roman"/>
          <w:color w:val="000000"/>
          <w:sz w:val="28"/>
          <w:szCs w:val="28"/>
          <w:highlight w:val="yellow"/>
        </w:rPr>
        <w:t>,</w:t>
      </w:r>
      <w:r>
        <w:rPr>
          <w:rFonts w:ascii="Times New Roman" w:hAnsi="Times New Roman"/>
          <w:color w:val="000000"/>
          <w:sz w:val="28"/>
          <w:szCs w:val="28"/>
        </w:rPr>
        <w:t xml:space="preserve"> изменится знак коэффициента П</w:t>
      </w:r>
      <w:r>
        <w:rPr>
          <w:rFonts w:ascii="Times New Roman" w:hAnsi="Times New Roman"/>
          <w:color w:val="000000"/>
          <w:sz w:val="28"/>
          <w:szCs w:val="28"/>
          <w:vertAlign w:val="subscript"/>
        </w:rPr>
        <w:t>12</w:t>
      </w:r>
      <w:r w:rsidR="002559F8">
        <w:rPr>
          <w:rFonts w:ascii="Times New Roman" w:hAnsi="Times New Roman"/>
          <w:color w:val="000000"/>
          <w:sz w:val="28"/>
          <w:szCs w:val="28"/>
        </w:rPr>
        <w:t xml:space="preserve"> = - </w:t>
      </w:r>
      <w:r>
        <w:rPr>
          <w:rFonts w:ascii="Times New Roman" w:hAnsi="Times New Roman"/>
          <w:color w:val="000000"/>
          <w:sz w:val="28"/>
          <w:szCs w:val="28"/>
        </w:rPr>
        <w:t>П</w:t>
      </w:r>
      <w:r>
        <w:rPr>
          <w:rFonts w:ascii="Times New Roman" w:hAnsi="Times New Roman"/>
          <w:color w:val="000000"/>
          <w:sz w:val="28"/>
          <w:szCs w:val="28"/>
          <w:vertAlign w:val="subscript"/>
        </w:rPr>
        <w:t>21</w:t>
      </w:r>
      <w:r>
        <w:rPr>
          <w:rFonts w:ascii="Times New Roman" w:hAnsi="Times New Roman"/>
          <w:color w:val="000000"/>
          <w:sz w:val="28"/>
          <w:szCs w:val="28"/>
        </w:rPr>
        <w:t xml:space="preserve"> и знак теплоты. То есть сначала в спае </w:t>
      </w:r>
      <w:r>
        <w:rPr>
          <w:rFonts w:ascii="Times New Roman" w:hAnsi="Times New Roman"/>
          <w:i/>
          <w:color w:val="000000"/>
          <w:sz w:val="28"/>
          <w:szCs w:val="28"/>
        </w:rPr>
        <w:t>1</w:t>
      </w:r>
      <w:r>
        <w:rPr>
          <w:rFonts w:ascii="Times New Roman" w:hAnsi="Times New Roman"/>
          <w:color w:val="000000"/>
          <w:sz w:val="28"/>
          <w:szCs w:val="28"/>
        </w:rPr>
        <w:t xml:space="preserve"> поглощается тепло, а при изменении направления пропускающего тока в нем будет выделяется тепло. Для усиления этого эффекта используют термобатареи, представляющие собой ряд последовательно соединенных термопар, у которых пространственно разделены «холодные» и «горячие» спаи. В таком случае тепло Пельтье будет пропорционально числу спаев</w:t>
      </w:r>
      <w:r w:rsidR="005653DA">
        <w:rPr>
          <w:rFonts w:ascii="Times New Roman" w:hAnsi="Times New Roman" w:hint="eastAsia"/>
          <w:color w:val="000000"/>
          <w:sz w:val="28"/>
          <w:szCs w:val="28"/>
          <w:lang w:eastAsia="zh-CN"/>
        </w:rPr>
        <w:t>[29</w:t>
      </w:r>
      <w:r>
        <w:rPr>
          <w:rFonts w:ascii="Times New Roman" w:hAnsi="Times New Roman" w:hint="eastAsia"/>
          <w:color w:val="000000"/>
          <w:sz w:val="28"/>
          <w:szCs w:val="28"/>
          <w:lang w:eastAsia="zh-CN"/>
        </w:rPr>
        <w:t>]</w:t>
      </w:r>
      <w:r>
        <w:rPr>
          <w:rFonts w:ascii="Times New Roman" w:hAnsi="Times New Roman"/>
          <w:color w:val="000000"/>
          <w:sz w:val="28"/>
          <w:szCs w:val="28"/>
        </w:rPr>
        <w:t>.</w:t>
      </w:r>
    </w:p>
    <w:p w14:paraId="7AEDF5E3" w14:textId="0CE59B44" w:rsidR="00A450B3" w:rsidRDefault="007D072E" w:rsidP="00C253A5">
      <w:pPr>
        <w:spacing w:line="360" w:lineRule="auto"/>
        <w:jc w:val="right"/>
        <w:rPr>
          <w:rFonts w:ascii="Times New Roman" w:hAnsi="Times New Roman"/>
          <w:color w:val="000000"/>
          <w:sz w:val="28"/>
          <w:szCs w:val="28"/>
        </w:rPr>
      </w:pPr>
      <m:oMath>
        <m:sSub>
          <m:sSubPr>
            <m:ctrlPr>
              <w:rPr>
                <w:rFonts w:ascii="Cambria Math" w:hAnsi="Cambria Math"/>
                <w:color w:val="000000"/>
                <w:sz w:val="28"/>
                <w:szCs w:val="28"/>
              </w:rPr>
            </m:ctrlPr>
          </m:sSubPr>
          <m:e>
            <m:r>
              <w:rPr>
                <w:rFonts w:ascii="Cambria Math" w:hAnsi="Cambria Math"/>
                <w:sz w:val="28"/>
                <w:szCs w:val="28"/>
              </w:rPr>
              <m:t>Q</m:t>
            </m:r>
          </m:e>
          <m:sub>
            <m:r>
              <w:rPr>
                <w:rFonts w:ascii="Cambria Math" w:hAnsi="Cambria Math"/>
                <w:sz w:val="28"/>
                <w:szCs w:val="28"/>
              </w:rPr>
              <m:t>n</m:t>
            </m:r>
          </m:sub>
        </m:sSub>
        <m:r>
          <w:rPr>
            <w:rFonts w:ascii="Cambria Math" w:hAnsi="Cambria Math"/>
            <w:sz w:val="28"/>
            <w:szCs w:val="28"/>
          </w:rPr>
          <m:t>=</m:t>
        </m:r>
        <m:r>
          <w:rPr>
            <w:rFonts w:ascii="Cambria Math" w:hAnsi="Cambria Math"/>
            <w:color w:val="000000"/>
            <w:sz w:val="28"/>
            <w:szCs w:val="28"/>
          </w:rPr>
          <m:t>N</m:t>
        </m:r>
        <m:sSub>
          <m:sSubPr>
            <m:ctrlPr>
              <w:rPr>
                <w:rFonts w:ascii="Cambria Math" w:hAnsi="Cambria Math"/>
                <w:i/>
                <w:color w:val="000000"/>
                <w:sz w:val="28"/>
                <w:szCs w:val="28"/>
              </w:rPr>
            </m:ctrlPr>
          </m:sSubPr>
          <m:e>
            <m:r>
              <w:rPr>
                <w:rFonts w:ascii="Cambria Math" w:hAnsi="Cambria Math"/>
                <w:sz w:val="28"/>
                <w:szCs w:val="28"/>
              </w:rPr>
              <m:t>П</m:t>
            </m:r>
          </m:e>
          <m:sub>
            <m:r>
              <w:rPr>
                <w:rFonts w:ascii="Cambria Math" w:hAnsi="Cambria Math"/>
                <w:sz w:val="28"/>
                <w:szCs w:val="28"/>
              </w:rPr>
              <m:t>n</m:t>
            </m:r>
          </m:sub>
        </m:sSub>
        <m:r>
          <w:rPr>
            <w:rFonts w:ascii="Cambria Math" w:hAnsi="Cambria Math"/>
            <w:color w:val="000000"/>
            <w:sz w:val="28"/>
            <w:szCs w:val="28"/>
          </w:rPr>
          <m:t>It</m:t>
        </m:r>
      </m:oMath>
      <w:r w:rsidR="006B6A8C">
        <w:rPr>
          <w:rFonts w:ascii="Times New Roman" w:hAnsi="Times New Roman"/>
          <w:color w:val="000000"/>
          <w:sz w:val="28"/>
          <w:szCs w:val="28"/>
        </w:rPr>
        <w:t>,</w:t>
      </w:r>
      <w:r w:rsidR="006B6A8C">
        <w:rPr>
          <w:rFonts w:ascii="Times New Roman" w:hAnsi="Times New Roman"/>
          <w:color w:val="000000"/>
          <w:sz w:val="28"/>
          <w:szCs w:val="28"/>
        </w:rPr>
        <w:tab/>
      </w:r>
      <w:r w:rsidR="006B6A8C">
        <w:rPr>
          <w:rFonts w:ascii="Times New Roman" w:hAnsi="Times New Roman"/>
          <w:color w:val="000000"/>
          <w:sz w:val="28"/>
          <w:szCs w:val="28"/>
        </w:rPr>
        <w:tab/>
      </w:r>
      <w:r w:rsidR="00C253A5">
        <w:rPr>
          <w:rFonts w:ascii="Times New Roman" w:hAnsi="Times New Roman"/>
          <w:color w:val="000000"/>
          <w:sz w:val="28"/>
          <w:szCs w:val="28"/>
        </w:rPr>
        <w:tab/>
      </w:r>
      <w:r w:rsidR="00C253A5">
        <w:rPr>
          <w:rFonts w:ascii="Times New Roman" w:hAnsi="Times New Roman"/>
          <w:color w:val="000000"/>
          <w:sz w:val="28"/>
          <w:szCs w:val="28"/>
        </w:rPr>
        <w:tab/>
      </w:r>
      <w:r w:rsidR="00C253A5">
        <w:rPr>
          <w:rFonts w:ascii="Times New Roman" w:hAnsi="Times New Roman"/>
          <w:color w:val="000000"/>
          <w:sz w:val="28"/>
          <w:szCs w:val="28"/>
        </w:rPr>
        <w:tab/>
      </w:r>
      <w:r w:rsidR="00C253A5">
        <w:rPr>
          <w:rFonts w:ascii="Times New Roman" w:hAnsi="Times New Roman"/>
          <w:color w:val="000000"/>
          <w:sz w:val="28"/>
          <w:szCs w:val="28"/>
        </w:rPr>
        <w:tab/>
      </w:r>
      <w:r w:rsidR="006B6A8C">
        <w:rPr>
          <w:rFonts w:ascii="Times New Roman" w:hAnsi="Times New Roman"/>
          <w:color w:val="000000"/>
          <w:sz w:val="28"/>
          <w:szCs w:val="28"/>
          <w:lang w:eastAsia="zh-CN"/>
        </w:rPr>
        <w:t>(12</w:t>
      </w:r>
      <w:r w:rsidR="00A450B3">
        <w:rPr>
          <w:rFonts w:ascii="Times New Roman" w:hAnsi="Times New Roman"/>
          <w:color w:val="000000"/>
          <w:sz w:val="28"/>
          <w:szCs w:val="28"/>
          <w:lang w:eastAsia="zh-CN"/>
        </w:rPr>
        <w:t>)</w:t>
      </w:r>
    </w:p>
    <w:p w14:paraId="15FEFD47" w14:textId="77777777" w:rsidR="00A450B3" w:rsidRDefault="00A450B3" w:rsidP="008C1449">
      <w:pPr>
        <w:spacing w:after="0" w:line="360" w:lineRule="auto"/>
        <w:jc w:val="both"/>
        <w:rPr>
          <w:rFonts w:ascii="Times New Roman" w:hAnsi="Times New Roman"/>
          <w:color w:val="000000"/>
          <w:sz w:val="28"/>
          <w:szCs w:val="28"/>
        </w:rPr>
      </w:pPr>
      <w:r>
        <w:rPr>
          <w:rFonts w:ascii="Times New Roman" w:hAnsi="Times New Roman"/>
          <w:color w:val="000000"/>
          <w:sz w:val="28"/>
          <w:szCs w:val="28"/>
        </w:rPr>
        <w:t xml:space="preserve">где </w:t>
      </w:r>
      <w:r>
        <w:rPr>
          <w:rFonts w:ascii="Times New Roman" w:hAnsi="Times New Roman"/>
          <w:color w:val="000000"/>
          <w:sz w:val="28"/>
          <w:szCs w:val="28"/>
          <w:lang w:val="en-US"/>
        </w:rPr>
        <w:t>N</w:t>
      </w:r>
      <w:r>
        <w:rPr>
          <w:rFonts w:ascii="Times New Roman" w:hAnsi="Times New Roman"/>
          <w:color w:val="000000"/>
          <w:sz w:val="28"/>
          <w:szCs w:val="28"/>
        </w:rPr>
        <w:t xml:space="preserve"> - число «холодных» или «горячих» спаев. </w:t>
      </w:r>
    </w:p>
    <w:p w14:paraId="7247515A" w14:textId="77777777" w:rsidR="00A450B3" w:rsidRDefault="00A450B3" w:rsidP="00990136">
      <w:pPr>
        <w:spacing w:after="0" w:line="360" w:lineRule="auto"/>
        <w:ind w:firstLineChars="152" w:firstLine="426"/>
        <w:jc w:val="both"/>
        <w:rPr>
          <w:rFonts w:ascii="Times New Roman" w:hAnsi="Times New Roman"/>
          <w:color w:val="000000"/>
          <w:sz w:val="28"/>
          <w:szCs w:val="28"/>
          <w:lang w:eastAsia="zh-CN"/>
        </w:rPr>
      </w:pPr>
      <w:r>
        <w:rPr>
          <w:rFonts w:ascii="Times New Roman" w:hAnsi="Times New Roman"/>
          <w:color w:val="000000"/>
          <w:sz w:val="28"/>
          <w:szCs w:val="28"/>
          <w:lang w:eastAsia="zh-CN"/>
        </w:rPr>
        <w:t xml:space="preserve">Преимущество нагревателя на основе элемента Пельтье состоит в том, что возможно управлять функцией нагревателя с помощью изменения </w:t>
      </w:r>
      <w:r w:rsidR="00B429B3">
        <w:rPr>
          <w:rFonts w:ascii="Times New Roman" w:hAnsi="Times New Roman"/>
          <w:color w:val="000000"/>
          <w:sz w:val="28"/>
          <w:szCs w:val="28"/>
          <w:lang w:eastAsia="zh-CN"/>
        </w:rPr>
        <w:t>направления пропускающего тока.</w:t>
      </w:r>
    </w:p>
    <w:p w14:paraId="3508CB41" w14:textId="77777777" w:rsidR="00A450B3" w:rsidRPr="00BC4726" w:rsidRDefault="00A450B3" w:rsidP="008C1449">
      <w:pPr>
        <w:pStyle w:val="1"/>
        <w:spacing w:line="360" w:lineRule="auto"/>
        <w:rPr>
          <w:rFonts w:ascii="Times New Roman" w:hAnsi="Times New Roman"/>
          <w:color w:val="auto"/>
          <w:lang w:eastAsia="zh-CN"/>
        </w:rPr>
      </w:pPr>
      <w:bookmarkStart w:id="46" w:name="_Toc2773"/>
      <w:bookmarkStart w:id="47" w:name="_Toc390039204"/>
      <w:bookmarkStart w:id="48" w:name="_Toc390215563"/>
      <w:r w:rsidRPr="00BC4726">
        <w:rPr>
          <w:rFonts w:ascii="Times New Roman" w:hAnsi="Times New Roman"/>
          <w:color w:val="auto"/>
          <w:lang w:eastAsia="zh-CN"/>
        </w:rPr>
        <w:t>1.</w:t>
      </w:r>
      <w:r w:rsidR="00B429B3" w:rsidRPr="00BC4726">
        <w:rPr>
          <w:rFonts w:ascii="Times New Roman" w:hAnsi="Times New Roman"/>
          <w:color w:val="auto"/>
          <w:lang w:eastAsia="zh-CN"/>
        </w:rPr>
        <w:t>5</w:t>
      </w:r>
      <w:r w:rsidRPr="00BC4726">
        <w:rPr>
          <w:rFonts w:ascii="Times New Roman" w:hAnsi="Times New Roman"/>
          <w:color w:val="auto"/>
          <w:lang w:eastAsia="zh-CN"/>
        </w:rPr>
        <w:t xml:space="preserve">. </w:t>
      </w:r>
      <w:bookmarkStart w:id="49" w:name="_Toc3693"/>
      <w:bookmarkEnd w:id="46"/>
      <w:r w:rsidRPr="00BC4726">
        <w:rPr>
          <w:rFonts w:ascii="Times New Roman" w:hAnsi="Times New Roman"/>
          <w:color w:val="auto"/>
          <w:lang w:eastAsia="zh-CN"/>
        </w:rPr>
        <w:t>Классификация датчиков</w:t>
      </w:r>
      <w:bookmarkEnd w:id="47"/>
      <w:bookmarkEnd w:id="48"/>
      <w:bookmarkEnd w:id="49"/>
    </w:p>
    <w:p w14:paraId="2D6A4346" w14:textId="723B9F09" w:rsidR="00A450B3" w:rsidRDefault="00A450B3" w:rsidP="00AB4597">
      <w:pPr>
        <w:shd w:val="solid" w:color="FFFFFF" w:fill="auto"/>
        <w:tabs>
          <w:tab w:val="left" w:leader="dot" w:pos="6847"/>
        </w:tabs>
        <w:autoSpaceDN w:val="0"/>
        <w:spacing w:after="0" w:line="360" w:lineRule="auto"/>
        <w:ind w:firstLineChars="152" w:firstLine="426"/>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 xml:space="preserve">По </w:t>
      </w:r>
      <w:r w:rsidR="00E30A51">
        <w:rPr>
          <w:rFonts w:ascii="Times New Roman" w:hAnsi="Times New Roman"/>
          <w:color w:val="000000"/>
          <w:sz w:val="28"/>
          <w:szCs w:val="28"/>
          <w:shd w:val="clear" w:color="auto" w:fill="FFFFFF"/>
        </w:rPr>
        <w:t>измеря</w:t>
      </w:r>
      <w:r w:rsidR="00E30A51" w:rsidRPr="00E30A51">
        <w:rPr>
          <w:rFonts w:ascii="Times New Roman" w:hAnsi="Times New Roman"/>
          <w:color w:val="000000"/>
          <w:sz w:val="28"/>
          <w:szCs w:val="28"/>
          <w:highlight w:val="yellow"/>
          <w:shd w:val="clear" w:color="auto" w:fill="FFFFFF"/>
        </w:rPr>
        <w:t>е</w:t>
      </w:r>
      <w:r w:rsidR="00E30A51">
        <w:rPr>
          <w:rFonts w:ascii="Times New Roman" w:hAnsi="Times New Roman"/>
          <w:color w:val="000000"/>
          <w:sz w:val="28"/>
          <w:szCs w:val="28"/>
          <w:shd w:val="clear" w:color="auto" w:fill="FFFFFF"/>
        </w:rPr>
        <w:t>мому</w:t>
      </w:r>
      <w:r>
        <w:rPr>
          <w:rFonts w:ascii="Times New Roman" w:hAnsi="Times New Roman"/>
          <w:color w:val="000000"/>
          <w:sz w:val="28"/>
          <w:szCs w:val="28"/>
          <w:shd w:val="clear" w:color="auto" w:fill="FFFFFF"/>
        </w:rPr>
        <w:t xml:space="preserve"> параметру датчики могут классифицир</w:t>
      </w:r>
      <w:r w:rsidR="00E30A51" w:rsidRPr="00E30A51">
        <w:rPr>
          <w:rFonts w:ascii="Times New Roman" w:hAnsi="Times New Roman"/>
          <w:color w:val="000000"/>
          <w:sz w:val="28"/>
          <w:szCs w:val="28"/>
          <w:highlight w:val="yellow"/>
          <w:shd w:val="clear" w:color="auto" w:fill="FFFFFF"/>
        </w:rPr>
        <w:t>ова</w:t>
      </w:r>
      <w:r>
        <w:rPr>
          <w:rFonts w:ascii="Times New Roman" w:hAnsi="Times New Roman"/>
          <w:color w:val="000000"/>
          <w:sz w:val="28"/>
          <w:szCs w:val="28"/>
          <w:shd w:val="clear" w:color="auto" w:fill="FFFFFF"/>
        </w:rPr>
        <w:t>т</w:t>
      </w:r>
      <w:r w:rsidR="00E30A51" w:rsidRPr="00E30A51">
        <w:rPr>
          <w:rFonts w:ascii="Times New Roman" w:hAnsi="Times New Roman"/>
          <w:color w:val="000000"/>
          <w:sz w:val="28"/>
          <w:szCs w:val="28"/>
          <w:highlight w:val="yellow"/>
          <w:shd w:val="clear" w:color="auto" w:fill="FFFFFF"/>
        </w:rPr>
        <w:t>ь</w:t>
      </w:r>
      <w:r>
        <w:rPr>
          <w:rFonts w:ascii="Times New Roman" w:hAnsi="Times New Roman"/>
          <w:color w:val="000000"/>
          <w:sz w:val="28"/>
          <w:szCs w:val="28"/>
          <w:shd w:val="clear" w:color="auto" w:fill="FFFFFF"/>
        </w:rPr>
        <w:t xml:space="preserve">ся на </w:t>
      </w:r>
      <w:hyperlink r:id="rId38" w:history="1">
        <w:r w:rsidR="00725A50">
          <w:rPr>
            <w:rFonts w:ascii="Times New Roman" w:hAnsi="Times New Roman"/>
            <w:color w:val="000000"/>
            <w:sz w:val="28"/>
            <w:szCs w:val="28"/>
          </w:rPr>
          <w:t xml:space="preserve">датчики </w:t>
        </w:r>
        <w:r>
          <w:rPr>
            <w:rFonts w:ascii="Times New Roman" w:hAnsi="Times New Roman"/>
            <w:color w:val="000000"/>
            <w:sz w:val="28"/>
            <w:szCs w:val="28"/>
          </w:rPr>
          <w:t>давления</w:t>
        </w:r>
      </w:hyperlink>
      <w:r>
        <w:rPr>
          <w:rFonts w:ascii="Times New Roman" w:hAnsi="Times New Roman"/>
          <w:color w:val="000000"/>
          <w:sz w:val="28"/>
          <w:szCs w:val="28"/>
        </w:rPr>
        <w:t xml:space="preserve">, </w:t>
      </w:r>
      <w:hyperlink r:id="rId39" w:history="1">
        <w:r>
          <w:rPr>
            <w:rFonts w:ascii="Times New Roman" w:hAnsi="Times New Roman"/>
            <w:color w:val="000000"/>
            <w:sz w:val="28"/>
            <w:szCs w:val="28"/>
          </w:rPr>
          <w:t>датчики расхода</w:t>
        </w:r>
      </w:hyperlink>
      <w:r>
        <w:rPr>
          <w:rFonts w:ascii="Times New Roman" w:hAnsi="Times New Roman"/>
          <w:color w:val="000000"/>
          <w:sz w:val="28"/>
          <w:szCs w:val="28"/>
        </w:rPr>
        <w:t>, датчики у</w:t>
      </w:r>
      <w:r>
        <w:rPr>
          <w:rFonts w:ascii="Times New Roman" w:hAnsi="Times New Roman"/>
          <w:color w:val="000000"/>
          <w:sz w:val="28"/>
          <w:szCs w:val="28"/>
          <w:shd w:val="clear" w:color="auto" w:fill="FFFFFF"/>
        </w:rPr>
        <w:t xml:space="preserve">ровней, датчики температуры и т. д. </w:t>
      </w:r>
      <w:r w:rsidR="00064114">
        <w:rPr>
          <w:rFonts w:ascii="Times New Roman" w:hAnsi="Times New Roman"/>
          <w:color w:val="000000"/>
          <w:sz w:val="28"/>
          <w:szCs w:val="28"/>
          <w:lang w:eastAsia="zh-CN"/>
        </w:rPr>
        <w:t>[30</w:t>
      </w:r>
      <w:r>
        <w:rPr>
          <w:rFonts w:ascii="Times New Roman" w:hAnsi="Times New Roman"/>
          <w:color w:val="000000"/>
          <w:sz w:val="28"/>
          <w:szCs w:val="28"/>
          <w:lang w:eastAsia="zh-CN"/>
        </w:rPr>
        <w:t>]</w:t>
      </w:r>
      <w:r>
        <w:rPr>
          <w:rFonts w:ascii="Times New Roman" w:hAnsi="Times New Roman"/>
          <w:color w:val="000000"/>
          <w:sz w:val="28"/>
          <w:szCs w:val="28"/>
          <w:shd w:val="clear" w:color="auto" w:fill="FFFFFF"/>
        </w:rPr>
        <w:t>.</w:t>
      </w:r>
    </w:p>
    <w:p w14:paraId="60A392EB" w14:textId="77777777" w:rsidR="002A5857" w:rsidRDefault="00725A50" w:rsidP="008C1449">
      <w:pPr>
        <w:tabs>
          <w:tab w:val="left" w:pos="2318"/>
        </w:tabs>
        <w:spacing w:after="0" w:line="360" w:lineRule="auto"/>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И из них д</w:t>
      </w:r>
      <w:r w:rsidR="00A450B3">
        <w:rPr>
          <w:rFonts w:ascii="Times New Roman" w:hAnsi="Times New Roman"/>
          <w:color w:val="000000"/>
          <w:sz w:val="28"/>
          <w:szCs w:val="28"/>
          <w:shd w:val="clear" w:color="auto" w:fill="FFFFFF"/>
        </w:rPr>
        <w:t xml:space="preserve">атчики температуры состоят из термопары, </w:t>
      </w:r>
      <w:hyperlink r:id="rId40" w:history="1">
        <w:r w:rsidR="00A450B3">
          <w:rPr>
            <w:rFonts w:ascii="Times New Roman" w:hAnsi="Times New Roman"/>
            <w:color w:val="000000"/>
            <w:sz w:val="28"/>
            <w:szCs w:val="28"/>
            <w:shd w:val="clear" w:color="auto" w:fill="FFFFFF"/>
          </w:rPr>
          <w:t>термометра сопротивления</w:t>
        </w:r>
      </w:hyperlink>
      <w:r w:rsidR="00A450B3">
        <w:rPr>
          <w:rFonts w:ascii="Times New Roman" w:hAnsi="Times New Roman"/>
          <w:color w:val="000000"/>
          <w:sz w:val="28"/>
          <w:szCs w:val="28"/>
          <w:shd w:val="clear" w:color="auto" w:fill="FFFFFF"/>
        </w:rPr>
        <w:t xml:space="preserve"> и</w:t>
      </w:r>
      <w:r w:rsidR="00A450B3" w:rsidRPr="00E30A51">
        <w:rPr>
          <w:rFonts w:ascii="Times New Roman" w:hAnsi="Times New Roman"/>
          <w:strike/>
          <w:color w:val="000000"/>
          <w:sz w:val="28"/>
          <w:szCs w:val="28"/>
          <w:highlight w:val="yellow"/>
          <w:shd w:val="clear" w:color="auto" w:fill="FFFFFF"/>
        </w:rPr>
        <w:t>ли</w:t>
      </w:r>
      <w:r w:rsidR="00A450B3">
        <w:rPr>
          <w:rFonts w:ascii="Times New Roman" w:hAnsi="Times New Roman"/>
          <w:color w:val="000000"/>
          <w:sz w:val="28"/>
          <w:szCs w:val="28"/>
          <w:shd w:val="clear" w:color="auto" w:fill="FFFFFF"/>
        </w:rPr>
        <w:t xml:space="preserve"> </w:t>
      </w:r>
      <w:hyperlink r:id="rId41" w:history="1">
        <w:r w:rsidR="00A450B3">
          <w:rPr>
            <w:rFonts w:ascii="Times New Roman" w:hAnsi="Times New Roman"/>
            <w:color w:val="000000"/>
            <w:sz w:val="28"/>
            <w:szCs w:val="28"/>
            <w:shd w:val="clear" w:color="auto" w:fill="FFFFFF"/>
          </w:rPr>
          <w:t>пирометр</w:t>
        </w:r>
      </w:hyperlink>
      <w:r w:rsidR="00A450B3">
        <w:rPr>
          <w:rFonts w:ascii="Times New Roman" w:hAnsi="Times New Roman"/>
          <w:color w:val="000000"/>
          <w:sz w:val="28"/>
          <w:szCs w:val="28"/>
          <w:shd w:val="clear" w:color="auto" w:fill="FFFFFF"/>
        </w:rPr>
        <w:t>а</w:t>
      </w:r>
      <w:r w:rsidR="00AB0A9F">
        <w:rPr>
          <w:rFonts w:ascii="Times New Roman" w:hAnsi="Times New Roman" w:hint="eastAsia"/>
          <w:color w:val="000000"/>
          <w:sz w:val="28"/>
          <w:szCs w:val="28"/>
          <w:shd w:val="clear" w:color="auto" w:fill="FFFFFF"/>
          <w:lang w:eastAsia="zh-CN"/>
        </w:rPr>
        <w:t xml:space="preserve"> </w:t>
      </w:r>
      <w:r w:rsidR="00AB0A9F" w:rsidRPr="00064114">
        <w:rPr>
          <w:rFonts w:ascii="Times New Roman" w:hAnsi="Times New Roman" w:hint="eastAsia"/>
          <w:color w:val="000000"/>
          <w:sz w:val="28"/>
          <w:szCs w:val="28"/>
          <w:shd w:val="clear" w:color="auto" w:fill="FFFFFF"/>
          <w:lang w:eastAsia="zh-CN"/>
        </w:rPr>
        <w:t>[</w:t>
      </w:r>
      <w:r w:rsidR="00064114" w:rsidRPr="00064114">
        <w:rPr>
          <w:rFonts w:ascii="Times New Roman" w:hAnsi="Times New Roman" w:hint="eastAsia"/>
          <w:color w:val="000000"/>
          <w:sz w:val="28"/>
          <w:szCs w:val="28"/>
          <w:shd w:val="clear" w:color="auto" w:fill="FFFFFF"/>
          <w:lang w:eastAsia="zh-CN"/>
        </w:rPr>
        <w:t>30</w:t>
      </w:r>
      <w:r w:rsidR="00AB0A9F" w:rsidRPr="00064114">
        <w:rPr>
          <w:rFonts w:ascii="Times New Roman" w:hAnsi="Times New Roman" w:hint="eastAsia"/>
          <w:color w:val="000000"/>
          <w:sz w:val="28"/>
          <w:szCs w:val="28"/>
          <w:shd w:val="clear" w:color="auto" w:fill="FFFFFF"/>
          <w:lang w:eastAsia="zh-CN"/>
        </w:rPr>
        <w:t>]</w:t>
      </w:r>
      <w:r w:rsidR="00A450B3">
        <w:rPr>
          <w:rFonts w:ascii="Times New Roman" w:hAnsi="Times New Roman"/>
          <w:color w:val="000000"/>
          <w:sz w:val="28"/>
          <w:szCs w:val="28"/>
          <w:shd w:val="clear" w:color="auto" w:fill="FFFFFF"/>
        </w:rPr>
        <w:t xml:space="preserve">. </w:t>
      </w:r>
    </w:p>
    <w:p w14:paraId="7E482DF0" w14:textId="74512310" w:rsidR="00A450B3" w:rsidRDefault="00A450B3" w:rsidP="00990136">
      <w:pPr>
        <w:tabs>
          <w:tab w:val="left" w:pos="2318"/>
        </w:tabs>
        <w:spacing w:after="0" w:line="360" w:lineRule="auto"/>
        <w:ind w:firstLineChars="152" w:firstLine="426"/>
        <w:jc w:val="both"/>
        <w:rPr>
          <w:rFonts w:ascii="Times New Roman" w:hAnsi="Times New Roman"/>
          <w:bCs/>
          <w:color w:val="000000"/>
          <w:sz w:val="28"/>
          <w:szCs w:val="28"/>
        </w:rPr>
      </w:pPr>
      <w:r>
        <w:rPr>
          <w:rFonts w:ascii="Times New Roman" w:hAnsi="Times New Roman"/>
          <w:color w:val="000000"/>
          <w:sz w:val="28"/>
          <w:szCs w:val="28"/>
          <w:shd w:val="clear" w:color="auto" w:fill="FFFFFF"/>
        </w:rPr>
        <w:lastRenderedPageBreak/>
        <w:t xml:space="preserve">Принцип действия термопары заключен в </w:t>
      </w:r>
      <w:hyperlink r:id="rId42" w:history="1">
        <w:r>
          <w:rPr>
            <w:rFonts w:ascii="Times New Roman" w:hAnsi="Times New Roman"/>
            <w:color w:val="000000"/>
            <w:sz w:val="28"/>
            <w:szCs w:val="28"/>
            <w:shd w:val="clear" w:color="auto" w:fill="FFFFFF"/>
          </w:rPr>
          <w:t>эффекте Зеебека</w:t>
        </w:r>
      </w:hyperlink>
      <w:r w:rsidR="00AB0A9F">
        <w:rPr>
          <w:rFonts w:ascii="Times New Roman" w:hAnsi="Times New Roman" w:hint="eastAsia"/>
          <w:color w:val="000000"/>
          <w:sz w:val="28"/>
          <w:szCs w:val="28"/>
          <w:shd w:val="clear" w:color="auto" w:fill="FFFFFF"/>
          <w:lang w:eastAsia="zh-CN"/>
        </w:rPr>
        <w:t xml:space="preserve"> </w:t>
      </w:r>
      <w:r w:rsidR="00AB0A9F" w:rsidRPr="00064114">
        <w:rPr>
          <w:rFonts w:ascii="Times New Roman" w:hAnsi="Times New Roman" w:hint="eastAsia"/>
          <w:color w:val="000000"/>
          <w:sz w:val="28"/>
          <w:szCs w:val="28"/>
          <w:shd w:val="clear" w:color="auto" w:fill="FFFFFF"/>
          <w:lang w:eastAsia="zh-CN"/>
        </w:rPr>
        <w:t>[</w:t>
      </w:r>
      <w:r w:rsidR="00064114">
        <w:rPr>
          <w:rFonts w:ascii="Times New Roman" w:hAnsi="Times New Roman" w:hint="eastAsia"/>
          <w:color w:val="000000"/>
          <w:sz w:val="28"/>
          <w:szCs w:val="28"/>
          <w:shd w:val="clear" w:color="auto" w:fill="FFFFFF"/>
          <w:lang w:eastAsia="zh-CN"/>
        </w:rPr>
        <w:t>31</w:t>
      </w:r>
      <w:r w:rsidR="00AB0A9F" w:rsidRPr="00064114">
        <w:rPr>
          <w:rFonts w:ascii="Times New Roman" w:hAnsi="Times New Roman" w:hint="eastAsia"/>
          <w:color w:val="000000"/>
          <w:sz w:val="28"/>
          <w:szCs w:val="28"/>
          <w:shd w:val="clear" w:color="auto" w:fill="FFFFFF"/>
          <w:lang w:eastAsia="zh-CN"/>
        </w:rPr>
        <w:t>]</w:t>
      </w:r>
      <w:r>
        <w:rPr>
          <w:rFonts w:ascii="Times New Roman" w:hAnsi="Times New Roman"/>
          <w:color w:val="000000"/>
          <w:sz w:val="28"/>
          <w:szCs w:val="28"/>
          <w:shd w:val="clear" w:color="auto" w:fill="FFFFFF"/>
        </w:rPr>
        <w:t>.</w:t>
      </w:r>
      <w:r w:rsidR="002A5857">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rPr>
        <w:t xml:space="preserve">Явление </w:t>
      </w:r>
      <w:r>
        <w:rPr>
          <w:rFonts w:ascii="Times New Roman" w:hAnsi="Times New Roman"/>
          <w:bCs/>
          <w:color w:val="000000"/>
          <w:sz w:val="28"/>
          <w:szCs w:val="28"/>
        </w:rPr>
        <w:t>Зеебека состоит в том, что в термопарах, спаи которых находятся при различных температурах, возникает термоэлектродвижущая сила (</w:t>
      </w:r>
      <w:proofErr w:type="spellStart"/>
      <w:r>
        <w:rPr>
          <w:rFonts w:ascii="Times New Roman" w:hAnsi="Times New Roman"/>
          <w:bCs/>
          <w:iCs/>
          <w:color w:val="000000"/>
          <w:sz w:val="28"/>
          <w:szCs w:val="28"/>
        </w:rPr>
        <w:t>термо</w:t>
      </w:r>
      <w:proofErr w:type="spellEnd"/>
      <w:r w:rsidR="00E30A51" w:rsidRPr="00E30A51">
        <w:rPr>
          <w:rFonts w:ascii="Times New Roman" w:hAnsi="Times New Roman"/>
          <w:bCs/>
          <w:iCs/>
          <w:color w:val="000000"/>
          <w:sz w:val="28"/>
          <w:szCs w:val="28"/>
          <w:highlight w:val="yellow"/>
        </w:rPr>
        <w:t>-</w:t>
      </w:r>
      <w:r>
        <w:rPr>
          <w:rFonts w:ascii="Times New Roman" w:hAnsi="Times New Roman"/>
          <w:bCs/>
          <w:i/>
          <w:color w:val="000000"/>
          <w:sz w:val="28"/>
          <w:szCs w:val="28"/>
        </w:rPr>
        <w:t>ЭДС</w:t>
      </w:r>
      <w:r w:rsidR="00AB0A9F">
        <w:rPr>
          <w:rFonts w:ascii="Times New Roman" w:hAnsi="Times New Roman" w:hint="eastAsia"/>
          <w:bCs/>
          <w:i/>
          <w:color w:val="000000"/>
          <w:sz w:val="28"/>
          <w:szCs w:val="28"/>
          <w:lang w:eastAsia="zh-CN"/>
        </w:rPr>
        <w:t xml:space="preserve"> </w:t>
      </w:r>
      <w:r w:rsidR="00064114" w:rsidRPr="00064114">
        <w:rPr>
          <w:rFonts w:ascii="Times New Roman" w:hAnsi="Times New Roman" w:hint="eastAsia"/>
          <w:bCs/>
          <w:color w:val="000000"/>
          <w:sz w:val="28"/>
          <w:szCs w:val="28"/>
          <w:lang w:eastAsia="zh-CN"/>
        </w:rPr>
        <w:t>[32</w:t>
      </w:r>
      <w:r w:rsidR="00AB0A9F" w:rsidRPr="00064114">
        <w:rPr>
          <w:rFonts w:ascii="Times New Roman" w:hAnsi="Times New Roman" w:hint="eastAsia"/>
          <w:bCs/>
          <w:color w:val="000000"/>
          <w:sz w:val="28"/>
          <w:szCs w:val="28"/>
          <w:lang w:eastAsia="zh-CN"/>
        </w:rPr>
        <w:t>]</w:t>
      </w:r>
      <w:r>
        <w:rPr>
          <w:rFonts w:ascii="Times New Roman" w:hAnsi="Times New Roman"/>
          <w:bCs/>
          <w:color w:val="000000"/>
          <w:sz w:val="28"/>
          <w:szCs w:val="28"/>
        </w:rPr>
        <w:t>).</w:t>
      </w:r>
    </w:p>
    <w:p w14:paraId="321757F5" w14:textId="2E412D92" w:rsidR="00A450B3" w:rsidRDefault="00A450B3" w:rsidP="008C1449">
      <w:pPr>
        <w:tabs>
          <w:tab w:val="left" w:pos="2318"/>
        </w:tabs>
        <w:spacing w:after="0" w:line="360" w:lineRule="auto"/>
        <w:ind w:firstLineChars="200" w:firstLine="560"/>
        <w:jc w:val="both"/>
        <w:rPr>
          <w:rFonts w:ascii="Times New Roman" w:hAnsi="Times New Roman"/>
          <w:sz w:val="28"/>
          <w:szCs w:val="28"/>
        </w:rPr>
      </w:pPr>
      <w:r>
        <w:rPr>
          <w:rFonts w:ascii="Times New Roman" w:hAnsi="Times New Roman"/>
          <w:color w:val="000000"/>
          <w:sz w:val="28"/>
          <w:szCs w:val="28"/>
          <w:shd w:val="clear" w:color="auto" w:fill="FFFFFF"/>
        </w:rPr>
        <w:t xml:space="preserve">Легко </w:t>
      </w:r>
      <w:r>
        <w:rPr>
          <w:rFonts w:ascii="Times New Roman" w:hAnsi="Times New Roman"/>
          <w:sz w:val="28"/>
          <w:szCs w:val="28"/>
        </w:rPr>
        <w:t xml:space="preserve">видеть, что </w:t>
      </w:r>
      <w:proofErr w:type="spellStart"/>
      <w:r>
        <w:rPr>
          <w:rFonts w:ascii="Times New Roman" w:hAnsi="Times New Roman"/>
          <w:sz w:val="28"/>
          <w:szCs w:val="28"/>
        </w:rPr>
        <w:t>термо</w:t>
      </w:r>
      <w:proofErr w:type="spellEnd"/>
      <w:r w:rsidR="00E30A51" w:rsidRPr="00E30A51">
        <w:rPr>
          <w:rFonts w:ascii="Times New Roman" w:hAnsi="Times New Roman"/>
          <w:sz w:val="28"/>
          <w:szCs w:val="28"/>
          <w:highlight w:val="yellow"/>
        </w:rPr>
        <w:t>-</w:t>
      </w:r>
      <w:r>
        <w:rPr>
          <w:rFonts w:ascii="Times New Roman" w:hAnsi="Times New Roman"/>
          <w:sz w:val="28"/>
          <w:szCs w:val="28"/>
        </w:rPr>
        <w:t xml:space="preserve">ЭДС термопары, показанной на схеме (рисунок </w:t>
      </w:r>
      <w:r w:rsidR="00BE1539">
        <w:rPr>
          <w:rFonts w:ascii="Times New Roman" w:hAnsi="Times New Roman"/>
          <w:sz w:val="28"/>
          <w:szCs w:val="28"/>
          <w:lang w:eastAsia="zh-CN"/>
        </w:rPr>
        <w:t>11</w:t>
      </w:r>
      <w:r>
        <w:rPr>
          <w:rFonts w:ascii="Times New Roman" w:hAnsi="Times New Roman"/>
          <w:sz w:val="28"/>
          <w:szCs w:val="28"/>
          <w:lang w:eastAsia="zh-CN"/>
        </w:rPr>
        <w:t>)</w:t>
      </w:r>
      <w:r>
        <w:rPr>
          <w:rFonts w:ascii="Times New Roman" w:hAnsi="Times New Roman"/>
          <w:sz w:val="28"/>
          <w:szCs w:val="28"/>
        </w:rPr>
        <w:t xml:space="preserve">, </w:t>
      </w:r>
      <w:proofErr w:type="gramStart"/>
      <w:r>
        <w:rPr>
          <w:rFonts w:ascii="Times New Roman" w:hAnsi="Times New Roman"/>
          <w:sz w:val="28"/>
          <w:szCs w:val="28"/>
        </w:rPr>
        <w:t>равна</w:t>
      </w:r>
      <w:proofErr w:type="gramEnd"/>
      <w:r>
        <w:rPr>
          <w:rFonts w:ascii="Times New Roman" w:hAnsi="Times New Roman"/>
          <w:sz w:val="28"/>
          <w:szCs w:val="28"/>
        </w:rPr>
        <w:t xml:space="preserve"> </w:t>
      </w:r>
      <m:oMath>
        <m:r>
          <m:rPr>
            <m:sty m:val="p"/>
          </m:rPr>
          <w:rPr>
            <w:rFonts w:ascii="Cambria Math" w:hAnsi="Cambria Math"/>
            <w:sz w:val="28"/>
            <w:szCs w:val="28"/>
          </w:rPr>
          <m:t>ε=</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12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21</m:t>
            </m:r>
          </m:sub>
        </m:sSub>
      </m:oMath>
      <w:r>
        <w:rPr>
          <w:rFonts w:ascii="Times New Roman" w:hAnsi="Times New Roman"/>
          <w:sz w:val="28"/>
          <w:szCs w:val="28"/>
        </w:rPr>
        <w:t>, имее</w:t>
      </w:r>
      <w:r w:rsidR="00E30A51" w:rsidRPr="00E30A51">
        <w:rPr>
          <w:rFonts w:ascii="Times New Roman" w:hAnsi="Times New Roman"/>
          <w:sz w:val="28"/>
          <w:szCs w:val="28"/>
          <w:highlight w:val="yellow"/>
        </w:rPr>
        <w:t>т</w:t>
      </w:r>
      <w:r w:rsidR="00AB0A9F">
        <w:rPr>
          <w:rFonts w:ascii="Times New Roman" w:hAnsi="Times New Roman" w:hint="eastAsia"/>
          <w:sz w:val="28"/>
          <w:szCs w:val="28"/>
          <w:lang w:eastAsia="zh-CN"/>
        </w:rPr>
        <w:t xml:space="preserve"> </w:t>
      </w:r>
      <w:r w:rsidR="00AB0A9F">
        <w:rPr>
          <w:rFonts w:ascii="Times New Roman" w:hAnsi="Times New Roman"/>
          <w:sz w:val="28"/>
          <w:szCs w:val="28"/>
          <w:lang w:eastAsia="zh-CN"/>
        </w:rPr>
        <w:t>форму</w:t>
      </w:r>
      <w:r w:rsidR="00AB0A9F" w:rsidRPr="00E30A51">
        <w:rPr>
          <w:rFonts w:ascii="Times New Roman" w:hAnsi="Times New Roman"/>
          <w:strike/>
          <w:sz w:val="28"/>
          <w:szCs w:val="28"/>
          <w:highlight w:val="yellow"/>
          <w:lang w:eastAsia="zh-CN"/>
        </w:rPr>
        <w:t>лу</w:t>
      </w:r>
      <w:r w:rsidR="00AB0A9F">
        <w:rPr>
          <w:rFonts w:ascii="Times New Roman" w:hAnsi="Times New Roman" w:hint="eastAsia"/>
          <w:sz w:val="28"/>
          <w:szCs w:val="28"/>
          <w:lang w:eastAsia="zh-CN"/>
        </w:rPr>
        <w:t xml:space="preserve"> </w:t>
      </w:r>
      <w:r w:rsidR="00AB0A9F" w:rsidRPr="00064114">
        <w:rPr>
          <w:rFonts w:ascii="Times New Roman" w:hAnsi="Times New Roman" w:hint="eastAsia"/>
          <w:sz w:val="28"/>
          <w:szCs w:val="28"/>
          <w:lang w:eastAsia="zh-CN"/>
        </w:rPr>
        <w:t>[</w:t>
      </w:r>
      <w:r w:rsidR="00064114" w:rsidRPr="00064114">
        <w:rPr>
          <w:rFonts w:ascii="Times New Roman" w:hAnsi="Times New Roman" w:hint="eastAsia"/>
          <w:sz w:val="28"/>
          <w:szCs w:val="28"/>
          <w:lang w:eastAsia="zh-CN"/>
        </w:rPr>
        <w:t>32</w:t>
      </w:r>
      <w:r w:rsidR="00AB0A9F" w:rsidRPr="00064114">
        <w:rPr>
          <w:rFonts w:ascii="Times New Roman" w:hAnsi="Times New Roman" w:hint="eastAsia"/>
          <w:sz w:val="28"/>
          <w:szCs w:val="28"/>
          <w:lang w:eastAsia="zh-CN"/>
        </w:rPr>
        <w:t>]</w:t>
      </w:r>
      <w:r>
        <w:rPr>
          <w:rFonts w:ascii="Times New Roman" w:hAnsi="Times New Roman"/>
          <w:sz w:val="28"/>
          <w:szCs w:val="28"/>
        </w:rPr>
        <w:t>:</w:t>
      </w:r>
    </w:p>
    <w:p w14:paraId="449630F0" w14:textId="76E6D3DE" w:rsidR="00A450B3" w:rsidRDefault="002559F8" w:rsidP="008C1449">
      <w:pPr>
        <w:shd w:val="solid" w:color="FFFFFF" w:fill="auto"/>
        <w:autoSpaceDN w:val="0"/>
        <w:spacing w:after="21" w:line="360" w:lineRule="auto"/>
        <w:jc w:val="right"/>
        <w:rPr>
          <w:rFonts w:ascii="Times New Roman" w:hAnsi="Times New Roman"/>
          <w:sz w:val="28"/>
          <w:szCs w:val="28"/>
        </w:rPr>
      </w:pPr>
      <m:oMath>
        <m:r>
          <m:rPr>
            <m:sty m:val="p"/>
          </m:rPr>
          <w:rPr>
            <w:rFonts w:ascii="Cambria Math" w:hAnsi="Cambria Math"/>
            <w:sz w:val="28"/>
            <w:szCs w:val="28"/>
          </w:rPr>
          <m:t>ε=</m:t>
        </m:r>
        <m:sSub>
          <m:sSubPr>
            <m:ctrlPr>
              <w:rPr>
                <w:rFonts w:ascii="Cambria Math" w:hAnsi="Cambria Math"/>
                <w:sz w:val="28"/>
                <w:szCs w:val="28"/>
              </w:rPr>
            </m:ctrlPr>
          </m:sSubPr>
          <m:e>
            <m:r>
              <w:rPr>
                <w:rFonts w:ascii="Cambria Math" w:hAnsi="Cambria Math"/>
                <w:sz w:val="28"/>
                <w:szCs w:val="28"/>
              </w:rPr>
              <m:t>α(T</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2)</m:t>
            </m:r>
          </m:sub>
        </m:sSub>
      </m:oMath>
      <w:r w:rsidR="00AB4597">
        <w:rPr>
          <w:rFonts w:ascii="Times New Roman" w:hAnsi="Times New Roman"/>
          <w:sz w:val="28"/>
          <w:szCs w:val="28"/>
        </w:rPr>
        <w:tab/>
      </w:r>
      <w:r w:rsidR="00AB4597">
        <w:rPr>
          <w:rFonts w:ascii="Times New Roman" w:hAnsi="Times New Roman"/>
          <w:sz w:val="28"/>
          <w:szCs w:val="28"/>
        </w:rPr>
        <w:tab/>
      </w:r>
      <w:r w:rsidR="00AB4597">
        <w:rPr>
          <w:rFonts w:ascii="Times New Roman" w:hAnsi="Times New Roman"/>
          <w:sz w:val="28"/>
          <w:szCs w:val="28"/>
        </w:rPr>
        <w:tab/>
      </w:r>
      <w:r w:rsidR="00AB4597">
        <w:rPr>
          <w:rFonts w:ascii="Times New Roman" w:hAnsi="Times New Roman"/>
          <w:sz w:val="28"/>
          <w:szCs w:val="28"/>
        </w:rPr>
        <w:tab/>
      </w:r>
      <w:r w:rsidR="00AB4597">
        <w:rPr>
          <w:rFonts w:ascii="Times New Roman" w:hAnsi="Times New Roman"/>
          <w:sz w:val="28"/>
          <w:szCs w:val="28"/>
        </w:rPr>
        <w:tab/>
      </w:r>
      <w:r w:rsidR="00AB4597">
        <w:rPr>
          <w:rFonts w:ascii="Times New Roman" w:hAnsi="Times New Roman"/>
          <w:sz w:val="28"/>
          <w:szCs w:val="28"/>
          <w:lang w:eastAsia="zh-CN"/>
        </w:rPr>
        <w:t>(13</w:t>
      </w:r>
      <w:r w:rsidR="00A450B3">
        <w:rPr>
          <w:rFonts w:ascii="Times New Roman" w:hAnsi="Times New Roman"/>
          <w:sz w:val="28"/>
          <w:szCs w:val="28"/>
          <w:lang w:eastAsia="zh-CN"/>
        </w:rPr>
        <w:t>)</w:t>
      </w:r>
      <w:r w:rsidR="00A450B3">
        <w:rPr>
          <w:rFonts w:ascii="Times New Roman" w:hAnsi="Times New Roman"/>
          <w:sz w:val="28"/>
          <w:szCs w:val="28"/>
        </w:rPr>
        <w:t xml:space="preserve"> </w:t>
      </w:r>
    </w:p>
    <w:p w14:paraId="50E04659" w14:textId="77777777" w:rsidR="00A450B3" w:rsidRDefault="00A450B3" w:rsidP="008C1449">
      <w:pPr>
        <w:shd w:val="solid" w:color="FFFFFF" w:fill="auto"/>
        <w:autoSpaceDN w:val="0"/>
        <w:spacing w:after="21" w:line="360" w:lineRule="auto"/>
        <w:jc w:val="center"/>
        <w:rPr>
          <w:rFonts w:ascii="Times New Roman" w:hAnsi="Times New Roman"/>
          <w:sz w:val="28"/>
          <w:szCs w:val="28"/>
        </w:rPr>
      </w:pPr>
      <w:r>
        <w:rPr>
          <w:rFonts w:ascii="Times New Roman" w:hAnsi="Times New Roman"/>
          <w:noProof/>
          <w:sz w:val="28"/>
          <w:szCs w:val="28"/>
        </w:rPr>
        <w:drawing>
          <wp:inline distT="0" distB="0" distL="0" distR="0" wp14:anchorId="2E94272B" wp14:editId="04AF733E">
            <wp:extent cx="2289810" cy="15824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43" cstate="print">
                      <a:lum bright="-6000" contrast="24000"/>
                      <a:extLst>
                        <a:ext uri="{28A0092B-C50C-407E-A947-70E740481C1C}">
                          <a14:useLocalDpi xmlns:a14="http://schemas.microsoft.com/office/drawing/2010/main" val="0"/>
                        </a:ext>
                      </a:extLst>
                    </a:blip>
                    <a:srcRect/>
                    <a:stretch>
                      <a:fillRect/>
                    </a:stretch>
                  </pic:blipFill>
                  <pic:spPr bwMode="auto">
                    <a:xfrm>
                      <a:off x="0" y="0"/>
                      <a:ext cx="2289810" cy="1582420"/>
                    </a:xfrm>
                    <a:prstGeom prst="rect">
                      <a:avLst/>
                    </a:prstGeom>
                    <a:noFill/>
                    <a:ln>
                      <a:noFill/>
                    </a:ln>
                  </pic:spPr>
                </pic:pic>
              </a:graphicData>
            </a:graphic>
          </wp:inline>
        </w:drawing>
      </w:r>
    </w:p>
    <w:p w14:paraId="46F79208" w14:textId="77777777" w:rsidR="00A450B3" w:rsidRDefault="00A450B3" w:rsidP="008C1449">
      <w:pPr>
        <w:shd w:val="solid" w:color="FFFFFF" w:fill="auto"/>
        <w:autoSpaceDN w:val="0"/>
        <w:spacing w:after="0" w:line="360" w:lineRule="auto"/>
        <w:jc w:val="center"/>
        <w:rPr>
          <w:rFonts w:ascii="Times New Roman" w:hAnsi="Times New Roman"/>
          <w:sz w:val="28"/>
          <w:szCs w:val="28"/>
          <w:lang w:eastAsia="zh-CN"/>
        </w:rPr>
      </w:pPr>
      <w:commentRangeStart w:id="50"/>
      <w:r>
        <w:rPr>
          <w:rFonts w:ascii="Times New Roman" w:hAnsi="Times New Roman"/>
          <w:sz w:val="28"/>
          <w:szCs w:val="28"/>
        </w:rPr>
        <w:t xml:space="preserve">Рисунок </w:t>
      </w:r>
      <w:r w:rsidR="00BE1539">
        <w:rPr>
          <w:rFonts w:ascii="Times New Roman" w:hAnsi="Times New Roman"/>
          <w:sz w:val="28"/>
          <w:szCs w:val="28"/>
          <w:lang w:eastAsia="zh-CN"/>
        </w:rPr>
        <w:t>11</w:t>
      </w:r>
      <w:r w:rsidR="00990136">
        <w:rPr>
          <w:rFonts w:ascii="Times New Roman" w:hAnsi="Times New Roman"/>
          <w:sz w:val="28"/>
          <w:szCs w:val="28"/>
          <w:lang w:eastAsia="zh-CN"/>
        </w:rPr>
        <w:t xml:space="preserve"> -</w:t>
      </w:r>
      <w:r>
        <w:rPr>
          <w:rFonts w:ascii="Times New Roman" w:hAnsi="Times New Roman"/>
          <w:sz w:val="28"/>
          <w:szCs w:val="28"/>
          <w:lang w:eastAsia="zh-CN"/>
        </w:rPr>
        <w:t xml:space="preserve"> </w:t>
      </w:r>
      <w:r>
        <w:rPr>
          <w:rFonts w:ascii="Times New Roman" w:hAnsi="Times New Roman"/>
          <w:sz w:val="28"/>
          <w:szCs w:val="28"/>
        </w:rPr>
        <w:t>Термопара</w:t>
      </w:r>
      <w:r w:rsidR="00064114">
        <w:rPr>
          <w:rFonts w:ascii="Times New Roman" w:hAnsi="Times New Roman" w:hint="eastAsia"/>
          <w:sz w:val="28"/>
          <w:szCs w:val="28"/>
          <w:lang w:eastAsia="zh-CN"/>
        </w:rPr>
        <w:t>[32</w:t>
      </w:r>
      <w:r>
        <w:rPr>
          <w:rFonts w:ascii="Times New Roman" w:hAnsi="Times New Roman" w:hint="eastAsia"/>
          <w:sz w:val="28"/>
          <w:szCs w:val="28"/>
          <w:lang w:eastAsia="zh-CN"/>
        </w:rPr>
        <w:t>]</w:t>
      </w:r>
      <w:commentRangeEnd w:id="50"/>
      <w:r w:rsidR="00E30A51">
        <w:rPr>
          <w:rStyle w:val="ae"/>
          <w:rFonts w:ascii="Times New Roman" w:hAnsi="Times New Roman"/>
          <w:kern w:val="2"/>
          <w:lang w:val="en-US" w:eastAsia="zh-CN"/>
        </w:rPr>
        <w:commentReference w:id="50"/>
      </w:r>
    </w:p>
    <w:p w14:paraId="22AA249C" w14:textId="77777777" w:rsidR="00AB0A9F" w:rsidRDefault="00AB0A9F" w:rsidP="008C1449">
      <w:pPr>
        <w:shd w:val="solid" w:color="FFFFFF" w:fill="auto"/>
        <w:autoSpaceDN w:val="0"/>
        <w:spacing w:after="0" w:line="360" w:lineRule="auto"/>
        <w:jc w:val="center"/>
        <w:rPr>
          <w:rFonts w:ascii="Times New Roman" w:hAnsi="Times New Roman"/>
          <w:bCs/>
          <w:color w:val="000000"/>
          <w:sz w:val="28"/>
          <w:szCs w:val="28"/>
          <w:lang w:eastAsia="zh-CN"/>
        </w:rPr>
      </w:pPr>
    </w:p>
    <w:p w14:paraId="744B3721" w14:textId="152882FD" w:rsidR="00A450B3" w:rsidRDefault="00A450B3" w:rsidP="00990136">
      <w:pPr>
        <w:tabs>
          <w:tab w:val="left" w:pos="2318"/>
        </w:tabs>
        <w:spacing w:after="0" w:line="360" w:lineRule="auto"/>
        <w:ind w:firstLineChars="152" w:firstLine="426"/>
        <w:jc w:val="both"/>
        <w:rPr>
          <w:rFonts w:ascii="Times New Roman" w:hAnsi="Times New Roman"/>
          <w:color w:val="000000"/>
          <w:sz w:val="28"/>
          <w:szCs w:val="28"/>
        </w:rPr>
      </w:pPr>
      <w:r>
        <w:rPr>
          <w:rFonts w:ascii="Times New Roman" w:hAnsi="Times New Roman"/>
          <w:color w:val="000000"/>
          <w:sz w:val="28"/>
          <w:szCs w:val="28"/>
          <w:shd w:val="clear" w:color="auto" w:fill="FFFFFF"/>
        </w:rPr>
        <w:t xml:space="preserve">Представляя спай из металлов с отличными коэффициентами </w:t>
      </w:r>
      <w:proofErr w:type="spellStart"/>
      <w:r>
        <w:rPr>
          <w:rFonts w:ascii="Times New Roman" w:hAnsi="Times New Roman"/>
          <w:color w:val="000000"/>
          <w:sz w:val="28"/>
          <w:szCs w:val="28"/>
          <w:shd w:val="clear" w:color="auto" w:fill="FFFFFF"/>
        </w:rPr>
        <w:t>термо</w:t>
      </w:r>
      <w:proofErr w:type="spellEnd"/>
      <w:r>
        <w:rPr>
          <w:rFonts w:ascii="Times New Roman" w:hAnsi="Times New Roman"/>
          <w:color w:val="000000"/>
          <w:sz w:val="28"/>
          <w:szCs w:val="28"/>
          <w:shd w:val="clear" w:color="auto" w:fill="FFFFFF"/>
        </w:rPr>
        <w:t>-ЭДС при температур</w:t>
      </w:r>
      <w:r w:rsidR="00E30A51" w:rsidRPr="00E30A51">
        <w:rPr>
          <w:rFonts w:ascii="Times New Roman" w:hAnsi="Times New Roman"/>
          <w:color w:val="000000"/>
          <w:sz w:val="28"/>
          <w:szCs w:val="28"/>
          <w:highlight w:val="yellow"/>
          <w:shd w:val="clear" w:color="auto" w:fill="FFFFFF"/>
        </w:rPr>
        <w:t>е</w:t>
      </w:r>
      <w:r>
        <w:rPr>
          <w:rFonts w:ascii="Times New Roman" w:hAnsi="Times New Roman"/>
          <w:color w:val="000000"/>
          <w:sz w:val="28"/>
          <w:szCs w:val="28"/>
          <w:shd w:val="clear" w:color="auto" w:fill="FFFFFF"/>
        </w:rPr>
        <w:t xml:space="preserve"> </w:t>
      </w:r>
      <w:r>
        <w:rPr>
          <w:rFonts w:ascii="Times New Roman" w:hAnsi="Times New Roman"/>
          <w:i/>
          <w:color w:val="000000"/>
          <w:sz w:val="28"/>
          <w:szCs w:val="28"/>
          <w:shd w:val="clear" w:color="auto" w:fill="FFFFFF"/>
        </w:rPr>
        <w:t>Т</w:t>
      </w:r>
      <w:proofErr w:type="gramStart"/>
      <w:r>
        <w:rPr>
          <w:rFonts w:ascii="Times New Roman" w:hAnsi="Times New Roman"/>
          <w:color w:val="000000"/>
          <w:sz w:val="28"/>
          <w:szCs w:val="28"/>
          <w:shd w:val="clear" w:color="auto" w:fill="FFFFFF"/>
          <w:vertAlign w:val="subscript"/>
        </w:rPr>
        <w:t>1</w:t>
      </w:r>
      <w:proofErr w:type="gramEnd"/>
      <w:r>
        <w:rPr>
          <w:rFonts w:ascii="Times New Roman" w:hAnsi="Times New Roman"/>
          <w:color w:val="000000"/>
          <w:sz w:val="28"/>
          <w:szCs w:val="28"/>
          <w:shd w:val="clear" w:color="auto" w:fill="FFFFFF"/>
        </w:rPr>
        <w:t>, мож</w:t>
      </w:r>
      <w:r w:rsidR="00E30A51" w:rsidRPr="00E30A51">
        <w:rPr>
          <w:rFonts w:ascii="Times New Roman" w:hAnsi="Times New Roman"/>
          <w:color w:val="000000"/>
          <w:sz w:val="28"/>
          <w:szCs w:val="28"/>
          <w:highlight w:val="yellow"/>
          <w:shd w:val="clear" w:color="auto" w:fill="FFFFFF"/>
        </w:rPr>
        <w:t>ет</w:t>
      </w:r>
      <w:r>
        <w:rPr>
          <w:rFonts w:ascii="Times New Roman" w:hAnsi="Times New Roman"/>
          <w:color w:val="000000"/>
          <w:sz w:val="28"/>
          <w:szCs w:val="28"/>
          <w:shd w:val="clear" w:color="auto" w:fill="FFFFFF"/>
        </w:rPr>
        <w:t xml:space="preserve"> возникать напряжение между противоположными контактами, находящимися при другой температуре </w:t>
      </w:r>
      <w:r>
        <w:rPr>
          <w:rFonts w:ascii="Times New Roman" w:hAnsi="Times New Roman"/>
          <w:i/>
          <w:color w:val="000000"/>
          <w:sz w:val="28"/>
          <w:szCs w:val="28"/>
          <w:shd w:val="clear" w:color="auto" w:fill="FFFFFF"/>
        </w:rPr>
        <w:t>Т</w:t>
      </w:r>
      <w:r>
        <w:rPr>
          <w:rFonts w:ascii="Times New Roman" w:hAnsi="Times New Roman"/>
          <w:color w:val="000000"/>
          <w:sz w:val="28"/>
          <w:szCs w:val="28"/>
          <w:shd w:val="clear" w:color="auto" w:fill="FFFFFF"/>
          <w:vertAlign w:val="subscript"/>
        </w:rPr>
        <w:t>2</w:t>
      </w:r>
      <w:r w:rsidR="00AB0A9F">
        <w:rPr>
          <w:rFonts w:ascii="Times New Roman" w:hAnsi="Times New Roman" w:hint="eastAsia"/>
          <w:color w:val="000000"/>
          <w:sz w:val="28"/>
          <w:szCs w:val="28"/>
          <w:shd w:val="clear" w:color="auto" w:fill="FFFFFF"/>
          <w:vertAlign w:val="subscript"/>
          <w:lang w:eastAsia="zh-CN"/>
        </w:rPr>
        <w:t xml:space="preserve"> </w:t>
      </w:r>
      <w:r w:rsidR="00AB0A9F">
        <w:rPr>
          <w:rFonts w:ascii="Times New Roman" w:hAnsi="Times New Roman" w:hint="eastAsia"/>
          <w:color w:val="000000"/>
          <w:sz w:val="28"/>
          <w:szCs w:val="28"/>
          <w:shd w:val="clear" w:color="auto" w:fill="FFFFFF"/>
          <w:lang w:eastAsia="zh-CN"/>
        </w:rPr>
        <w:t>[</w:t>
      </w:r>
      <w:r w:rsidR="00064114" w:rsidRPr="00064114">
        <w:rPr>
          <w:rFonts w:ascii="Times New Roman" w:hAnsi="Times New Roman" w:hint="eastAsia"/>
          <w:color w:val="000000"/>
          <w:sz w:val="28"/>
          <w:szCs w:val="28"/>
          <w:shd w:val="clear" w:color="auto" w:fill="FFFFFF"/>
          <w:lang w:eastAsia="zh-CN"/>
        </w:rPr>
        <w:t>32</w:t>
      </w:r>
      <w:r w:rsidR="00AB0A9F" w:rsidRPr="00064114">
        <w:rPr>
          <w:rFonts w:ascii="Times New Roman" w:hAnsi="Times New Roman" w:hint="eastAsia"/>
          <w:color w:val="000000"/>
          <w:sz w:val="28"/>
          <w:szCs w:val="28"/>
          <w:shd w:val="clear" w:color="auto" w:fill="FFFFFF"/>
          <w:lang w:eastAsia="zh-CN"/>
        </w:rPr>
        <w:t>]</w:t>
      </w:r>
      <w:r w:rsidR="00AB0A9F" w:rsidRPr="00064114">
        <w:rPr>
          <w:rFonts w:ascii="Times New Roman" w:hAnsi="Times New Roman"/>
          <w:color w:val="000000"/>
          <w:sz w:val="28"/>
          <w:szCs w:val="28"/>
          <w:shd w:val="clear" w:color="auto" w:fill="FFFFFF"/>
          <w:lang w:eastAsia="zh-CN"/>
        </w:rPr>
        <w:t>.</w:t>
      </w:r>
      <w:r>
        <w:rPr>
          <w:rFonts w:ascii="Times New Roman" w:hAnsi="Times New Roman"/>
          <w:color w:val="000000"/>
          <w:sz w:val="28"/>
          <w:szCs w:val="28"/>
          <w:shd w:val="clear" w:color="auto" w:fill="FFFFFF"/>
        </w:rPr>
        <w:t xml:space="preserve"> И значение этого напряжения будет пропорционально разности между значениями температур </w:t>
      </w:r>
      <w:r>
        <w:rPr>
          <w:rFonts w:ascii="Times New Roman" w:hAnsi="Times New Roman"/>
          <w:i/>
          <w:color w:val="000000"/>
          <w:sz w:val="28"/>
          <w:szCs w:val="28"/>
          <w:shd w:val="clear" w:color="auto" w:fill="FFFFFF"/>
        </w:rPr>
        <w:t>Т</w:t>
      </w:r>
      <w:r w:rsidRPr="0099062D">
        <w:rPr>
          <w:rFonts w:ascii="Times New Roman" w:hAnsi="Times New Roman"/>
          <w:color w:val="000000"/>
          <w:sz w:val="28"/>
          <w:szCs w:val="28"/>
          <w:shd w:val="clear" w:color="auto" w:fill="FFFFFF"/>
          <w:vertAlign w:val="subscript"/>
        </w:rPr>
        <w:t>1</w:t>
      </w:r>
      <w:r>
        <w:rPr>
          <w:rFonts w:ascii="Times New Roman" w:hAnsi="Times New Roman"/>
          <w:color w:val="000000"/>
          <w:sz w:val="28"/>
          <w:szCs w:val="28"/>
          <w:shd w:val="clear" w:color="auto" w:fill="FFFFFF"/>
        </w:rPr>
        <w:t xml:space="preserve"> и </w:t>
      </w:r>
      <w:r>
        <w:rPr>
          <w:rFonts w:ascii="Times New Roman" w:hAnsi="Times New Roman"/>
          <w:i/>
          <w:color w:val="000000"/>
          <w:sz w:val="28"/>
          <w:szCs w:val="28"/>
          <w:shd w:val="clear" w:color="auto" w:fill="FFFFFF"/>
        </w:rPr>
        <w:t>Т</w:t>
      </w:r>
      <w:r>
        <w:rPr>
          <w:rFonts w:ascii="Times New Roman" w:hAnsi="Times New Roman"/>
          <w:color w:val="000000"/>
          <w:sz w:val="28"/>
          <w:szCs w:val="28"/>
          <w:shd w:val="clear" w:color="auto" w:fill="FFFFFF"/>
          <w:vertAlign w:val="subscript"/>
        </w:rPr>
        <w:t>2</w:t>
      </w:r>
      <w:r>
        <w:rPr>
          <w:rFonts w:ascii="Times New Roman" w:hAnsi="Times New Roman"/>
          <w:color w:val="000000"/>
          <w:sz w:val="28"/>
          <w:szCs w:val="28"/>
          <w:shd w:val="clear" w:color="auto" w:fill="FFFFFF"/>
        </w:rPr>
        <w:t>.</w:t>
      </w:r>
      <w:r>
        <w:rPr>
          <w:rFonts w:ascii="Times New Roman" w:hAnsi="Times New Roman"/>
          <w:color w:val="000000"/>
          <w:sz w:val="28"/>
          <w:szCs w:val="28"/>
        </w:rPr>
        <w:t xml:space="preserve"> Термопара имеет много преимуществ</w:t>
      </w:r>
      <w:r>
        <w:rPr>
          <w:rFonts w:ascii="Times New Roman" w:hAnsi="Times New Roman"/>
          <w:color w:val="000000"/>
          <w:sz w:val="28"/>
          <w:szCs w:val="28"/>
          <w:lang w:eastAsia="zh-CN"/>
        </w:rPr>
        <w:t xml:space="preserve">: высокая точность измерение значений температуры (вплоть до </w:t>
      </w:r>
      <w:r>
        <w:rPr>
          <w:rFonts w:ascii="Times New Roman" w:hAnsi="Times New Roman"/>
          <w:color w:val="000000"/>
          <w:sz w:val="28"/>
          <w:szCs w:val="28"/>
          <w:shd w:val="clear" w:color="auto" w:fill="FFFFFF"/>
        </w:rPr>
        <w:t>± 0,01 °С</w:t>
      </w:r>
      <w:r>
        <w:rPr>
          <w:rFonts w:ascii="Times New Roman" w:hAnsi="Times New Roman"/>
          <w:color w:val="000000"/>
          <w:sz w:val="28"/>
          <w:szCs w:val="28"/>
        </w:rPr>
        <w:t>), большой температурный диапазон измерения, простота, дешевизна</w:t>
      </w:r>
      <w:r w:rsidR="00E30A51" w:rsidRPr="00E30A51">
        <w:rPr>
          <w:rFonts w:ascii="Times New Roman" w:hAnsi="Times New Roman"/>
          <w:color w:val="000000"/>
          <w:sz w:val="28"/>
          <w:szCs w:val="28"/>
          <w:highlight w:val="yellow"/>
        </w:rPr>
        <w:t>,</w:t>
      </w:r>
      <w:r w:rsidRPr="00E30A51">
        <w:rPr>
          <w:rFonts w:ascii="Times New Roman" w:hAnsi="Times New Roman"/>
          <w:strike/>
          <w:color w:val="000000"/>
          <w:sz w:val="28"/>
          <w:szCs w:val="28"/>
        </w:rPr>
        <w:t xml:space="preserve"> </w:t>
      </w:r>
      <w:r w:rsidRPr="00E30A51">
        <w:rPr>
          <w:rFonts w:ascii="Times New Roman" w:hAnsi="Times New Roman"/>
          <w:strike/>
          <w:color w:val="000000"/>
          <w:sz w:val="28"/>
          <w:szCs w:val="28"/>
          <w:highlight w:val="yellow"/>
        </w:rPr>
        <w:t>и</w:t>
      </w:r>
      <w:r>
        <w:rPr>
          <w:rFonts w:ascii="Times New Roman" w:hAnsi="Times New Roman"/>
          <w:color w:val="000000"/>
          <w:sz w:val="28"/>
          <w:szCs w:val="28"/>
        </w:rPr>
        <w:t xml:space="preserve"> надежность и т.д. Но если в этом эксперименте используется термопара, то необходимо узнать комнатную температуру, чтобы считать температуру объекта. В общем случае комнатная температура не постоянна,</w:t>
      </w:r>
      <w:commentRangeStart w:id="51"/>
      <w:r w:rsidR="00E30A51">
        <w:rPr>
          <w:rFonts w:ascii="Times New Roman" w:hAnsi="Times New Roman"/>
          <w:color w:val="000000"/>
          <w:sz w:val="28"/>
          <w:szCs w:val="28"/>
        </w:rPr>
        <w:t xml:space="preserve"> </w:t>
      </w:r>
      <w:commentRangeEnd w:id="51"/>
      <w:r w:rsidR="00E30A51">
        <w:rPr>
          <w:rStyle w:val="ae"/>
          <w:rFonts w:ascii="Times New Roman" w:hAnsi="Times New Roman"/>
          <w:kern w:val="2"/>
          <w:lang w:val="en-US" w:eastAsia="zh-CN"/>
        </w:rPr>
        <w:commentReference w:id="51"/>
      </w:r>
      <w:r>
        <w:rPr>
          <w:rFonts w:ascii="Times New Roman" w:hAnsi="Times New Roman"/>
          <w:color w:val="000000"/>
          <w:sz w:val="28"/>
          <w:szCs w:val="28"/>
        </w:rPr>
        <w:t xml:space="preserve">и практически нам </w:t>
      </w:r>
      <w:proofErr w:type="gramStart"/>
      <w:r>
        <w:rPr>
          <w:rFonts w:ascii="Times New Roman" w:hAnsi="Times New Roman"/>
          <w:color w:val="000000"/>
          <w:sz w:val="28"/>
          <w:szCs w:val="28"/>
        </w:rPr>
        <w:t>не легко</w:t>
      </w:r>
      <w:proofErr w:type="gramEnd"/>
      <w:r>
        <w:rPr>
          <w:rFonts w:ascii="Times New Roman" w:hAnsi="Times New Roman"/>
          <w:color w:val="000000"/>
          <w:sz w:val="28"/>
          <w:szCs w:val="28"/>
        </w:rPr>
        <w:t xml:space="preserve"> точно измерять комнатную температуру, из-за этого погрешность результ</w:t>
      </w:r>
      <w:r w:rsidR="00E30A51" w:rsidRPr="00E30A51">
        <w:rPr>
          <w:rFonts w:ascii="Times New Roman" w:hAnsi="Times New Roman"/>
          <w:color w:val="000000"/>
          <w:sz w:val="28"/>
          <w:szCs w:val="28"/>
          <w:highlight w:val="yellow"/>
        </w:rPr>
        <w:t>ат</w:t>
      </w:r>
      <w:r>
        <w:rPr>
          <w:rFonts w:ascii="Times New Roman" w:hAnsi="Times New Roman"/>
          <w:color w:val="000000"/>
          <w:sz w:val="28"/>
          <w:szCs w:val="28"/>
        </w:rPr>
        <w:t xml:space="preserve">ов будет больше. </w:t>
      </w:r>
    </w:p>
    <w:p w14:paraId="048EF19E" w14:textId="77777777" w:rsidR="00A450B3" w:rsidRDefault="00A450B3" w:rsidP="00990136">
      <w:pPr>
        <w:tabs>
          <w:tab w:val="left" w:pos="2318"/>
        </w:tabs>
        <w:spacing w:after="0" w:line="360" w:lineRule="auto"/>
        <w:ind w:firstLineChars="152" w:firstLine="426"/>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 xml:space="preserve">Термометр сопротивления предназначен для измерения температуры объекта. Принцип работы термометра сопротивления основан на зависимости </w:t>
      </w:r>
      <w:hyperlink r:id="rId44" w:history="1">
        <w:r>
          <w:rPr>
            <w:rFonts w:ascii="Times New Roman" w:hAnsi="Times New Roman"/>
            <w:color w:val="000000"/>
            <w:sz w:val="28"/>
            <w:szCs w:val="28"/>
            <w:shd w:val="clear" w:color="auto" w:fill="FFFFFF"/>
          </w:rPr>
          <w:t>электросопротивления</w:t>
        </w:r>
      </w:hyperlink>
      <w:r>
        <w:rPr>
          <w:rFonts w:ascii="Times New Roman" w:hAnsi="Times New Roman"/>
          <w:color w:val="000000"/>
          <w:sz w:val="28"/>
          <w:szCs w:val="28"/>
          <w:shd w:val="clear" w:color="auto" w:fill="FFFFFF"/>
        </w:rPr>
        <w:t xml:space="preserve"> </w:t>
      </w:r>
      <w:hyperlink r:id="rId45" w:history="1">
        <w:r>
          <w:rPr>
            <w:rFonts w:ascii="Times New Roman" w:hAnsi="Times New Roman"/>
            <w:color w:val="000000"/>
            <w:sz w:val="28"/>
            <w:szCs w:val="28"/>
            <w:shd w:val="clear" w:color="auto" w:fill="FFFFFF"/>
          </w:rPr>
          <w:t>металлов</w:t>
        </w:r>
      </w:hyperlink>
      <w:r>
        <w:rPr>
          <w:rFonts w:ascii="Times New Roman" w:hAnsi="Times New Roman"/>
          <w:color w:val="000000"/>
          <w:sz w:val="28"/>
          <w:szCs w:val="28"/>
          <w:shd w:val="clear" w:color="auto" w:fill="FFFFFF"/>
        </w:rPr>
        <w:t xml:space="preserve">, </w:t>
      </w:r>
      <w:hyperlink r:id="rId46" w:history="1">
        <w:r>
          <w:rPr>
            <w:rFonts w:ascii="Times New Roman" w:hAnsi="Times New Roman"/>
            <w:color w:val="000000"/>
            <w:sz w:val="28"/>
            <w:szCs w:val="28"/>
            <w:shd w:val="clear" w:color="auto" w:fill="FFFFFF"/>
          </w:rPr>
          <w:t>сплавов</w:t>
        </w:r>
      </w:hyperlink>
      <w:r>
        <w:rPr>
          <w:rFonts w:ascii="Times New Roman" w:hAnsi="Times New Roman"/>
          <w:color w:val="000000"/>
          <w:sz w:val="28"/>
          <w:szCs w:val="28"/>
          <w:shd w:val="clear" w:color="auto" w:fill="FFFFFF"/>
        </w:rPr>
        <w:t xml:space="preserve"> или полупроводников от температуры</w:t>
      </w:r>
      <w:r w:rsidR="001C75C0">
        <w:rPr>
          <w:rFonts w:ascii="Times New Roman" w:hAnsi="Times New Roman"/>
          <w:color w:val="000000"/>
          <w:sz w:val="28"/>
          <w:szCs w:val="28"/>
          <w:shd w:val="clear" w:color="auto" w:fill="FFFFFF"/>
        </w:rPr>
        <w:t xml:space="preserve"> (2)</w:t>
      </w:r>
      <w:r>
        <w:rPr>
          <w:rFonts w:ascii="Times New Roman" w:hAnsi="Times New Roman"/>
          <w:color w:val="000000"/>
          <w:sz w:val="28"/>
          <w:szCs w:val="28"/>
          <w:shd w:val="clear" w:color="auto" w:fill="FFFFFF"/>
        </w:rPr>
        <w:t>.</w:t>
      </w:r>
    </w:p>
    <w:p w14:paraId="7AD7DAFD" w14:textId="77777777" w:rsidR="00A450B3" w:rsidRDefault="00A450B3" w:rsidP="00990136">
      <w:pPr>
        <w:tabs>
          <w:tab w:val="left" w:pos="2318"/>
        </w:tabs>
        <w:spacing w:after="0" w:line="360" w:lineRule="auto"/>
        <w:ind w:firstLineChars="152" w:firstLine="426"/>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lastRenderedPageBreak/>
        <w:t xml:space="preserve">Термометры сопротивления имеют такие преимущества, как высокая точность </w:t>
      </w:r>
      <w:r w:rsidRPr="002A5857">
        <w:rPr>
          <w:rFonts w:ascii="Times New Roman" w:hAnsi="Times New Roman"/>
          <w:color w:val="000000"/>
          <w:sz w:val="28"/>
          <w:szCs w:val="28"/>
          <w:shd w:val="clear" w:color="auto" w:fill="FFFFFF"/>
        </w:rPr>
        <w:t xml:space="preserve">измерений </w:t>
      </w:r>
      <w:r w:rsidR="002A5857" w:rsidRPr="002A5857">
        <w:rPr>
          <w:rFonts w:ascii="Times New Roman" w:hAnsi="Times New Roman"/>
          <w:color w:val="000000"/>
          <w:sz w:val="28"/>
          <w:szCs w:val="28"/>
          <w:shd w:val="clear" w:color="auto" w:fill="FFFFFF"/>
        </w:rPr>
        <w:t>(</w:t>
      </w:r>
      <w:r w:rsidR="002A5857" w:rsidRPr="002A5857">
        <w:rPr>
          <w:rFonts w:ascii="Times New Roman" w:hAnsi="Times New Roman"/>
          <w:sz w:val="28"/>
          <w:szCs w:val="28"/>
        </w:rPr>
        <w:t>0,1</w:t>
      </w:r>
      <w:r w:rsidRPr="002A5857">
        <w:rPr>
          <w:rFonts w:ascii="Times New Roman" w:hAnsi="Times New Roman"/>
          <w:color w:val="000000"/>
          <w:sz w:val="28"/>
          <w:szCs w:val="28"/>
          <w:shd w:val="clear" w:color="auto" w:fill="FFFFFF"/>
        </w:rPr>
        <w:t>°</w:t>
      </w:r>
      <w:r>
        <w:rPr>
          <w:rFonts w:ascii="Times New Roman" w:hAnsi="Times New Roman"/>
          <w:color w:val="000000"/>
          <w:sz w:val="28"/>
          <w:szCs w:val="28"/>
          <w:shd w:val="clear" w:color="auto" w:fill="FFFFFF"/>
        </w:rPr>
        <w:t>C), возможность исключить влияние изменения сопротивления линий связи на результат измерения при использовании 3-х или 4-х проводной схемы измерений и практически линейная характеристика.</w:t>
      </w:r>
      <w:r w:rsidR="00996A86">
        <w:rPr>
          <w:rFonts w:ascii="Times New Roman" w:hAnsi="Times New Roman"/>
          <w:color w:val="000000"/>
          <w:sz w:val="28"/>
          <w:szCs w:val="28"/>
          <w:shd w:val="clear" w:color="auto" w:fill="FFFFFF"/>
        </w:rPr>
        <w:t xml:space="preserve"> В общем случае термометр сопротивления используется в комплекте с универсальным вольтметром.</w:t>
      </w:r>
    </w:p>
    <w:p w14:paraId="45F91CA3" w14:textId="77777777" w:rsidR="00725A50" w:rsidRPr="00725A50" w:rsidRDefault="00725A50" w:rsidP="00990136">
      <w:pPr>
        <w:tabs>
          <w:tab w:val="left" w:pos="2318"/>
        </w:tabs>
        <w:spacing w:after="0" w:line="360" w:lineRule="auto"/>
        <w:ind w:firstLineChars="152" w:firstLine="426"/>
        <w:jc w:val="both"/>
        <w:rPr>
          <w:rFonts w:ascii="Times New Roman" w:hAnsi="Times New Roman"/>
          <w:sz w:val="28"/>
          <w:szCs w:val="28"/>
          <w:shd w:val="clear" w:color="auto" w:fill="FFFFFF"/>
        </w:rPr>
      </w:pPr>
      <w:r>
        <w:rPr>
          <w:rFonts w:ascii="Times New Roman" w:hAnsi="Times New Roman"/>
          <w:color w:val="000000"/>
          <w:sz w:val="28"/>
          <w:szCs w:val="28"/>
          <w:shd w:val="clear" w:color="auto" w:fill="FFFFFF"/>
        </w:rPr>
        <w:t xml:space="preserve">Пирометр служит для бесконтактного измерения температуры материала. </w:t>
      </w:r>
      <w:r w:rsidRPr="00725A50">
        <w:rPr>
          <w:rFonts w:ascii="Times New Roman" w:hAnsi="Times New Roman"/>
          <w:color w:val="000000"/>
          <w:sz w:val="28"/>
          <w:szCs w:val="28"/>
          <w:shd w:val="clear" w:color="auto" w:fill="FFFFFF"/>
        </w:rPr>
        <w:t>При</w:t>
      </w:r>
      <w:r>
        <w:rPr>
          <w:rFonts w:ascii="Times New Roman" w:hAnsi="Times New Roman"/>
          <w:color w:val="000000"/>
          <w:sz w:val="28"/>
          <w:szCs w:val="28"/>
          <w:shd w:val="clear" w:color="auto" w:fill="FFFFFF"/>
        </w:rPr>
        <w:t xml:space="preserve">нцип его действия основан на </w:t>
      </w:r>
      <w:r w:rsidRPr="00725A50">
        <w:rPr>
          <w:rFonts w:ascii="Times New Roman" w:hAnsi="Times New Roman"/>
          <w:sz w:val="28"/>
          <w:szCs w:val="28"/>
        </w:rPr>
        <w:t xml:space="preserve">измерении мощности </w:t>
      </w:r>
      <w:hyperlink r:id="rId47" w:tooltip="Тепловое излучение" w:history="1">
        <w:r w:rsidRPr="00725A50">
          <w:rPr>
            <w:rStyle w:val="ab"/>
            <w:rFonts w:ascii="Times New Roman" w:hAnsi="Times New Roman"/>
            <w:color w:val="auto"/>
            <w:sz w:val="28"/>
            <w:szCs w:val="28"/>
            <w:u w:val="none"/>
          </w:rPr>
          <w:t>теплового излучения</w:t>
        </w:r>
      </w:hyperlink>
      <w:r w:rsidRPr="00725A50">
        <w:rPr>
          <w:rFonts w:ascii="Times New Roman" w:hAnsi="Times New Roman"/>
          <w:sz w:val="28"/>
          <w:szCs w:val="28"/>
        </w:rPr>
        <w:t xml:space="preserve"> объекта измерения преимущественно в диапазонах </w:t>
      </w:r>
      <w:hyperlink r:id="rId48" w:tooltip="Инфракрасное излучение" w:history="1">
        <w:r w:rsidRPr="00725A50">
          <w:rPr>
            <w:rStyle w:val="ab"/>
            <w:rFonts w:ascii="Times New Roman" w:hAnsi="Times New Roman"/>
            <w:color w:val="auto"/>
            <w:sz w:val="28"/>
            <w:szCs w:val="28"/>
            <w:u w:val="none"/>
          </w:rPr>
          <w:t>инфракрасного излучения</w:t>
        </w:r>
      </w:hyperlink>
      <w:r w:rsidRPr="00725A50">
        <w:rPr>
          <w:rFonts w:ascii="Times New Roman" w:hAnsi="Times New Roman"/>
          <w:sz w:val="28"/>
          <w:szCs w:val="28"/>
        </w:rPr>
        <w:t xml:space="preserve"> и </w:t>
      </w:r>
      <w:hyperlink r:id="rId49" w:tooltip="Видимое излучение" w:history="1">
        <w:r w:rsidRPr="00725A50">
          <w:rPr>
            <w:rStyle w:val="ab"/>
            <w:rFonts w:ascii="Times New Roman" w:hAnsi="Times New Roman"/>
            <w:color w:val="auto"/>
            <w:sz w:val="28"/>
            <w:szCs w:val="28"/>
            <w:u w:val="none"/>
          </w:rPr>
          <w:t>видимого света</w:t>
        </w:r>
      </w:hyperlink>
      <w:r w:rsidRPr="00725A50">
        <w:rPr>
          <w:rFonts w:ascii="Times New Roman" w:hAnsi="Times New Roman"/>
          <w:sz w:val="28"/>
          <w:szCs w:val="28"/>
        </w:rPr>
        <w:t>.</w:t>
      </w:r>
    </w:p>
    <w:p w14:paraId="00CC7575" w14:textId="77777777" w:rsidR="001C75C0" w:rsidRPr="00BC4726" w:rsidRDefault="00E868FC" w:rsidP="008C1449">
      <w:pPr>
        <w:pStyle w:val="1"/>
        <w:spacing w:line="360" w:lineRule="auto"/>
        <w:rPr>
          <w:rFonts w:ascii="Times New Roman" w:hAnsi="Times New Roman"/>
          <w:color w:val="auto"/>
          <w:lang w:eastAsia="zh-CN"/>
        </w:rPr>
      </w:pPr>
      <w:bookmarkStart w:id="52" w:name="_Toc390215564"/>
      <w:r w:rsidRPr="00BC4726">
        <w:rPr>
          <w:rFonts w:ascii="Times New Roman" w:hAnsi="Times New Roman"/>
          <w:color w:val="auto"/>
          <w:lang w:eastAsia="zh-CN"/>
        </w:rPr>
        <w:t>1.6</w:t>
      </w:r>
      <w:r w:rsidR="00C33B18" w:rsidRPr="00BC4726">
        <w:rPr>
          <w:rFonts w:ascii="Times New Roman" w:hAnsi="Times New Roman"/>
          <w:color w:val="auto"/>
          <w:lang w:eastAsia="zh-CN"/>
        </w:rPr>
        <w:t xml:space="preserve">. </w:t>
      </w:r>
      <w:r w:rsidR="001803AD" w:rsidRPr="00BC4726">
        <w:rPr>
          <w:rFonts w:ascii="Times New Roman" w:hAnsi="Times New Roman"/>
          <w:color w:val="auto"/>
          <w:lang w:eastAsia="zh-CN"/>
        </w:rPr>
        <w:t>Четырехзондовый</w:t>
      </w:r>
      <w:r w:rsidR="00C33B18" w:rsidRPr="00BC4726">
        <w:rPr>
          <w:rFonts w:ascii="Times New Roman" w:hAnsi="Times New Roman"/>
          <w:color w:val="auto"/>
          <w:lang w:eastAsia="zh-CN"/>
        </w:rPr>
        <w:t xml:space="preserve"> метод измерения электросопротивления</w:t>
      </w:r>
      <w:bookmarkEnd w:id="52"/>
    </w:p>
    <w:p w14:paraId="4E35E3E6" w14:textId="337AD87B" w:rsidR="00E30A51" w:rsidRDefault="000207B4" w:rsidP="00990136">
      <w:pPr>
        <w:autoSpaceDE w:val="0"/>
        <w:autoSpaceDN w:val="0"/>
        <w:adjustRightInd w:val="0"/>
        <w:spacing w:after="0" w:line="360" w:lineRule="auto"/>
        <w:ind w:firstLineChars="152" w:firstLine="426"/>
        <w:jc w:val="both"/>
        <w:rPr>
          <w:rFonts w:ascii="Times New Roman" w:eastAsiaTheme="minorEastAsia" w:hAnsi="Times New Roman"/>
          <w:color w:val="000000"/>
          <w:sz w:val="28"/>
          <w:szCs w:val="28"/>
          <w:lang w:eastAsia="en-US"/>
        </w:rPr>
      </w:pPr>
      <w:r w:rsidRPr="000207B4">
        <w:rPr>
          <w:rFonts w:ascii="Times New Roman" w:eastAsiaTheme="minorEastAsia" w:hAnsi="Times New Roman"/>
          <w:color w:val="000000"/>
          <w:sz w:val="28"/>
          <w:szCs w:val="28"/>
          <w:highlight w:val="yellow"/>
          <w:lang w:eastAsia="en-US"/>
        </w:rPr>
        <w:t xml:space="preserve">Разрабатываемая в данной работе </w:t>
      </w:r>
      <w:proofErr w:type="gramStart"/>
      <w:r w:rsidRPr="000207B4">
        <w:rPr>
          <w:rFonts w:ascii="Times New Roman" w:eastAsiaTheme="minorEastAsia" w:hAnsi="Times New Roman"/>
          <w:color w:val="000000"/>
          <w:sz w:val="28"/>
          <w:szCs w:val="28"/>
          <w:highlight w:val="yellow"/>
          <w:lang w:eastAsia="en-US"/>
        </w:rPr>
        <w:t>СТ</w:t>
      </w:r>
      <w:proofErr w:type="gramEnd"/>
      <w:r w:rsidRPr="000207B4">
        <w:rPr>
          <w:rFonts w:ascii="Times New Roman" w:eastAsiaTheme="minorEastAsia" w:hAnsi="Times New Roman"/>
          <w:color w:val="000000"/>
          <w:sz w:val="28"/>
          <w:szCs w:val="28"/>
          <w:highlight w:val="yellow"/>
          <w:lang w:eastAsia="en-US"/>
        </w:rPr>
        <w:t xml:space="preserve"> применяется для автоматизированного комплекса по измерению электрического сопротивления проводников четырехзондовым методом. Данный метод описан ниже.</w:t>
      </w:r>
    </w:p>
    <w:p w14:paraId="3EC2AD9F" w14:textId="09D830C3" w:rsidR="00C33B18" w:rsidRPr="00E868FC" w:rsidRDefault="00C33B18" w:rsidP="00990136">
      <w:pPr>
        <w:autoSpaceDE w:val="0"/>
        <w:autoSpaceDN w:val="0"/>
        <w:adjustRightInd w:val="0"/>
        <w:spacing w:after="0" w:line="360" w:lineRule="auto"/>
        <w:ind w:firstLineChars="152" w:firstLine="426"/>
        <w:jc w:val="both"/>
        <w:rPr>
          <w:rFonts w:ascii="Times New Roman" w:eastAsiaTheme="minorEastAsia" w:hAnsi="Times New Roman"/>
          <w:color w:val="000000"/>
          <w:sz w:val="28"/>
          <w:szCs w:val="28"/>
          <w:lang w:eastAsia="en-US"/>
        </w:rPr>
      </w:pPr>
      <w:r w:rsidRPr="00E868FC">
        <w:rPr>
          <w:rFonts w:ascii="Times New Roman" w:eastAsiaTheme="minorEastAsia" w:hAnsi="Times New Roman"/>
          <w:color w:val="000000"/>
          <w:sz w:val="28"/>
          <w:szCs w:val="28"/>
          <w:lang w:eastAsia="en-US"/>
        </w:rPr>
        <w:t>В большинстве случаев</w:t>
      </w:r>
      <w:r w:rsidR="000207B4" w:rsidRPr="000207B4">
        <w:rPr>
          <w:rFonts w:ascii="Times New Roman" w:eastAsiaTheme="minorEastAsia" w:hAnsi="Times New Roman"/>
          <w:color w:val="000000"/>
          <w:sz w:val="28"/>
          <w:szCs w:val="28"/>
          <w:highlight w:val="yellow"/>
          <w:lang w:eastAsia="en-US"/>
        </w:rPr>
        <w:t>,</w:t>
      </w:r>
      <w:r w:rsidRPr="00E868FC">
        <w:rPr>
          <w:rFonts w:ascii="Times New Roman" w:eastAsiaTheme="minorEastAsia" w:hAnsi="Times New Roman"/>
          <w:color w:val="000000"/>
          <w:sz w:val="28"/>
          <w:szCs w:val="28"/>
          <w:lang w:eastAsia="en-US"/>
        </w:rPr>
        <w:t xml:space="preserve"> в месте контакта измерительного зонда с </w:t>
      </w:r>
      <w:r w:rsidRPr="000207B4">
        <w:rPr>
          <w:rFonts w:ascii="Times New Roman" w:eastAsiaTheme="minorEastAsia" w:hAnsi="Times New Roman"/>
          <w:strike/>
          <w:color w:val="000000"/>
          <w:sz w:val="28"/>
          <w:szCs w:val="28"/>
          <w:highlight w:val="yellow"/>
          <w:lang w:eastAsia="en-US"/>
        </w:rPr>
        <w:t>полупроводником</w:t>
      </w:r>
      <w:r w:rsidRPr="00E868FC">
        <w:rPr>
          <w:rFonts w:ascii="Times New Roman" w:eastAsiaTheme="minorEastAsia" w:hAnsi="Times New Roman"/>
          <w:color w:val="000000"/>
          <w:sz w:val="28"/>
          <w:szCs w:val="28"/>
          <w:lang w:eastAsia="en-US"/>
        </w:rPr>
        <w:t xml:space="preserve"> </w:t>
      </w:r>
      <w:r w:rsidR="000207B4" w:rsidRPr="000207B4">
        <w:rPr>
          <w:rFonts w:ascii="Times New Roman" w:eastAsiaTheme="minorEastAsia" w:hAnsi="Times New Roman"/>
          <w:color w:val="000000"/>
          <w:sz w:val="28"/>
          <w:szCs w:val="28"/>
          <w:highlight w:val="yellow"/>
          <w:lang w:eastAsia="en-US"/>
        </w:rPr>
        <w:t>объектом измерения,</w:t>
      </w:r>
      <w:r w:rsidR="000207B4">
        <w:rPr>
          <w:rFonts w:ascii="Times New Roman" w:eastAsiaTheme="minorEastAsia" w:hAnsi="Times New Roman"/>
          <w:color w:val="000000"/>
          <w:sz w:val="28"/>
          <w:szCs w:val="28"/>
          <w:lang w:eastAsia="en-US"/>
        </w:rPr>
        <w:t xml:space="preserve"> </w:t>
      </w:r>
      <w:r w:rsidRPr="00E868FC">
        <w:rPr>
          <w:rFonts w:ascii="Times New Roman" w:eastAsiaTheme="minorEastAsia" w:hAnsi="Times New Roman"/>
          <w:color w:val="000000"/>
          <w:sz w:val="28"/>
          <w:szCs w:val="28"/>
          <w:lang w:eastAsia="en-US"/>
        </w:rPr>
        <w:t xml:space="preserve">возникает так называемая контактная разность потенциалов, которая оказывает влияние на результаты измерений. В связи с этим, величина сопротивления </w:t>
      </w:r>
      <w:r w:rsidRPr="000207B4">
        <w:rPr>
          <w:rFonts w:ascii="Times New Roman" w:eastAsiaTheme="minorEastAsia" w:hAnsi="Times New Roman"/>
          <w:strike/>
          <w:color w:val="000000"/>
          <w:sz w:val="28"/>
          <w:szCs w:val="28"/>
          <w:highlight w:val="yellow"/>
          <w:lang w:eastAsia="en-US"/>
        </w:rPr>
        <w:t>полупроводника</w:t>
      </w:r>
      <w:r w:rsidR="000207B4" w:rsidRPr="000207B4">
        <w:rPr>
          <w:rFonts w:ascii="Times New Roman" w:eastAsiaTheme="minorEastAsia" w:hAnsi="Times New Roman"/>
          <w:color w:val="000000"/>
          <w:sz w:val="28"/>
          <w:szCs w:val="28"/>
          <w:lang w:eastAsia="en-US"/>
        </w:rPr>
        <w:t xml:space="preserve"> </w:t>
      </w:r>
      <w:r w:rsidR="000207B4" w:rsidRPr="000207B4">
        <w:rPr>
          <w:rFonts w:ascii="Times New Roman" w:eastAsiaTheme="minorEastAsia" w:hAnsi="Times New Roman"/>
          <w:color w:val="000000"/>
          <w:sz w:val="28"/>
          <w:szCs w:val="28"/>
          <w:highlight w:val="yellow"/>
          <w:lang w:eastAsia="en-US"/>
        </w:rPr>
        <w:t>объекта</w:t>
      </w:r>
      <w:r w:rsidRPr="00E868FC">
        <w:rPr>
          <w:rFonts w:ascii="Times New Roman" w:eastAsiaTheme="minorEastAsia" w:hAnsi="Times New Roman"/>
          <w:color w:val="000000"/>
          <w:sz w:val="28"/>
          <w:szCs w:val="28"/>
          <w:lang w:eastAsia="en-US"/>
        </w:rPr>
        <w:t>, как правило, не может быть измерена при простом включении его в цепь омметра. Поэтому методика измерения удельного сопротивления должна обеспечивать либо учёт, либо компенсацию этой дополнительной разности потенциалов. Кроме этого, необходимо учитывать то обстоятельство, что на результаты измерений могут влиять размеры и форма образца. Наиболее распространённым методом определения удельного сопротивления</w:t>
      </w:r>
      <w:r w:rsidRPr="000207B4">
        <w:rPr>
          <w:rFonts w:ascii="Times New Roman" w:eastAsiaTheme="minorEastAsia" w:hAnsi="Times New Roman"/>
          <w:strike/>
          <w:color w:val="000000"/>
          <w:sz w:val="28"/>
          <w:szCs w:val="28"/>
          <w:lang w:eastAsia="en-US"/>
        </w:rPr>
        <w:t xml:space="preserve"> </w:t>
      </w:r>
      <w:r w:rsidRPr="000207B4">
        <w:rPr>
          <w:rFonts w:ascii="Times New Roman" w:eastAsiaTheme="minorEastAsia" w:hAnsi="Times New Roman"/>
          <w:strike/>
          <w:color w:val="000000"/>
          <w:sz w:val="28"/>
          <w:szCs w:val="28"/>
          <w:highlight w:val="yellow"/>
          <w:lang w:eastAsia="en-US"/>
        </w:rPr>
        <w:t>полупроводников</w:t>
      </w:r>
      <w:r w:rsidRPr="00E868FC">
        <w:rPr>
          <w:rFonts w:ascii="Times New Roman" w:eastAsiaTheme="minorEastAsia" w:hAnsi="Times New Roman"/>
          <w:color w:val="000000"/>
          <w:sz w:val="28"/>
          <w:szCs w:val="28"/>
          <w:lang w:eastAsia="en-US"/>
        </w:rPr>
        <w:t xml:space="preserve"> (позволяющим учесть вышесказанное) является </w:t>
      </w:r>
      <w:proofErr w:type="spellStart"/>
      <w:r w:rsidRPr="00AB0A9F">
        <w:rPr>
          <w:rFonts w:ascii="Times New Roman" w:eastAsiaTheme="minorEastAsia" w:hAnsi="Times New Roman"/>
          <w:iCs/>
          <w:color w:val="000000"/>
          <w:sz w:val="28"/>
          <w:szCs w:val="28"/>
          <w:lang w:eastAsia="en-US"/>
        </w:rPr>
        <w:t>четырёхзондовый</w:t>
      </w:r>
      <w:proofErr w:type="spellEnd"/>
      <w:r w:rsidRPr="00AB0A9F">
        <w:rPr>
          <w:rFonts w:ascii="Times New Roman" w:eastAsiaTheme="minorEastAsia" w:hAnsi="Times New Roman"/>
          <w:iCs/>
          <w:color w:val="000000"/>
          <w:sz w:val="28"/>
          <w:szCs w:val="28"/>
          <w:lang w:eastAsia="en-US"/>
        </w:rPr>
        <w:t xml:space="preserve"> метод</w:t>
      </w:r>
      <w:r w:rsidR="00AB0A9F">
        <w:rPr>
          <w:rFonts w:ascii="Times New Roman" w:eastAsiaTheme="minorEastAsia" w:hAnsi="Times New Roman" w:hint="eastAsia"/>
          <w:iCs/>
          <w:color w:val="000000"/>
          <w:sz w:val="28"/>
          <w:szCs w:val="28"/>
          <w:lang w:eastAsia="zh-CN"/>
        </w:rPr>
        <w:t xml:space="preserve"> [</w:t>
      </w:r>
      <w:r w:rsidR="00E46393" w:rsidRPr="00E46393">
        <w:rPr>
          <w:rFonts w:ascii="Times New Roman" w:eastAsiaTheme="minorEastAsia" w:hAnsi="Times New Roman" w:hint="eastAsia"/>
          <w:iCs/>
          <w:color w:val="000000"/>
          <w:sz w:val="28"/>
          <w:szCs w:val="28"/>
          <w:lang w:eastAsia="zh-CN"/>
        </w:rPr>
        <w:t>33</w:t>
      </w:r>
      <w:r w:rsidR="00AB0A9F" w:rsidRPr="00E46393">
        <w:rPr>
          <w:rFonts w:ascii="Times New Roman" w:eastAsiaTheme="minorEastAsia" w:hAnsi="Times New Roman"/>
          <w:iCs/>
          <w:color w:val="000000"/>
          <w:sz w:val="28"/>
          <w:szCs w:val="28"/>
          <w:lang w:eastAsia="zh-CN"/>
        </w:rPr>
        <w:t>]</w:t>
      </w:r>
      <w:r w:rsidRPr="00E868FC">
        <w:rPr>
          <w:rFonts w:ascii="Times New Roman" w:eastAsiaTheme="minorEastAsia" w:hAnsi="Times New Roman"/>
          <w:color w:val="000000"/>
          <w:sz w:val="28"/>
          <w:szCs w:val="28"/>
          <w:lang w:eastAsia="en-US"/>
        </w:rPr>
        <w:t xml:space="preserve">. Рассмотрим его применительно к </w:t>
      </w:r>
      <w:proofErr w:type="spellStart"/>
      <w:r w:rsidRPr="00E868FC">
        <w:rPr>
          <w:rFonts w:ascii="Times New Roman" w:eastAsiaTheme="minorEastAsia" w:hAnsi="Times New Roman"/>
          <w:color w:val="000000"/>
          <w:sz w:val="28"/>
          <w:szCs w:val="28"/>
          <w:lang w:eastAsia="en-US"/>
        </w:rPr>
        <w:t>полубесконечному</w:t>
      </w:r>
      <w:proofErr w:type="spellEnd"/>
      <w:r w:rsidRPr="00E868FC">
        <w:rPr>
          <w:rFonts w:ascii="Times New Roman" w:eastAsiaTheme="minorEastAsia" w:hAnsi="Times New Roman"/>
          <w:color w:val="000000"/>
          <w:sz w:val="28"/>
          <w:szCs w:val="28"/>
          <w:lang w:eastAsia="en-US"/>
        </w:rPr>
        <w:t xml:space="preserve"> образцу </w:t>
      </w:r>
      <w:r w:rsidRPr="000207B4">
        <w:rPr>
          <w:rFonts w:ascii="Times New Roman" w:eastAsiaTheme="minorEastAsia" w:hAnsi="Times New Roman"/>
          <w:strike/>
          <w:color w:val="000000"/>
          <w:sz w:val="28"/>
          <w:szCs w:val="28"/>
          <w:highlight w:val="yellow"/>
          <w:lang w:eastAsia="en-US"/>
        </w:rPr>
        <w:t>полупроводника</w:t>
      </w:r>
      <w:r w:rsidRPr="00E868FC">
        <w:rPr>
          <w:rFonts w:ascii="Times New Roman" w:eastAsiaTheme="minorEastAsia" w:hAnsi="Times New Roman"/>
          <w:color w:val="000000"/>
          <w:sz w:val="28"/>
          <w:szCs w:val="28"/>
          <w:lang w:eastAsia="en-US"/>
        </w:rPr>
        <w:t>, ограниченного плоской поверхностью. На эту поверхность, перпендикулярно к ней, помещают 4 остроконе</w:t>
      </w:r>
      <w:r w:rsidR="00D351D3">
        <w:rPr>
          <w:rFonts w:ascii="Times New Roman" w:eastAsiaTheme="minorEastAsia" w:hAnsi="Times New Roman"/>
          <w:color w:val="000000"/>
          <w:sz w:val="28"/>
          <w:szCs w:val="28"/>
          <w:lang w:eastAsia="en-US"/>
        </w:rPr>
        <w:t>чных металлических зонда (рисунок</w:t>
      </w:r>
      <w:r w:rsidR="00BE1539">
        <w:rPr>
          <w:rFonts w:ascii="Times New Roman" w:eastAsiaTheme="minorEastAsia" w:hAnsi="Times New Roman"/>
          <w:color w:val="000000"/>
          <w:sz w:val="28"/>
          <w:szCs w:val="28"/>
          <w:lang w:eastAsia="en-US"/>
        </w:rPr>
        <w:t xml:space="preserve"> 12</w:t>
      </w:r>
      <w:r w:rsidRPr="00E868FC">
        <w:rPr>
          <w:rFonts w:ascii="Times New Roman" w:eastAsiaTheme="minorEastAsia" w:hAnsi="Times New Roman"/>
          <w:color w:val="000000"/>
          <w:sz w:val="28"/>
          <w:szCs w:val="28"/>
          <w:lang w:eastAsia="en-US"/>
        </w:rPr>
        <w:t xml:space="preserve">). </w:t>
      </w:r>
    </w:p>
    <w:p w14:paraId="4D8B755E" w14:textId="77777777" w:rsidR="00C33B18" w:rsidRPr="00E868FC" w:rsidRDefault="00C33B18" w:rsidP="008C1449">
      <w:pPr>
        <w:autoSpaceDE w:val="0"/>
        <w:autoSpaceDN w:val="0"/>
        <w:adjustRightInd w:val="0"/>
        <w:spacing w:after="0" w:line="360" w:lineRule="auto"/>
        <w:jc w:val="center"/>
        <w:rPr>
          <w:rFonts w:ascii="Times New Roman" w:eastAsiaTheme="minorEastAsia" w:hAnsi="Times New Roman"/>
          <w:color w:val="000000"/>
          <w:sz w:val="28"/>
          <w:szCs w:val="28"/>
          <w:lang w:eastAsia="en-US"/>
        </w:rPr>
      </w:pPr>
      <w:r w:rsidRPr="00E868FC">
        <w:rPr>
          <w:rFonts w:ascii="Times New Roman" w:eastAsiaTheme="minorEastAsia" w:hAnsi="Times New Roman"/>
          <w:noProof/>
          <w:color w:val="000000"/>
          <w:sz w:val="28"/>
          <w:szCs w:val="28"/>
        </w:rPr>
        <w:lastRenderedPageBreak/>
        <w:drawing>
          <wp:inline distT="0" distB="0" distL="0" distR="0" wp14:anchorId="59E4C419" wp14:editId="3843E439">
            <wp:extent cx="3923414" cy="1955154"/>
            <wp:effectExtent l="0" t="0" r="127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24602"/>
                    <a:stretch/>
                  </pic:blipFill>
                  <pic:spPr bwMode="auto">
                    <a:xfrm>
                      <a:off x="0" y="0"/>
                      <a:ext cx="3925146" cy="1956017"/>
                    </a:xfrm>
                    <a:prstGeom prst="rect">
                      <a:avLst/>
                    </a:prstGeom>
                    <a:noFill/>
                    <a:ln>
                      <a:noFill/>
                    </a:ln>
                    <a:extLst>
                      <a:ext uri="{53640926-AAD7-44D8-BBD7-CCE9431645EC}">
                        <a14:shadowObscured xmlns:a14="http://schemas.microsoft.com/office/drawing/2010/main"/>
                      </a:ext>
                    </a:extLst>
                  </pic:spPr>
                </pic:pic>
              </a:graphicData>
            </a:graphic>
          </wp:inline>
        </w:drawing>
      </w:r>
    </w:p>
    <w:p w14:paraId="7A227CD3" w14:textId="77777777" w:rsidR="00C33B18" w:rsidRPr="00E868FC" w:rsidRDefault="00D351D3" w:rsidP="008C1449">
      <w:pPr>
        <w:autoSpaceDE w:val="0"/>
        <w:autoSpaceDN w:val="0"/>
        <w:adjustRightInd w:val="0"/>
        <w:spacing w:after="0" w:line="360" w:lineRule="auto"/>
        <w:jc w:val="center"/>
        <w:rPr>
          <w:rFonts w:ascii="Times New Roman" w:eastAsiaTheme="minorEastAsia" w:hAnsi="Times New Roman"/>
          <w:color w:val="000000"/>
          <w:sz w:val="28"/>
          <w:szCs w:val="28"/>
          <w:lang w:eastAsia="zh-CN"/>
        </w:rPr>
      </w:pPr>
      <w:commentRangeStart w:id="53"/>
      <w:r>
        <w:rPr>
          <w:rFonts w:ascii="Times New Roman" w:eastAsiaTheme="minorEastAsia" w:hAnsi="Times New Roman"/>
          <w:color w:val="000000"/>
          <w:sz w:val="28"/>
          <w:szCs w:val="28"/>
          <w:lang w:eastAsia="en-US"/>
        </w:rPr>
        <w:t>Рисунок</w:t>
      </w:r>
      <w:r w:rsidR="00BE1539">
        <w:rPr>
          <w:rFonts w:ascii="Times New Roman" w:eastAsiaTheme="minorEastAsia" w:hAnsi="Times New Roman"/>
          <w:color w:val="000000"/>
          <w:sz w:val="28"/>
          <w:szCs w:val="28"/>
          <w:lang w:eastAsia="en-US"/>
        </w:rPr>
        <w:t xml:space="preserve"> 12</w:t>
      </w:r>
      <w:r w:rsidR="00990136">
        <w:rPr>
          <w:rFonts w:ascii="Times New Roman" w:eastAsiaTheme="minorEastAsia" w:hAnsi="Times New Roman"/>
          <w:color w:val="000000"/>
          <w:sz w:val="28"/>
          <w:szCs w:val="28"/>
          <w:lang w:eastAsia="en-US"/>
        </w:rPr>
        <w:t xml:space="preserve"> -</w:t>
      </w:r>
      <w:r w:rsidR="00C33B18" w:rsidRPr="00E868FC">
        <w:rPr>
          <w:rFonts w:ascii="Times New Roman" w:eastAsiaTheme="minorEastAsia" w:hAnsi="Times New Roman"/>
          <w:color w:val="000000"/>
          <w:sz w:val="28"/>
          <w:szCs w:val="28"/>
          <w:lang w:eastAsia="en-US"/>
        </w:rPr>
        <w:t xml:space="preserve"> Схема </w:t>
      </w:r>
      <w:proofErr w:type="spellStart"/>
      <w:r w:rsidR="00C33B18" w:rsidRPr="00E868FC">
        <w:rPr>
          <w:rFonts w:ascii="Times New Roman" w:eastAsiaTheme="minorEastAsia" w:hAnsi="Times New Roman"/>
          <w:color w:val="000000"/>
          <w:sz w:val="28"/>
          <w:szCs w:val="28"/>
          <w:lang w:eastAsia="en-US"/>
        </w:rPr>
        <w:t>четырёхзондовой</w:t>
      </w:r>
      <w:proofErr w:type="spellEnd"/>
      <w:r w:rsidR="00C33B18" w:rsidRPr="00E868FC">
        <w:rPr>
          <w:rFonts w:ascii="Times New Roman" w:eastAsiaTheme="minorEastAsia" w:hAnsi="Times New Roman"/>
          <w:color w:val="000000"/>
          <w:sz w:val="28"/>
          <w:szCs w:val="28"/>
          <w:lang w:eastAsia="en-US"/>
        </w:rPr>
        <w:t xml:space="preserve"> головки с линейным расположением зондов</w:t>
      </w:r>
      <w:r w:rsidR="00AB0A9F">
        <w:rPr>
          <w:rFonts w:ascii="Times New Roman" w:eastAsiaTheme="minorEastAsia" w:hAnsi="Times New Roman" w:hint="eastAsia"/>
          <w:color w:val="000000"/>
          <w:sz w:val="28"/>
          <w:szCs w:val="28"/>
          <w:lang w:eastAsia="zh-CN"/>
        </w:rPr>
        <w:t xml:space="preserve"> [</w:t>
      </w:r>
      <w:r w:rsidR="00E46393" w:rsidRPr="00E46393">
        <w:rPr>
          <w:rFonts w:ascii="Times New Roman" w:eastAsiaTheme="minorEastAsia" w:hAnsi="Times New Roman" w:hint="eastAsia"/>
          <w:color w:val="000000"/>
          <w:sz w:val="28"/>
          <w:szCs w:val="28"/>
          <w:lang w:eastAsia="zh-CN"/>
        </w:rPr>
        <w:t>33</w:t>
      </w:r>
      <w:r w:rsidR="00AB0A9F">
        <w:rPr>
          <w:rFonts w:ascii="Times New Roman" w:eastAsiaTheme="minorEastAsia" w:hAnsi="Times New Roman"/>
          <w:color w:val="000000"/>
          <w:sz w:val="28"/>
          <w:szCs w:val="28"/>
          <w:lang w:eastAsia="zh-CN"/>
        </w:rPr>
        <w:t>]</w:t>
      </w:r>
      <w:commentRangeEnd w:id="53"/>
      <w:r w:rsidR="000207B4">
        <w:rPr>
          <w:rStyle w:val="ae"/>
          <w:rFonts w:ascii="Times New Roman" w:hAnsi="Times New Roman"/>
          <w:kern w:val="2"/>
          <w:lang w:val="en-US" w:eastAsia="zh-CN"/>
        </w:rPr>
        <w:commentReference w:id="53"/>
      </w:r>
    </w:p>
    <w:p w14:paraId="181B9727" w14:textId="77777777" w:rsidR="002D0248" w:rsidRDefault="00C33B18" w:rsidP="00990136">
      <w:pPr>
        <w:autoSpaceDE w:val="0"/>
        <w:autoSpaceDN w:val="0"/>
        <w:adjustRightInd w:val="0"/>
        <w:spacing w:after="0" w:line="360" w:lineRule="auto"/>
        <w:ind w:firstLineChars="152" w:firstLine="426"/>
        <w:jc w:val="both"/>
        <w:rPr>
          <w:rFonts w:ascii="Times New Roman" w:eastAsiaTheme="minorEastAsia" w:hAnsi="Times New Roman"/>
          <w:color w:val="000000"/>
          <w:sz w:val="28"/>
          <w:szCs w:val="28"/>
          <w:lang w:eastAsia="zh-CN"/>
        </w:rPr>
      </w:pPr>
      <w:r w:rsidRPr="00E868FC">
        <w:rPr>
          <w:rFonts w:ascii="Times New Roman" w:eastAsiaTheme="minorEastAsia" w:hAnsi="Times New Roman"/>
          <w:color w:val="000000"/>
          <w:sz w:val="28"/>
          <w:szCs w:val="28"/>
          <w:lang w:eastAsia="en-US"/>
        </w:rPr>
        <w:t>Все четыре зонда расположены на одной прямой. Через внешние зонды 1 и 4 пропускают электрический ток от источника тока (</w:t>
      </w:r>
      <w:commentRangeStart w:id="54"/>
      <w:proofErr w:type="gramStart"/>
      <w:r w:rsidRPr="000207B4">
        <w:rPr>
          <w:rFonts w:ascii="Times New Roman" w:eastAsiaTheme="minorEastAsia" w:hAnsi="Times New Roman"/>
          <w:bCs/>
          <w:color w:val="000000"/>
          <w:sz w:val="28"/>
          <w:szCs w:val="28"/>
          <w:lang w:eastAsia="en-US"/>
        </w:rPr>
        <w:t>ИТ</w:t>
      </w:r>
      <w:commentRangeEnd w:id="54"/>
      <w:proofErr w:type="gramEnd"/>
      <w:r w:rsidR="000207B4">
        <w:rPr>
          <w:rStyle w:val="ae"/>
          <w:rFonts w:ascii="Times New Roman" w:hAnsi="Times New Roman"/>
          <w:kern w:val="2"/>
          <w:lang w:val="en-US" w:eastAsia="zh-CN"/>
        </w:rPr>
        <w:commentReference w:id="54"/>
      </w:r>
      <w:r w:rsidRPr="00E868FC">
        <w:rPr>
          <w:rFonts w:ascii="Times New Roman" w:eastAsiaTheme="minorEastAsia" w:hAnsi="Times New Roman"/>
          <w:color w:val="000000"/>
          <w:sz w:val="28"/>
          <w:szCs w:val="28"/>
          <w:lang w:eastAsia="en-US"/>
        </w:rPr>
        <w:t xml:space="preserve">), а между зондами 2 и 3 вольтметром </w:t>
      </w:r>
      <w:commentRangeStart w:id="55"/>
      <w:r w:rsidRPr="000207B4">
        <w:rPr>
          <w:rFonts w:ascii="Times New Roman" w:eastAsiaTheme="minorEastAsia" w:hAnsi="Times New Roman"/>
          <w:bCs/>
          <w:color w:val="000000"/>
          <w:sz w:val="28"/>
          <w:szCs w:val="28"/>
          <w:lang w:eastAsia="en-US"/>
        </w:rPr>
        <w:t>V</w:t>
      </w:r>
      <w:commentRangeEnd w:id="55"/>
      <w:r w:rsidR="000207B4">
        <w:rPr>
          <w:rStyle w:val="ae"/>
          <w:rFonts w:ascii="Times New Roman" w:hAnsi="Times New Roman"/>
          <w:kern w:val="2"/>
          <w:lang w:val="en-US" w:eastAsia="zh-CN"/>
        </w:rPr>
        <w:commentReference w:id="55"/>
      </w:r>
      <w:r w:rsidRPr="00E868FC">
        <w:rPr>
          <w:rFonts w:ascii="Times New Roman" w:eastAsiaTheme="minorEastAsia" w:hAnsi="Times New Roman"/>
          <w:b/>
          <w:bCs/>
          <w:color w:val="000000"/>
          <w:sz w:val="28"/>
          <w:szCs w:val="28"/>
          <w:lang w:eastAsia="en-US"/>
        </w:rPr>
        <w:t xml:space="preserve"> </w:t>
      </w:r>
      <w:r w:rsidRPr="00E868FC">
        <w:rPr>
          <w:rFonts w:ascii="Times New Roman" w:eastAsiaTheme="minorEastAsia" w:hAnsi="Times New Roman"/>
          <w:color w:val="000000"/>
          <w:sz w:val="28"/>
          <w:szCs w:val="28"/>
          <w:lang w:eastAsia="en-US"/>
        </w:rPr>
        <w:t xml:space="preserve">измеряют разность потенциалов. Зная </w:t>
      </w:r>
      <w:r w:rsidRPr="00E868FC">
        <w:rPr>
          <w:rFonts w:ascii="Times New Roman" w:eastAsiaTheme="minorEastAsia" w:hAnsi="Times New Roman"/>
          <w:i/>
          <w:iCs/>
          <w:color w:val="000000"/>
          <w:sz w:val="28"/>
          <w:szCs w:val="28"/>
          <w:lang w:eastAsia="en-US"/>
        </w:rPr>
        <w:t xml:space="preserve">J14 </w:t>
      </w:r>
      <w:r w:rsidRPr="00E868FC">
        <w:rPr>
          <w:rFonts w:ascii="Times New Roman" w:eastAsiaTheme="minorEastAsia" w:hAnsi="Times New Roman"/>
          <w:color w:val="000000"/>
          <w:sz w:val="28"/>
          <w:szCs w:val="28"/>
          <w:lang w:eastAsia="en-US"/>
        </w:rPr>
        <w:t xml:space="preserve">и </w:t>
      </w:r>
      <w:r w:rsidRPr="00E868FC">
        <w:rPr>
          <w:rFonts w:ascii="Times New Roman" w:eastAsiaTheme="minorEastAsia" w:hAnsi="Times New Roman"/>
          <w:i/>
          <w:iCs/>
          <w:color w:val="000000"/>
          <w:sz w:val="28"/>
          <w:szCs w:val="28"/>
          <w:lang w:eastAsia="en-US"/>
        </w:rPr>
        <w:t>U23</w:t>
      </w:r>
      <w:r w:rsidRPr="00E868FC">
        <w:rPr>
          <w:rFonts w:ascii="Times New Roman" w:eastAsiaTheme="minorEastAsia" w:hAnsi="Times New Roman"/>
          <w:color w:val="000000"/>
          <w:sz w:val="28"/>
          <w:szCs w:val="28"/>
          <w:lang w:eastAsia="en-US"/>
        </w:rPr>
        <w:t xml:space="preserve">, нетрудно найти значение удельного сопротивления. Действительно, в предположении </w:t>
      </w:r>
      <w:proofErr w:type="spellStart"/>
      <w:r w:rsidRPr="00E868FC">
        <w:rPr>
          <w:rFonts w:ascii="Times New Roman" w:eastAsiaTheme="minorEastAsia" w:hAnsi="Times New Roman"/>
          <w:color w:val="000000"/>
          <w:sz w:val="28"/>
          <w:szCs w:val="28"/>
          <w:lang w:eastAsia="en-US"/>
        </w:rPr>
        <w:t>полубесконечности</w:t>
      </w:r>
      <w:proofErr w:type="spellEnd"/>
      <w:r w:rsidRPr="00E868FC">
        <w:rPr>
          <w:rFonts w:ascii="Times New Roman" w:eastAsiaTheme="minorEastAsia" w:hAnsi="Times New Roman"/>
          <w:color w:val="000000"/>
          <w:sz w:val="28"/>
          <w:szCs w:val="28"/>
          <w:lang w:eastAsia="en-US"/>
        </w:rPr>
        <w:t xml:space="preserve"> образца каждый зонд создаёт вокруг себя сферическое симметричное поле. В любой точке на поверхности полусферы радиуса </w:t>
      </w:r>
      <w:r w:rsidRPr="00E868FC">
        <w:rPr>
          <w:rFonts w:ascii="Times New Roman" w:eastAsiaTheme="minorEastAsia" w:hAnsi="Times New Roman"/>
          <w:i/>
          <w:iCs/>
          <w:color w:val="000000"/>
          <w:sz w:val="28"/>
          <w:szCs w:val="28"/>
          <w:lang w:eastAsia="en-US"/>
        </w:rPr>
        <w:t xml:space="preserve">r </w:t>
      </w:r>
      <w:r w:rsidRPr="00E868FC">
        <w:rPr>
          <w:rFonts w:ascii="Times New Roman" w:eastAsiaTheme="minorEastAsia" w:hAnsi="Times New Roman"/>
          <w:color w:val="000000"/>
          <w:sz w:val="28"/>
          <w:szCs w:val="28"/>
          <w:lang w:eastAsia="en-US"/>
        </w:rPr>
        <w:t>плотность тока, напряжённость поля и потенциал, поэтому, будут</w:t>
      </w:r>
      <w:r w:rsidR="002D0248">
        <w:rPr>
          <w:rFonts w:ascii="Times New Roman" w:eastAsiaTheme="minorEastAsia" w:hAnsi="Times New Roman" w:hint="eastAsia"/>
          <w:color w:val="000000"/>
          <w:sz w:val="28"/>
          <w:szCs w:val="28"/>
          <w:lang w:eastAsia="zh-CN"/>
        </w:rPr>
        <w:t xml:space="preserve"> </w:t>
      </w:r>
      <w:r w:rsidR="002D0248">
        <w:rPr>
          <w:rFonts w:ascii="Times New Roman" w:eastAsiaTheme="minorEastAsia" w:hAnsi="Times New Roman"/>
          <w:color w:val="000000"/>
          <w:sz w:val="28"/>
          <w:szCs w:val="28"/>
          <w:lang w:eastAsia="zh-CN"/>
        </w:rPr>
        <w:t>формулы</w:t>
      </w:r>
      <w:r w:rsidR="002D0248">
        <w:rPr>
          <w:rFonts w:ascii="Times New Roman" w:eastAsiaTheme="minorEastAsia" w:hAnsi="Times New Roman" w:hint="eastAsia"/>
          <w:color w:val="000000"/>
          <w:sz w:val="28"/>
          <w:szCs w:val="28"/>
          <w:lang w:eastAsia="zh-CN"/>
        </w:rPr>
        <w:t xml:space="preserve"> </w:t>
      </w:r>
      <w:r w:rsidR="002D0248" w:rsidRPr="00E46393">
        <w:rPr>
          <w:rFonts w:ascii="Times New Roman" w:eastAsiaTheme="minorEastAsia" w:hAnsi="Times New Roman" w:hint="eastAsia"/>
          <w:color w:val="000000"/>
          <w:sz w:val="28"/>
          <w:szCs w:val="28"/>
          <w:lang w:eastAsia="zh-CN"/>
        </w:rPr>
        <w:t>[</w:t>
      </w:r>
      <w:r w:rsidR="00E46393" w:rsidRPr="00E46393">
        <w:rPr>
          <w:rFonts w:ascii="Times New Roman" w:eastAsiaTheme="minorEastAsia" w:hAnsi="Times New Roman" w:hint="eastAsia"/>
          <w:color w:val="000000"/>
          <w:sz w:val="28"/>
          <w:szCs w:val="28"/>
          <w:lang w:eastAsia="zh-CN"/>
        </w:rPr>
        <w:t>34</w:t>
      </w:r>
      <w:r w:rsidR="002D0248" w:rsidRPr="00E46393">
        <w:rPr>
          <w:rFonts w:ascii="Times New Roman" w:eastAsiaTheme="minorEastAsia" w:hAnsi="Times New Roman" w:hint="eastAsia"/>
          <w:color w:val="000000"/>
          <w:sz w:val="28"/>
          <w:szCs w:val="28"/>
          <w:lang w:eastAsia="zh-CN"/>
        </w:rPr>
        <w:t>]</w:t>
      </w:r>
      <w:r w:rsidRPr="00E46393">
        <w:rPr>
          <w:rFonts w:ascii="Times New Roman" w:eastAsiaTheme="minorEastAsia" w:hAnsi="Times New Roman"/>
          <w:color w:val="000000"/>
          <w:sz w:val="28"/>
          <w:szCs w:val="28"/>
          <w:lang w:eastAsia="en-US"/>
        </w:rPr>
        <w:t>:</w:t>
      </w:r>
    </w:p>
    <w:p w14:paraId="7582673D" w14:textId="77777777" w:rsidR="00A75FD6" w:rsidRPr="00A75FD6" w:rsidRDefault="00C33B18" w:rsidP="00AB4597">
      <w:pPr>
        <w:autoSpaceDE w:val="0"/>
        <w:autoSpaceDN w:val="0"/>
        <w:adjustRightInd w:val="0"/>
        <w:spacing w:after="0" w:line="360" w:lineRule="auto"/>
        <w:jc w:val="right"/>
        <w:rPr>
          <w:rFonts w:ascii="Times New Roman" w:eastAsiaTheme="minorEastAsia" w:hAnsi="Times New Roman"/>
          <w:color w:val="000000"/>
          <w:sz w:val="28"/>
          <w:szCs w:val="28"/>
          <w:lang w:eastAsia="en-US"/>
        </w:rPr>
      </w:pPr>
      <m:oMath>
        <m:r>
          <w:rPr>
            <w:rFonts w:ascii="Cambria Math" w:eastAsiaTheme="minorEastAsia" w:hAnsi="Cambria Math"/>
            <w:color w:val="000000"/>
            <w:sz w:val="28"/>
            <w:szCs w:val="28"/>
            <w:lang w:val="en-US" w:eastAsia="en-US"/>
          </w:rPr>
          <m:t>j</m:t>
        </m:r>
        <m:r>
          <w:rPr>
            <w:rFonts w:ascii="Cambria Math" w:eastAsiaTheme="minorEastAsia" w:hAnsi="Cambria Math"/>
            <w:color w:val="000000"/>
            <w:sz w:val="28"/>
            <w:szCs w:val="28"/>
            <w:lang w:eastAsia="en-US"/>
          </w:rPr>
          <m:t>=</m:t>
        </m:r>
        <m:f>
          <m:fPr>
            <m:ctrlPr>
              <w:rPr>
                <w:rFonts w:ascii="Cambria Math" w:eastAsiaTheme="minorEastAsia" w:hAnsi="Cambria Math"/>
                <w:i/>
                <w:color w:val="000000"/>
                <w:sz w:val="28"/>
                <w:szCs w:val="28"/>
                <w:lang w:val="en-US" w:eastAsia="en-US"/>
              </w:rPr>
            </m:ctrlPr>
          </m:fPr>
          <m:num>
            <m:r>
              <w:rPr>
                <w:rFonts w:ascii="Cambria Math" w:eastAsiaTheme="minorEastAsia" w:hAnsi="Cambria Math"/>
                <w:color w:val="000000"/>
                <w:sz w:val="28"/>
                <w:szCs w:val="28"/>
                <w:lang w:val="en-US" w:eastAsia="en-US"/>
              </w:rPr>
              <m:t>J</m:t>
            </m:r>
          </m:num>
          <m:den>
            <m:r>
              <w:rPr>
                <w:rFonts w:ascii="Cambria Math" w:eastAsiaTheme="minorEastAsia" w:hAnsi="Cambria Math"/>
                <w:color w:val="000000"/>
                <w:sz w:val="28"/>
                <w:szCs w:val="28"/>
                <w:lang w:eastAsia="en-US"/>
              </w:rPr>
              <m:t>2</m:t>
            </m:r>
            <m:r>
              <w:rPr>
                <w:rFonts w:ascii="Cambria Math" w:eastAsiaTheme="minorEastAsia" w:hAnsi="Cambria Math"/>
                <w:color w:val="000000"/>
                <w:sz w:val="28"/>
                <w:szCs w:val="28"/>
                <w:lang w:val="en-US" w:eastAsia="en-US"/>
              </w:rPr>
              <m:t>π</m:t>
            </m:r>
            <m:sSup>
              <m:sSupPr>
                <m:ctrlPr>
                  <w:rPr>
                    <w:rFonts w:ascii="Cambria Math" w:eastAsiaTheme="minorEastAsia" w:hAnsi="Cambria Math"/>
                    <w:i/>
                    <w:color w:val="000000"/>
                    <w:sz w:val="28"/>
                    <w:szCs w:val="28"/>
                    <w:lang w:val="en-US" w:eastAsia="en-US"/>
                  </w:rPr>
                </m:ctrlPr>
              </m:sSupPr>
              <m:e>
                <m:r>
                  <w:rPr>
                    <w:rFonts w:ascii="Cambria Math" w:eastAsiaTheme="minorEastAsia" w:hAnsi="Cambria Math"/>
                    <w:color w:val="000000"/>
                    <w:sz w:val="28"/>
                    <w:szCs w:val="28"/>
                    <w:lang w:val="en-US" w:eastAsia="en-US"/>
                  </w:rPr>
                  <m:t>r</m:t>
                </m:r>
              </m:e>
              <m:sup>
                <m:r>
                  <w:rPr>
                    <w:rFonts w:ascii="Cambria Math" w:eastAsiaTheme="minorEastAsia" w:hAnsi="Cambria Math"/>
                    <w:color w:val="000000"/>
                    <w:sz w:val="28"/>
                    <w:szCs w:val="28"/>
                    <w:lang w:eastAsia="en-US"/>
                  </w:rPr>
                  <m:t>2</m:t>
                </m:r>
              </m:sup>
            </m:sSup>
          </m:den>
        </m:f>
      </m:oMath>
      <w:r w:rsidRPr="00E868FC">
        <w:rPr>
          <w:rFonts w:ascii="Times New Roman" w:eastAsiaTheme="minorEastAsia" w:hAnsi="Times New Roman"/>
          <w:color w:val="000000"/>
          <w:sz w:val="28"/>
          <w:szCs w:val="28"/>
          <w:lang w:eastAsia="en-US"/>
        </w:rPr>
        <w:t>;</w:t>
      </w:r>
      <w:r w:rsidR="007E3269">
        <w:rPr>
          <w:rFonts w:ascii="Times New Roman" w:eastAsiaTheme="minorEastAsia" w:hAnsi="Times New Roman"/>
          <w:color w:val="000000"/>
          <w:sz w:val="28"/>
          <w:szCs w:val="28"/>
          <w:lang w:eastAsia="en-US"/>
        </w:rPr>
        <w:tab/>
      </w:r>
      <w:r w:rsidR="007E3269">
        <w:rPr>
          <w:rFonts w:ascii="Times New Roman" w:eastAsiaTheme="minorEastAsia" w:hAnsi="Times New Roman"/>
          <w:color w:val="000000"/>
          <w:sz w:val="28"/>
          <w:szCs w:val="28"/>
          <w:lang w:eastAsia="en-US"/>
        </w:rPr>
        <w:tab/>
      </w:r>
      <w:r w:rsidR="007E3269">
        <w:rPr>
          <w:rFonts w:ascii="Times New Roman" w:eastAsiaTheme="minorEastAsia" w:hAnsi="Times New Roman"/>
          <w:color w:val="000000"/>
          <w:sz w:val="28"/>
          <w:szCs w:val="28"/>
          <w:lang w:eastAsia="en-US"/>
        </w:rPr>
        <w:tab/>
      </w:r>
      <w:r w:rsidR="007E3269">
        <w:rPr>
          <w:rFonts w:ascii="Times New Roman" w:eastAsiaTheme="minorEastAsia" w:hAnsi="Times New Roman"/>
          <w:color w:val="000000"/>
          <w:sz w:val="28"/>
          <w:szCs w:val="28"/>
          <w:lang w:eastAsia="en-US"/>
        </w:rPr>
        <w:tab/>
      </w:r>
      <w:r w:rsidR="007E3269">
        <w:rPr>
          <w:rFonts w:ascii="Times New Roman" w:eastAsiaTheme="minorEastAsia" w:hAnsi="Times New Roman"/>
          <w:color w:val="000000"/>
          <w:sz w:val="28"/>
          <w:szCs w:val="28"/>
          <w:lang w:eastAsia="en-US"/>
        </w:rPr>
        <w:tab/>
      </w:r>
      <w:r w:rsidR="007E3269">
        <w:rPr>
          <w:rFonts w:ascii="Times New Roman" w:eastAsiaTheme="minorEastAsia" w:hAnsi="Times New Roman"/>
          <w:color w:val="000000"/>
          <w:sz w:val="28"/>
          <w:szCs w:val="28"/>
          <w:lang w:eastAsia="en-US"/>
        </w:rPr>
        <w:tab/>
      </w:r>
    </w:p>
    <w:p w14:paraId="26BF9895" w14:textId="77777777" w:rsidR="00A75FD6" w:rsidRPr="00A75FD6" w:rsidRDefault="00A75FD6" w:rsidP="00AB4597">
      <w:pPr>
        <w:autoSpaceDE w:val="0"/>
        <w:autoSpaceDN w:val="0"/>
        <w:adjustRightInd w:val="0"/>
        <w:spacing w:after="0" w:line="360" w:lineRule="auto"/>
        <w:jc w:val="right"/>
        <w:rPr>
          <w:rFonts w:ascii="Times New Roman" w:eastAsiaTheme="minorEastAsia" w:hAnsi="Times New Roman"/>
          <w:color w:val="000000"/>
          <w:sz w:val="28"/>
          <w:szCs w:val="28"/>
          <w:lang w:eastAsia="en-US"/>
        </w:rPr>
      </w:pPr>
      <m:oMath>
        <m:r>
          <w:rPr>
            <w:rFonts w:ascii="Cambria Math" w:eastAsiaTheme="minorEastAsia" w:hAnsi="Cambria Math"/>
            <w:color w:val="000000"/>
            <w:sz w:val="28"/>
            <w:szCs w:val="28"/>
            <w:lang w:eastAsia="en-US"/>
          </w:rPr>
          <m:t>E=jρ</m:t>
        </m:r>
      </m:oMath>
      <w:r w:rsidR="00C33B18" w:rsidRPr="00E868FC">
        <w:rPr>
          <w:rFonts w:ascii="Times New Roman" w:eastAsiaTheme="minorEastAsia" w:hAnsi="Times New Roman"/>
          <w:color w:val="000000"/>
          <w:sz w:val="28"/>
          <w:szCs w:val="28"/>
          <w:lang w:eastAsia="en-US"/>
        </w:rPr>
        <w:t>;</w:t>
      </w:r>
      <w:r w:rsidR="007E3269">
        <w:rPr>
          <w:rFonts w:ascii="Times New Roman" w:eastAsiaTheme="minorEastAsia" w:hAnsi="Times New Roman"/>
          <w:color w:val="000000"/>
          <w:sz w:val="28"/>
          <w:szCs w:val="28"/>
          <w:lang w:eastAsia="en-US"/>
        </w:rPr>
        <w:tab/>
      </w:r>
      <w:r w:rsidR="007E3269">
        <w:rPr>
          <w:rFonts w:ascii="Times New Roman" w:eastAsiaTheme="minorEastAsia" w:hAnsi="Times New Roman"/>
          <w:color w:val="000000"/>
          <w:sz w:val="28"/>
          <w:szCs w:val="28"/>
          <w:lang w:eastAsia="en-US"/>
        </w:rPr>
        <w:tab/>
      </w:r>
      <w:r w:rsidR="007E3269">
        <w:rPr>
          <w:rFonts w:ascii="Times New Roman" w:eastAsiaTheme="minorEastAsia" w:hAnsi="Times New Roman"/>
          <w:color w:val="000000"/>
          <w:sz w:val="28"/>
          <w:szCs w:val="28"/>
          <w:lang w:eastAsia="en-US"/>
        </w:rPr>
        <w:tab/>
      </w:r>
      <w:r w:rsidR="007E3269">
        <w:rPr>
          <w:rFonts w:ascii="Times New Roman" w:eastAsiaTheme="minorEastAsia" w:hAnsi="Times New Roman"/>
          <w:color w:val="000000"/>
          <w:sz w:val="28"/>
          <w:szCs w:val="28"/>
          <w:lang w:eastAsia="en-US"/>
        </w:rPr>
        <w:tab/>
      </w:r>
      <w:r w:rsidR="007E3269">
        <w:rPr>
          <w:rFonts w:ascii="Times New Roman" w:eastAsiaTheme="minorEastAsia" w:hAnsi="Times New Roman"/>
          <w:color w:val="000000"/>
          <w:sz w:val="28"/>
          <w:szCs w:val="28"/>
          <w:lang w:eastAsia="en-US"/>
        </w:rPr>
        <w:tab/>
      </w:r>
      <w:r w:rsidR="007E3269">
        <w:rPr>
          <w:rFonts w:ascii="Times New Roman" w:eastAsiaTheme="minorEastAsia" w:hAnsi="Times New Roman"/>
          <w:color w:val="000000"/>
          <w:sz w:val="28"/>
          <w:szCs w:val="28"/>
          <w:lang w:eastAsia="en-US"/>
        </w:rPr>
        <w:tab/>
      </w:r>
    </w:p>
    <w:p w14:paraId="1F4D44B4" w14:textId="77777777" w:rsidR="00C33B18" w:rsidRPr="00E868FC" w:rsidRDefault="00A75FD6" w:rsidP="00AB4597">
      <w:pPr>
        <w:autoSpaceDE w:val="0"/>
        <w:autoSpaceDN w:val="0"/>
        <w:adjustRightInd w:val="0"/>
        <w:spacing w:after="0" w:line="360" w:lineRule="auto"/>
        <w:jc w:val="right"/>
        <w:rPr>
          <w:rFonts w:ascii="Times New Roman" w:eastAsiaTheme="minorEastAsia" w:hAnsi="Times New Roman"/>
          <w:color w:val="000000"/>
          <w:sz w:val="28"/>
          <w:szCs w:val="28"/>
          <w:lang w:eastAsia="en-US"/>
        </w:rPr>
      </w:pPr>
      <m:oMath>
        <m:r>
          <w:rPr>
            <w:rFonts w:ascii="Cambria Math" w:eastAsiaTheme="minorEastAsia" w:hAnsi="Cambria Math"/>
            <w:color w:val="000000"/>
            <w:sz w:val="28"/>
            <w:szCs w:val="28"/>
            <w:lang w:eastAsia="en-US"/>
          </w:rPr>
          <m:t>φ=ρjr=</m:t>
        </m:r>
        <m:f>
          <m:fPr>
            <m:ctrlPr>
              <w:rPr>
                <w:rFonts w:ascii="Cambria Math" w:eastAsiaTheme="minorEastAsia" w:hAnsi="Cambria Math"/>
                <w:i/>
                <w:color w:val="000000"/>
                <w:sz w:val="28"/>
                <w:szCs w:val="28"/>
                <w:lang w:eastAsia="en-US"/>
              </w:rPr>
            </m:ctrlPr>
          </m:fPr>
          <m:num>
            <m:r>
              <w:rPr>
                <w:rFonts w:ascii="Cambria Math" w:eastAsiaTheme="minorEastAsia" w:hAnsi="Cambria Math"/>
                <w:color w:val="000000"/>
                <w:sz w:val="28"/>
                <w:szCs w:val="28"/>
                <w:lang w:eastAsia="en-US"/>
              </w:rPr>
              <m:t>Jρ</m:t>
            </m:r>
          </m:num>
          <m:den>
            <m:r>
              <w:rPr>
                <w:rFonts w:ascii="Cambria Math" w:eastAsiaTheme="minorEastAsia" w:hAnsi="Cambria Math"/>
                <w:color w:val="000000"/>
                <w:sz w:val="28"/>
                <w:szCs w:val="28"/>
                <w:lang w:eastAsia="en-US"/>
              </w:rPr>
              <m:t>2πr</m:t>
            </m:r>
          </m:den>
        </m:f>
      </m:oMath>
      <w:r w:rsidR="00AB4597">
        <w:rPr>
          <w:rFonts w:ascii="Times New Roman" w:eastAsiaTheme="minorEastAsia" w:hAnsi="Times New Roman"/>
          <w:color w:val="000000"/>
          <w:sz w:val="28"/>
          <w:szCs w:val="28"/>
          <w:lang w:eastAsia="en-US"/>
        </w:rPr>
        <w:t xml:space="preserve">; </w:t>
      </w:r>
      <w:r w:rsidR="007E3269">
        <w:rPr>
          <w:rFonts w:ascii="Times New Roman" w:eastAsiaTheme="minorEastAsia" w:hAnsi="Times New Roman"/>
          <w:color w:val="000000"/>
          <w:sz w:val="28"/>
          <w:szCs w:val="28"/>
          <w:lang w:eastAsia="en-US"/>
        </w:rPr>
        <w:tab/>
      </w:r>
      <w:r w:rsidR="007E3269">
        <w:rPr>
          <w:rFonts w:ascii="Times New Roman" w:eastAsiaTheme="minorEastAsia" w:hAnsi="Times New Roman"/>
          <w:color w:val="000000"/>
          <w:sz w:val="28"/>
          <w:szCs w:val="28"/>
          <w:lang w:eastAsia="en-US"/>
        </w:rPr>
        <w:tab/>
      </w:r>
      <w:r w:rsidR="007E3269">
        <w:rPr>
          <w:rFonts w:ascii="Times New Roman" w:eastAsiaTheme="minorEastAsia" w:hAnsi="Times New Roman"/>
          <w:color w:val="000000"/>
          <w:sz w:val="28"/>
          <w:szCs w:val="28"/>
          <w:lang w:eastAsia="en-US"/>
        </w:rPr>
        <w:tab/>
      </w:r>
      <w:r w:rsidR="007E3269">
        <w:rPr>
          <w:rFonts w:ascii="Times New Roman" w:eastAsiaTheme="minorEastAsia" w:hAnsi="Times New Roman"/>
          <w:color w:val="000000"/>
          <w:sz w:val="28"/>
          <w:szCs w:val="28"/>
          <w:lang w:eastAsia="en-US"/>
        </w:rPr>
        <w:tab/>
      </w:r>
      <w:r w:rsidR="007E3269">
        <w:rPr>
          <w:rFonts w:ascii="Times New Roman" w:eastAsiaTheme="minorEastAsia" w:hAnsi="Times New Roman"/>
          <w:color w:val="000000"/>
          <w:sz w:val="28"/>
          <w:szCs w:val="28"/>
          <w:lang w:eastAsia="en-US"/>
        </w:rPr>
        <w:tab/>
      </w:r>
      <w:r w:rsidR="00AB4597">
        <w:rPr>
          <w:rFonts w:ascii="Times New Roman" w:eastAsiaTheme="minorEastAsia" w:hAnsi="Times New Roman"/>
          <w:color w:val="000000"/>
          <w:sz w:val="28"/>
          <w:szCs w:val="28"/>
          <w:lang w:eastAsia="en-US"/>
        </w:rPr>
        <w:t>(14)</w:t>
      </w:r>
    </w:p>
    <w:p w14:paraId="7251662F" w14:textId="77777777" w:rsidR="00C33B18" w:rsidRPr="00E868FC" w:rsidRDefault="00C33B18" w:rsidP="00990136">
      <w:pPr>
        <w:autoSpaceDE w:val="0"/>
        <w:autoSpaceDN w:val="0"/>
        <w:adjustRightInd w:val="0"/>
        <w:spacing w:after="0" w:line="360" w:lineRule="auto"/>
        <w:ind w:firstLineChars="152" w:firstLine="426"/>
        <w:jc w:val="both"/>
        <w:rPr>
          <w:rFonts w:ascii="Times New Roman" w:eastAsiaTheme="minorEastAsia" w:hAnsi="Times New Roman"/>
          <w:color w:val="000000"/>
          <w:sz w:val="28"/>
          <w:szCs w:val="28"/>
          <w:lang w:eastAsia="en-US"/>
        </w:rPr>
      </w:pPr>
      <w:r w:rsidRPr="00E868FC">
        <w:rPr>
          <w:rFonts w:ascii="Times New Roman" w:eastAsiaTheme="minorEastAsia" w:hAnsi="Times New Roman"/>
          <w:color w:val="000000"/>
          <w:sz w:val="28"/>
          <w:szCs w:val="28"/>
          <w:lang w:eastAsia="en-US"/>
        </w:rPr>
        <w:t>Разность потенциалов между зондами 2 и 3 должна учитывать влияние поля крайних зондов. Поэтому</w:t>
      </w:r>
      <w:r w:rsidR="002D0248">
        <w:rPr>
          <w:rFonts w:ascii="Times New Roman" w:eastAsiaTheme="minorEastAsia" w:hAnsi="Times New Roman" w:hint="eastAsia"/>
          <w:color w:val="000000"/>
          <w:sz w:val="28"/>
          <w:szCs w:val="28"/>
          <w:lang w:eastAsia="zh-CN"/>
        </w:rPr>
        <w:t xml:space="preserve"> [</w:t>
      </w:r>
      <w:r w:rsidR="00E46393">
        <w:rPr>
          <w:rFonts w:ascii="Times New Roman" w:eastAsiaTheme="minorEastAsia" w:hAnsi="Times New Roman"/>
          <w:color w:val="000000"/>
          <w:sz w:val="28"/>
          <w:szCs w:val="28"/>
          <w:lang w:eastAsia="zh-CN"/>
        </w:rPr>
        <w:t>35</w:t>
      </w:r>
      <w:r w:rsidR="00E46393" w:rsidRPr="00E46393">
        <w:rPr>
          <w:rFonts w:ascii="Times New Roman" w:eastAsiaTheme="minorEastAsia" w:hAnsi="Times New Roman" w:hint="eastAsia"/>
          <w:color w:val="000000"/>
          <w:sz w:val="28"/>
          <w:szCs w:val="28"/>
          <w:lang w:eastAsia="zh-CN"/>
        </w:rPr>
        <w:t>]</w:t>
      </w:r>
      <w:r w:rsidRPr="00E868FC">
        <w:rPr>
          <w:rFonts w:ascii="Times New Roman" w:eastAsiaTheme="minorEastAsia" w:hAnsi="Times New Roman"/>
          <w:color w:val="000000"/>
          <w:sz w:val="28"/>
          <w:szCs w:val="28"/>
          <w:lang w:eastAsia="en-US"/>
        </w:rPr>
        <w:t xml:space="preserve">: </w:t>
      </w:r>
    </w:p>
    <w:p w14:paraId="37CA0D24" w14:textId="77777777" w:rsidR="00C33B18" w:rsidRPr="00E868FC" w:rsidRDefault="007D072E" w:rsidP="007E3269">
      <w:pPr>
        <w:autoSpaceDE w:val="0"/>
        <w:autoSpaceDN w:val="0"/>
        <w:adjustRightInd w:val="0"/>
        <w:spacing w:after="0" w:line="360" w:lineRule="auto"/>
        <w:jc w:val="right"/>
        <w:rPr>
          <w:rFonts w:ascii="Times New Roman" w:eastAsiaTheme="minorEastAsia" w:hAnsi="Times New Roman"/>
          <w:color w:val="000000"/>
          <w:sz w:val="28"/>
          <w:szCs w:val="28"/>
          <w:lang w:eastAsia="en-US"/>
        </w:rPr>
      </w:pPr>
      <m:oMath>
        <m:sSub>
          <m:sSubPr>
            <m:ctrlPr>
              <w:rPr>
                <w:rFonts w:ascii="Cambria Math" w:eastAsiaTheme="minorEastAsia" w:hAnsi="Cambria Math"/>
                <w:i/>
                <w:color w:val="000000"/>
                <w:sz w:val="28"/>
                <w:szCs w:val="28"/>
                <w:lang w:eastAsia="en-US"/>
              </w:rPr>
            </m:ctrlPr>
          </m:sSubPr>
          <m:e>
            <m:r>
              <w:rPr>
                <w:rFonts w:ascii="Cambria Math" w:eastAsiaTheme="minorEastAsia" w:hAnsi="Cambria Math"/>
                <w:color w:val="000000"/>
                <w:sz w:val="28"/>
                <w:szCs w:val="28"/>
                <w:lang w:eastAsia="en-US"/>
              </w:rPr>
              <m:t>U</m:t>
            </m:r>
          </m:e>
          <m:sub>
            <m:r>
              <w:rPr>
                <w:rFonts w:ascii="Cambria Math" w:eastAsiaTheme="minorEastAsia" w:hAnsi="Cambria Math"/>
                <w:color w:val="000000"/>
                <w:sz w:val="28"/>
                <w:szCs w:val="28"/>
                <w:lang w:eastAsia="en-US"/>
              </w:rPr>
              <m:t>23</m:t>
            </m:r>
          </m:sub>
        </m:sSub>
        <m:r>
          <w:rPr>
            <w:rFonts w:ascii="Cambria Math" w:eastAsiaTheme="minorEastAsia" w:hAnsi="Cambria Math"/>
            <w:color w:val="000000"/>
            <w:sz w:val="28"/>
            <w:szCs w:val="28"/>
            <w:lang w:eastAsia="en-US"/>
          </w:rPr>
          <m:t>=</m:t>
        </m:r>
        <m:sSub>
          <m:sSubPr>
            <m:ctrlPr>
              <w:rPr>
                <w:rFonts w:ascii="Cambria Math" w:eastAsiaTheme="minorEastAsia" w:hAnsi="Cambria Math"/>
                <w:i/>
                <w:color w:val="000000"/>
                <w:sz w:val="28"/>
                <w:szCs w:val="28"/>
                <w:lang w:eastAsia="en-US"/>
              </w:rPr>
            </m:ctrlPr>
          </m:sSubPr>
          <m:e>
            <m:r>
              <w:rPr>
                <w:rFonts w:ascii="Cambria Math" w:eastAsiaTheme="minorEastAsia" w:hAnsi="Cambria Math"/>
                <w:color w:val="000000"/>
                <w:sz w:val="28"/>
                <w:szCs w:val="28"/>
                <w:lang w:eastAsia="en-US"/>
              </w:rPr>
              <m:t>U</m:t>
            </m:r>
          </m:e>
          <m:sub>
            <m:r>
              <w:rPr>
                <w:rFonts w:ascii="Cambria Math" w:eastAsiaTheme="minorEastAsia" w:hAnsi="Cambria Math"/>
                <w:color w:val="000000"/>
                <w:sz w:val="28"/>
                <w:szCs w:val="28"/>
                <w:lang w:eastAsia="en-US"/>
              </w:rPr>
              <m:t>2</m:t>
            </m:r>
          </m:sub>
        </m:sSub>
        <m:r>
          <w:rPr>
            <w:rFonts w:ascii="Cambria Math" w:eastAsiaTheme="minorEastAsia" w:hAnsi="Cambria Math"/>
            <w:color w:val="000000"/>
            <w:sz w:val="28"/>
            <w:szCs w:val="28"/>
            <w:lang w:eastAsia="en-US"/>
          </w:rPr>
          <m:t>-</m:t>
        </m:r>
        <m:sSub>
          <m:sSubPr>
            <m:ctrlPr>
              <w:rPr>
                <w:rFonts w:ascii="Cambria Math" w:eastAsiaTheme="minorEastAsia" w:hAnsi="Cambria Math"/>
                <w:i/>
                <w:color w:val="000000"/>
                <w:sz w:val="28"/>
                <w:szCs w:val="28"/>
                <w:lang w:eastAsia="en-US"/>
              </w:rPr>
            </m:ctrlPr>
          </m:sSubPr>
          <m:e>
            <m:r>
              <w:rPr>
                <w:rFonts w:ascii="Cambria Math" w:eastAsiaTheme="minorEastAsia" w:hAnsi="Cambria Math"/>
                <w:color w:val="000000"/>
                <w:sz w:val="28"/>
                <w:szCs w:val="28"/>
                <w:lang w:eastAsia="en-US"/>
              </w:rPr>
              <m:t>U</m:t>
            </m:r>
          </m:e>
          <m:sub>
            <m:r>
              <w:rPr>
                <w:rFonts w:ascii="Cambria Math" w:eastAsiaTheme="minorEastAsia" w:hAnsi="Cambria Math"/>
                <w:color w:val="000000"/>
                <w:sz w:val="28"/>
                <w:szCs w:val="28"/>
                <w:lang w:eastAsia="en-US"/>
              </w:rPr>
              <m:t>3</m:t>
            </m:r>
          </m:sub>
        </m:sSub>
        <m:r>
          <w:rPr>
            <w:rFonts w:ascii="Cambria Math" w:eastAsiaTheme="minorEastAsia" w:hAnsi="Cambria Math"/>
            <w:color w:val="000000"/>
            <w:sz w:val="28"/>
            <w:szCs w:val="28"/>
            <w:lang w:eastAsia="en-US"/>
          </w:rPr>
          <m:t>=</m:t>
        </m:r>
        <m:f>
          <m:fPr>
            <m:ctrlPr>
              <w:rPr>
                <w:rFonts w:ascii="Cambria Math" w:eastAsiaTheme="minorEastAsia" w:hAnsi="Cambria Math"/>
                <w:i/>
                <w:color w:val="000000"/>
                <w:sz w:val="28"/>
                <w:szCs w:val="28"/>
                <w:lang w:eastAsia="en-US"/>
              </w:rPr>
            </m:ctrlPr>
          </m:fPr>
          <m:num>
            <m:r>
              <w:rPr>
                <w:rFonts w:ascii="Cambria Math" w:eastAsiaTheme="minorEastAsia" w:hAnsi="Cambria Math"/>
                <w:color w:val="000000"/>
                <w:sz w:val="28"/>
                <w:szCs w:val="28"/>
                <w:lang w:eastAsia="en-US"/>
              </w:rPr>
              <m:t>Jρ</m:t>
            </m:r>
          </m:num>
          <m:den>
            <m:r>
              <w:rPr>
                <w:rFonts w:ascii="Cambria Math" w:eastAsiaTheme="minorEastAsia" w:hAnsi="Cambria Math"/>
                <w:color w:val="000000"/>
                <w:sz w:val="28"/>
                <w:szCs w:val="28"/>
                <w:lang w:eastAsia="en-US"/>
              </w:rPr>
              <m:t>2π</m:t>
            </m:r>
          </m:den>
        </m:f>
        <m:r>
          <w:rPr>
            <w:rFonts w:ascii="Cambria Math" w:eastAsiaTheme="minorEastAsia" w:hAnsi="Cambria Math"/>
            <w:color w:val="000000"/>
            <w:sz w:val="28"/>
            <w:szCs w:val="28"/>
            <w:lang w:eastAsia="en-US"/>
          </w:rPr>
          <m:t>[(</m:t>
        </m:r>
        <m:f>
          <m:fPr>
            <m:ctrlPr>
              <w:rPr>
                <w:rFonts w:ascii="Cambria Math" w:eastAsiaTheme="minorEastAsia" w:hAnsi="Cambria Math"/>
                <w:i/>
                <w:color w:val="000000"/>
                <w:sz w:val="28"/>
                <w:szCs w:val="28"/>
                <w:lang w:eastAsia="en-US"/>
              </w:rPr>
            </m:ctrlPr>
          </m:fPr>
          <m:num>
            <m:r>
              <w:rPr>
                <w:rFonts w:ascii="Cambria Math" w:eastAsiaTheme="minorEastAsia" w:hAnsi="Cambria Math"/>
                <w:color w:val="000000"/>
                <w:sz w:val="28"/>
                <w:szCs w:val="28"/>
                <w:lang w:eastAsia="en-US"/>
              </w:rPr>
              <m:t>1</m:t>
            </m:r>
          </m:num>
          <m:den>
            <m:sSub>
              <m:sSubPr>
                <m:ctrlPr>
                  <w:rPr>
                    <w:rFonts w:ascii="Cambria Math" w:eastAsiaTheme="minorEastAsia" w:hAnsi="Cambria Math"/>
                    <w:i/>
                    <w:color w:val="000000"/>
                    <w:sz w:val="28"/>
                    <w:szCs w:val="28"/>
                    <w:lang w:eastAsia="en-US"/>
                  </w:rPr>
                </m:ctrlPr>
              </m:sSubPr>
              <m:e>
                <m:r>
                  <w:rPr>
                    <w:rFonts w:ascii="Cambria Math" w:eastAsiaTheme="minorEastAsia" w:hAnsi="Cambria Math"/>
                    <w:color w:val="000000"/>
                    <w:sz w:val="28"/>
                    <w:szCs w:val="28"/>
                    <w:lang w:eastAsia="en-US"/>
                  </w:rPr>
                  <m:t>S</m:t>
                </m:r>
              </m:e>
              <m:sub>
                <m:r>
                  <w:rPr>
                    <w:rFonts w:ascii="Cambria Math" w:eastAsiaTheme="minorEastAsia" w:hAnsi="Cambria Math"/>
                    <w:color w:val="000000"/>
                    <w:sz w:val="28"/>
                    <w:szCs w:val="28"/>
                    <w:lang w:eastAsia="en-US"/>
                  </w:rPr>
                  <m:t>1</m:t>
                </m:r>
              </m:sub>
            </m:sSub>
          </m:den>
        </m:f>
        <m:r>
          <w:rPr>
            <w:rFonts w:ascii="Cambria Math" w:eastAsiaTheme="minorEastAsia" w:hAnsi="Cambria Math"/>
            <w:color w:val="000000"/>
            <w:sz w:val="28"/>
            <w:szCs w:val="28"/>
            <w:lang w:eastAsia="en-US"/>
          </w:rPr>
          <m:t>-</m:t>
        </m:r>
        <m:f>
          <m:fPr>
            <m:ctrlPr>
              <w:rPr>
                <w:rFonts w:ascii="Cambria Math" w:eastAsiaTheme="minorEastAsia" w:hAnsi="Cambria Math"/>
                <w:i/>
                <w:color w:val="000000"/>
                <w:sz w:val="28"/>
                <w:szCs w:val="28"/>
                <w:lang w:eastAsia="en-US"/>
              </w:rPr>
            </m:ctrlPr>
          </m:fPr>
          <m:num>
            <m:r>
              <w:rPr>
                <w:rFonts w:ascii="Cambria Math" w:eastAsiaTheme="minorEastAsia" w:hAnsi="Cambria Math"/>
                <w:color w:val="000000"/>
                <w:sz w:val="28"/>
                <w:szCs w:val="28"/>
                <w:lang w:eastAsia="en-US"/>
              </w:rPr>
              <m:t>1</m:t>
            </m:r>
          </m:num>
          <m:den>
            <m:sSub>
              <m:sSubPr>
                <m:ctrlPr>
                  <w:rPr>
                    <w:rFonts w:ascii="Cambria Math" w:eastAsiaTheme="minorEastAsia" w:hAnsi="Cambria Math"/>
                    <w:i/>
                    <w:color w:val="000000"/>
                    <w:sz w:val="28"/>
                    <w:szCs w:val="28"/>
                    <w:lang w:eastAsia="en-US"/>
                  </w:rPr>
                </m:ctrlPr>
              </m:sSubPr>
              <m:e>
                <m:r>
                  <w:rPr>
                    <w:rFonts w:ascii="Cambria Math" w:eastAsiaTheme="minorEastAsia" w:hAnsi="Cambria Math"/>
                    <w:color w:val="000000"/>
                    <w:sz w:val="28"/>
                    <w:szCs w:val="28"/>
                    <w:lang w:eastAsia="en-US"/>
                  </w:rPr>
                  <m:t>S</m:t>
                </m:r>
              </m:e>
              <m:sub>
                <m:r>
                  <w:rPr>
                    <w:rFonts w:ascii="Cambria Math" w:eastAsiaTheme="minorEastAsia" w:hAnsi="Cambria Math"/>
                    <w:color w:val="000000"/>
                    <w:sz w:val="28"/>
                    <w:szCs w:val="28"/>
                    <w:lang w:eastAsia="en-US"/>
                  </w:rPr>
                  <m:t>2</m:t>
                </m:r>
              </m:sub>
            </m:sSub>
            <m:sSub>
              <m:sSubPr>
                <m:ctrlPr>
                  <w:rPr>
                    <w:rFonts w:ascii="Cambria Math" w:eastAsiaTheme="minorEastAsia" w:hAnsi="Cambria Math"/>
                    <w:i/>
                    <w:color w:val="000000"/>
                    <w:sz w:val="28"/>
                    <w:szCs w:val="28"/>
                    <w:lang w:eastAsia="en-US"/>
                  </w:rPr>
                </m:ctrlPr>
              </m:sSubPr>
              <m:e>
                <m:r>
                  <w:rPr>
                    <w:rFonts w:ascii="Cambria Math" w:eastAsiaTheme="minorEastAsia" w:hAnsi="Cambria Math"/>
                    <w:color w:val="000000"/>
                    <w:sz w:val="28"/>
                    <w:szCs w:val="28"/>
                    <w:lang w:eastAsia="en-US"/>
                  </w:rPr>
                  <m:t>+S</m:t>
                </m:r>
              </m:e>
              <m:sub>
                <m:r>
                  <w:rPr>
                    <w:rFonts w:ascii="Cambria Math" w:eastAsiaTheme="minorEastAsia" w:hAnsi="Cambria Math"/>
                    <w:color w:val="000000"/>
                    <w:sz w:val="28"/>
                    <w:szCs w:val="28"/>
                    <w:lang w:eastAsia="en-US"/>
                  </w:rPr>
                  <m:t>3</m:t>
                </m:r>
              </m:sub>
            </m:sSub>
          </m:den>
        </m:f>
      </m:oMath>
      <w:r w:rsidR="00A75FD6" w:rsidRPr="00A75FD6">
        <w:rPr>
          <w:rFonts w:ascii="Times New Roman" w:eastAsiaTheme="minorEastAsia" w:hAnsi="Times New Roman"/>
          <w:color w:val="000000"/>
          <w:sz w:val="28"/>
          <w:szCs w:val="28"/>
          <w:lang w:eastAsia="en-US"/>
        </w:rPr>
        <w:t>)-(</w:t>
      </w:r>
      <m:oMath>
        <m:r>
          <w:rPr>
            <w:rFonts w:ascii="Cambria Math" w:eastAsiaTheme="minorEastAsia" w:hAnsi="Cambria Math"/>
            <w:color w:val="000000"/>
            <w:sz w:val="28"/>
            <w:szCs w:val="28"/>
            <w:lang w:eastAsia="en-US"/>
          </w:rPr>
          <m:t xml:space="preserve"> </m:t>
        </m:r>
        <m:f>
          <m:fPr>
            <m:ctrlPr>
              <w:rPr>
                <w:rFonts w:ascii="Cambria Math" w:eastAsiaTheme="minorEastAsia" w:hAnsi="Cambria Math"/>
                <w:i/>
                <w:color w:val="000000"/>
                <w:sz w:val="28"/>
                <w:szCs w:val="28"/>
                <w:lang w:eastAsia="en-US"/>
              </w:rPr>
            </m:ctrlPr>
          </m:fPr>
          <m:num>
            <m:r>
              <w:rPr>
                <w:rFonts w:ascii="Cambria Math" w:eastAsiaTheme="minorEastAsia" w:hAnsi="Cambria Math"/>
                <w:color w:val="000000"/>
                <w:sz w:val="28"/>
                <w:szCs w:val="28"/>
                <w:lang w:eastAsia="en-US"/>
              </w:rPr>
              <m:t>1</m:t>
            </m:r>
          </m:num>
          <m:den>
            <m:sSub>
              <m:sSubPr>
                <m:ctrlPr>
                  <w:rPr>
                    <w:rFonts w:ascii="Cambria Math" w:eastAsiaTheme="minorEastAsia" w:hAnsi="Cambria Math"/>
                    <w:i/>
                    <w:color w:val="000000"/>
                    <w:sz w:val="28"/>
                    <w:szCs w:val="28"/>
                    <w:lang w:eastAsia="en-US"/>
                  </w:rPr>
                </m:ctrlPr>
              </m:sSubPr>
              <m:e>
                <m:r>
                  <w:rPr>
                    <w:rFonts w:ascii="Cambria Math" w:eastAsiaTheme="minorEastAsia" w:hAnsi="Cambria Math"/>
                    <w:color w:val="000000"/>
                    <w:sz w:val="28"/>
                    <w:szCs w:val="28"/>
                    <w:lang w:eastAsia="en-US"/>
                  </w:rPr>
                  <m:t>S</m:t>
                </m:r>
              </m:e>
              <m:sub>
                <m:r>
                  <w:rPr>
                    <w:rFonts w:ascii="Cambria Math" w:eastAsiaTheme="minorEastAsia" w:hAnsi="Cambria Math"/>
                    <w:color w:val="000000"/>
                    <w:sz w:val="28"/>
                    <w:szCs w:val="28"/>
                    <w:lang w:eastAsia="en-US"/>
                  </w:rPr>
                  <m:t>3</m:t>
                </m:r>
              </m:sub>
            </m:sSub>
          </m:den>
        </m:f>
        <m:r>
          <w:rPr>
            <w:rFonts w:ascii="Cambria Math" w:eastAsiaTheme="minorEastAsia" w:hAnsi="Cambria Math"/>
            <w:color w:val="000000"/>
            <w:sz w:val="28"/>
            <w:szCs w:val="28"/>
            <w:lang w:eastAsia="en-US"/>
          </w:rPr>
          <m:t>-</m:t>
        </m:r>
        <m:f>
          <m:fPr>
            <m:ctrlPr>
              <w:rPr>
                <w:rFonts w:ascii="Cambria Math" w:eastAsiaTheme="minorEastAsia" w:hAnsi="Cambria Math"/>
                <w:i/>
                <w:color w:val="000000"/>
                <w:sz w:val="28"/>
                <w:szCs w:val="28"/>
                <w:lang w:eastAsia="en-US"/>
              </w:rPr>
            </m:ctrlPr>
          </m:fPr>
          <m:num>
            <m:r>
              <w:rPr>
                <w:rFonts w:ascii="Cambria Math" w:eastAsiaTheme="minorEastAsia" w:hAnsi="Cambria Math"/>
                <w:color w:val="000000"/>
                <w:sz w:val="28"/>
                <w:szCs w:val="28"/>
                <w:lang w:eastAsia="en-US"/>
              </w:rPr>
              <m:t>1</m:t>
            </m:r>
          </m:num>
          <m:den>
            <m:sSub>
              <m:sSubPr>
                <m:ctrlPr>
                  <w:rPr>
                    <w:rFonts w:ascii="Cambria Math" w:eastAsiaTheme="minorEastAsia" w:hAnsi="Cambria Math"/>
                    <w:i/>
                    <w:color w:val="000000"/>
                    <w:sz w:val="28"/>
                    <w:szCs w:val="28"/>
                    <w:lang w:eastAsia="en-US"/>
                  </w:rPr>
                </m:ctrlPr>
              </m:sSubPr>
              <m:e>
                <m:r>
                  <w:rPr>
                    <w:rFonts w:ascii="Cambria Math" w:eastAsiaTheme="minorEastAsia" w:hAnsi="Cambria Math"/>
                    <w:color w:val="000000"/>
                    <w:sz w:val="28"/>
                    <w:szCs w:val="28"/>
                    <w:lang w:eastAsia="en-US"/>
                  </w:rPr>
                  <m:t>S</m:t>
                </m:r>
              </m:e>
              <m:sub>
                <m:r>
                  <w:rPr>
                    <w:rFonts w:ascii="Cambria Math" w:eastAsiaTheme="minorEastAsia" w:hAnsi="Cambria Math"/>
                    <w:color w:val="000000"/>
                    <w:sz w:val="28"/>
                    <w:szCs w:val="28"/>
                    <w:lang w:eastAsia="en-US"/>
                  </w:rPr>
                  <m:t>1</m:t>
                </m:r>
              </m:sub>
            </m:sSub>
            <m:sSub>
              <m:sSubPr>
                <m:ctrlPr>
                  <w:rPr>
                    <w:rFonts w:ascii="Cambria Math" w:eastAsiaTheme="minorEastAsia" w:hAnsi="Cambria Math"/>
                    <w:i/>
                    <w:color w:val="000000"/>
                    <w:sz w:val="28"/>
                    <w:szCs w:val="28"/>
                    <w:lang w:eastAsia="en-US"/>
                  </w:rPr>
                </m:ctrlPr>
              </m:sSubPr>
              <m:e>
                <m:r>
                  <w:rPr>
                    <w:rFonts w:ascii="Cambria Math" w:eastAsiaTheme="minorEastAsia" w:hAnsi="Cambria Math"/>
                    <w:color w:val="000000"/>
                    <w:sz w:val="28"/>
                    <w:szCs w:val="28"/>
                    <w:lang w:eastAsia="en-US"/>
                  </w:rPr>
                  <m:t>+S</m:t>
                </m:r>
              </m:e>
              <m:sub>
                <m:r>
                  <w:rPr>
                    <w:rFonts w:ascii="Cambria Math" w:eastAsiaTheme="minorEastAsia" w:hAnsi="Cambria Math"/>
                    <w:color w:val="000000"/>
                    <w:sz w:val="28"/>
                    <w:szCs w:val="28"/>
                    <w:lang w:eastAsia="en-US"/>
                  </w:rPr>
                  <m:t>2</m:t>
                </m:r>
              </m:sub>
            </m:sSub>
          </m:den>
        </m:f>
        <m:r>
          <w:rPr>
            <w:rFonts w:ascii="Cambria Math" w:eastAsiaTheme="minorEastAsia" w:hAnsi="Cambria Math"/>
            <w:color w:val="000000"/>
            <w:sz w:val="28"/>
            <w:szCs w:val="28"/>
            <w:lang w:eastAsia="en-US"/>
          </w:rPr>
          <m:t>)]=</m:t>
        </m:r>
        <m:f>
          <m:fPr>
            <m:ctrlPr>
              <w:rPr>
                <w:rFonts w:ascii="Cambria Math" w:eastAsiaTheme="minorEastAsia" w:hAnsi="Cambria Math"/>
                <w:i/>
                <w:color w:val="000000"/>
                <w:sz w:val="28"/>
                <w:szCs w:val="28"/>
                <w:lang w:eastAsia="en-US"/>
              </w:rPr>
            </m:ctrlPr>
          </m:fPr>
          <m:num>
            <m:r>
              <w:rPr>
                <w:rFonts w:ascii="Cambria Math" w:eastAsiaTheme="minorEastAsia" w:hAnsi="Cambria Math"/>
                <w:color w:val="000000"/>
                <w:sz w:val="28"/>
                <w:szCs w:val="28"/>
                <w:lang w:eastAsia="en-US"/>
              </w:rPr>
              <m:t>Jρ</m:t>
            </m:r>
          </m:num>
          <m:den>
            <m:r>
              <w:rPr>
                <w:rFonts w:ascii="Cambria Math" w:eastAsiaTheme="minorEastAsia" w:hAnsi="Cambria Math"/>
                <w:color w:val="000000"/>
                <w:sz w:val="28"/>
                <w:szCs w:val="28"/>
                <w:lang w:eastAsia="en-US"/>
              </w:rPr>
              <m:t>2πr</m:t>
            </m:r>
          </m:den>
        </m:f>
      </m:oMath>
      <w:r w:rsidR="007E3269">
        <w:rPr>
          <w:rFonts w:ascii="Times New Roman" w:eastAsiaTheme="minorEastAsia" w:hAnsi="Times New Roman"/>
          <w:color w:val="000000"/>
          <w:sz w:val="28"/>
          <w:szCs w:val="28"/>
          <w:lang w:eastAsia="en-US"/>
        </w:rPr>
        <w:t>,</w:t>
      </w:r>
      <w:r w:rsidR="007E3269">
        <w:rPr>
          <w:rFonts w:ascii="Times New Roman" w:eastAsiaTheme="minorEastAsia" w:hAnsi="Times New Roman"/>
          <w:color w:val="000000"/>
          <w:sz w:val="28"/>
          <w:szCs w:val="28"/>
          <w:lang w:eastAsia="en-US"/>
        </w:rPr>
        <w:tab/>
      </w:r>
      <w:r w:rsidR="007E3269">
        <w:rPr>
          <w:rFonts w:ascii="Times New Roman" w:eastAsiaTheme="minorEastAsia" w:hAnsi="Times New Roman"/>
          <w:color w:val="000000"/>
          <w:sz w:val="28"/>
          <w:szCs w:val="28"/>
          <w:lang w:eastAsia="en-US"/>
        </w:rPr>
        <w:tab/>
        <w:t>(15</w:t>
      </w:r>
      <w:r w:rsidR="00C33B18" w:rsidRPr="00E868FC">
        <w:rPr>
          <w:rFonts w:ascii="Times New Roman" w:eastAsiaTheme="minorEastAsia" w:hAnsi="Times New Roman"/>
          <w:color w:val="000000"/>
          <w:sz w:val="28"/>
          <w:szCs w:val="28"/>
          <w:lang w:eastAsia="en-US"/>
        </w:rPr>
        <w:t>)</w:t>
      </w:r>
    </w:p>
    <w:p w14:paraId="5D66DF7D" w14:textId="77777777" w:rsidR="00C33B18" w:rsidRPr="00216A8A" w:rsidRDefault="00C33B18" w:rsidP="008C1449">
      <w:pPr>
        <w:autoSpaceDE w:val="0"/>
        <w:autoSpaceDN w:val="0"/>
        <w:adjustRightInd w:val="0"/>
        <w:spacing w:after="0" w:line="360" w:lineRule="auto"/>
        <w:jc w:val="center"/>
        <w:rPr>
          <w:rFonts w:ascii="Times New Roman" w:eastAsiaTheme="minorEastAsia" w:hAnsi="Times New Roman"/>
          <w:color w:val="000000"/>
          <w:sz w:val="28"/>
          <w:szCs w:val="28"/>
          <w:lang w:val="en-US" w:eastAsia="en-US"/>
        </w:rPr>
      </w:pPr>
      <w:r w:rsidRPr="00E868FC">
        <w:rPr>
          <w:rFonts w:ascii="Times New Roman" w:eastAsiaTheme="minorEastAsia" w:hAnsi="Times New Roman"/>
          <w:color w:val="000000"/>
          <w:sz w:val="28"/>
          <w:szCs w:val="28"/>
          <w:lang w:eastAsia="en-US"/>
        </w:rPr>
        <w:t>Если</w:t>
      </w:r>
      <w:r w:rsidRPr="00216A8A">
        <w:rPr>
          <w:rFonts w:ascii="Times New Roman" w:eastAsiaTheme="minorEastAsia" w:hAnsi="Times New Roman"/>
          <w:color w:val="000000"/>
          <w:sz w:val="28"/>
          <w:szCs w:val="28"/>
          <w:lang w:val="en-US" w:eastAsia="en-US"/>
        </w:rPr>
        <w:t xml:space="preserve"> </w:t>
      </w:r>
      <w:r w:rsidRPr="00216A8A">
        <w:rPr>
          <w:rFonts w:ascii="Times New Roman" w:eastAsiaTheme="minorEastAsia" w:hAnsi="Times New Roman"/>
          <w:i/>
          <w:iCs/>
          <w:color w:val="000000"/>
          <w:sz w:val="28"/>
          <w:szCs w:val="28"/>
          <w:lang w:val="en-US" w:eastAsia="en-US"/>
        </w:rPr>
        <w:t>S1=S2=S3=S</w:t>
      </w:r>
      <w:r w:rsidRPr="00216A8A">
        <w:rPr>
          <w:rFonts w:ascii="Times New Roman" w:eastAsiaTheme="minorEastAsia" w:hAnsi="Times New Roman"/>
          <w:color w:val="000000"/>
          <w:sz w:val="28"/>
          <w:szCs w:val="28"/>
          <w:lang w:val="en-US" w:eastAsia="en-US"/>
        </w:rPr>
        <w:t xml:space="preserve">, </w:t>
      </w:r>
      <w:r w:rsidRPr="00E868FC">
        <w:rPr>
          <w:rFonts w:ascii="Times New Roman" w:eastAsiaTheme="minorEastAsia" w:hAnsi="Times New Roman"/>
          <w:color w:val="000000"/>
          <w:sz w:val="28"/>
          <w:szCs w:val="28"/>
          <w:lang w:eastAsia="en-US"/>
        </w:rPr>
        <w:t>то</w:t>
      </w:r>
    </w:p>
    <w:p w14:paraId="4E98AE34" w14:textId="77777777" w:rsidR="00C33B18" w:rsidRPr="0097555B" w:rsidRDefault="00CE2BB9" w:rsidP="007E3269">
      <w:pPr>
        <w:autoSpaceDE w:val="0"/>
        <w:autoSpaceDN w:val="0"/>
        <w:adjustRightInd w:val="0"/>
        <w:spacing w:after="0" w:line="360" w:lineRule="auto"/>
        <w:jc w:val="right"/>
        <w:rPr>
          <w:rFonts w:ascii="Times New Roman" w:eastAsiaTheme="minorEastAsia" w:hAnsi="Times New Roman"/>
          <w:color w:val="000000"/>
          <w:sz w:val="28"/>
          <w:szCs w:val="28"/>
          <w:lang w:val="en-US" w:eastAsia="en-US"/>
        </w:rPr>
      </w:pPr>
      <m:oMath>
        <m:r>
          <w:rPr>
            <w:rFonts w:ascii="Cambria Math" w:eastAsiaTheme="minorEastAsia" w:hAnsi="Cambria Math"/>
            <w:color w:val="000000"/>
            <w:sz w:val="28"/>
            <w:szCs w:val="28"/>
            <w:lang w:eastAsia="en-US"/>
          </w:rPr>
          <m:t>ρ</m:t>
        </m:r>
        <m:r>
          <w:rPr>
            <w:rFonts w:ascii="Cambria Math" w:eastAsiaTheme="minorEastAsia" w:hAnsi="Cambria Math"/>
            <w:color w:val="000000"/>
            <w:sz w:val="28"/>
            <w:szCs w:val="28"/>
            <w:lang w:val="en-US" w:eastAsia="en-US"/>
          </w:rPr>
          <m:t>=2</m:t>
        </m:r>
        <m:r>
          <w:rPr>
            <w:rFonts w:ascii="Cambria Math" w:eastAsiaTheme="minorEastAsia" w:hAnsi="Cambria Math"/>
            <w:color w:val="000000"/>
            <w:sz w:val="28"/>
            <w:szCs w:val="28"/>
            <w:lang w:eastAsia="en-US"/>
          </w:rPr>
          <m:t>πr</m:t>
        </m:r>
        <m:f>
          <m:fPr>
            <m:ctrlPr>
              <w:rPr>
                <w:rFonts w:ascii="Cambria Math" w:eastAsiaTheme="minorEastAsia" w:hAnsi="Cambria Math"/>
                <w:i/>
                <w:color w:val="000000"/>
                <w:sz w:val="28"/>
                <w:szCs w:val="28"/>
                <w:lang w:eastAsia="en-US"/>
              </w:rPr>
            </m:ctrlPr>
          </m:fPr>
          <m:num>
            <m:sSub>
              <m:sSubPr>
                <m:ctrlPr>
                  <w:rPr>
                    <w:rFonts w:ascii="Cambria Math" w:eastAsiaTheme="minorEastAsia" w:hAnsi="Cambria Math"/>
                    <w:i/>
                    <w:color w:val="000000"/>
                    <w:sz w:val="28"/>
                    <w:szCs w:val="28"/>
                    <w:lang w:eastAsia="en-US"/>
                  </w:rPr>
                </m:ctrlPr>
              </m:sSubPr>
              <m:e>
                <m:r>
                  <w:rPr>
                    <w:rFonts w:ascii="Cambria Math" w:eastAsiaTheme="minorEastAsia" w:hAnsi="Cambria Math"/>
                    <w:color w:val="000000"/>
                    <w:sz w:val="28"/>
                    <w:szCs w:val="28"/>
                    <w:lang w:eastAsia="en-US"/>
                  </w:rPr>
                  <m:t>U</m:t>
                </m:r>
              </m:e>
              <m:sub>
                <m:r>
                  <w:rPr>
                    <w:rFonts w:ascii="Cambria Math" w:eastAsiaTheme="minorEastAsia" w:hAnsi="Cambria Math"/>
                    <w:color w:val="000000"/>
                    <w:sz w:val="28"/>
                    <w:szCs w:val="28"/>
                    <w:lang w:val="en-US" w:eastAsia="en-US"/>
                  </w:rPr>
                  <m:t>23</m:t>
                </m:r>
              </m:sub>
            </m:sSub>
          </m:num>
          <m:den>
            <m:r>
              <w:rPr>
                <w:rFonts w:ascii="Cambria Math" w:eastAsiaTheme="minorEastAsia" w:hAnsi="Cambria Math"/>
                <w:color w:val="000000"/>
                <w:sz w:val="28"/>
                <w:szCs w:val="28"/>
                <w:lang w:eastAsia="en-US"/>
              </w:rPr>
              <m:t>J</m:t>
            </m:r>
          </m:den>
        </m:f>
      </m:oMath>
      <w:r w:rsidR="007E3269" w:rsidRPr="0097555B">
        <w:rPr>
          <w:rFonts w:ascii="Times New Roman" w:eastAsiaTheme="minorEastAsia" w:hAnsi="Times New Roman"/>
          <w:color w:val="000000"/>
          <w:sz w:val="28"/>
          <w:szCs w:val="28"/>
          <w:lang w:val="en-US" w:eastAsia="en-US"/>
        </w:rPr>
        <w:t>,</w:t>
      </w:r>
      <w:r w:rsidR="007E3269" w:rsidRPr="0097555B">
        <w:rPr>
          <w:rFonts w:ascii="Times New Roman" w:eastAsiaTheme="minorEastAsia" w:hAnsi="Times New Roman"/>
          <w:color w:val="000000"/>
          <w:sz w:val="28"/>
          <w:szCs w:val="28"/>
          <w:lang w:val="en-US" w:eastAsia="en-US"/>
        </w:rPr>
        <w:tab/>
      </w:r>
      <w:r w:rsidR="007E3269" w:rsidRPr="0097555B">
        <w:rPr>
          <w:rFonts w:ascii="Times New Roman" w:eastAsiaTheme="minorEastAsia" w:hAnsi="Times New Roman"/>
          <w:color w:val="000000"/>
          <w:sz w:val="28"/>
          <w:szCs w:val="28"/>
          <w:lang w:val="en-US" w:eastAsia="en-US"/>
        </w:rPr>
        <w:tab/>
      </w:r>
      <w:r w:rsidR="007E3269" w:rsidRPr="0097555B">
        <w:rPr>
          <w:rFonts w:ascii="Times New Roman" w:eastAsiaTheme="minorEastAsia" w:hAnsi="Times New Roman"/>
          <w:color w:val="000000"/>
          <w:sz w:val="28"/>
          <w:szCs w:val="28"/>
          <w:lang w:val="en-US" w:eastAsia="en-US"/>
        </w:rPr>
        <w:tab/>
      </w:r>
      <w:r w:rsidR="007E3269" w:rsidRPr="0097555B">
        <w:rPr>
          <w:rFonts w:ascii="Times New Roman" w:eastAsiaTheme="minorEastAsia" w:hAnsi="Times New Roman"/>
          <w:color w:val="000000"/>
          <w:sz w:val="28"/>
          <w:szCs w:val="28"/>
          <w:lang w:val="en-US" w:eastAsia="en-US"/>
        </w:rPr>
        <w:tab/>
      </w:r>
      <w:r w:rsidR="007E3269" w:rsidRPr="0097555B">
        <w:rPr>
          <w:rFonts w:ascii="Times New Roman" w:eastAsiaTheme="minorEastAsia" w:hAnsi="Times New Roman"/>
          <w:color w:val="000000"/>
          <w:sz w:val="28"/>
          <w:szCs w:val="28"/>
          <w:lang w:val="en-US" w:eastAsia="en-US"/>
        </w:rPr>
        <w:tab/>
        <w:t>(16</w:t>
      </w:r>
      <w:r w:rsidR="00C33B18" w:rsidRPr="0097555B">
        <w:rPr>
          <w:rFonts w:ascii="Times New Roman" w:eastAsiaTheme="minorEastAsia" w:hAnsi="Times New Roman"/>
          <w:color w:val="000000"/>
          <w:sz w:val="28"/>
          <w:szCs w:val="28"/>
          <w:lang w:val="en-US" w:eastAsia="en-US"/>
        </w:rPr>
        <w:t>)</w:t>
      </w:r>
    </w:p>
    <w:p w14:paraId="525FDB07" w14:textId="77777777" w:rsidR="00C33B18" w:rsidRPr="00E868FC" w:rsidRDefault="00C33B18" w:rsidP="007E3269">
      <w:pPr>
        <w:autoSpaceDE w:val="0"/>
        <w:autoSpaceDN w:val="0"/>
        <w:adjustRightInd w:val="0"/>
        <w:spacing w:after="0" w:line="360" w:lineRule="auto"/>
        <w:ind w:firstLineChars="152" w:firstLine="426"/>
        <w:jc w:val="both"/>
        <w:rPr>
          <w:rFonts w:ascii="Times New Roman" w:eastAsiaTheme="minorEastAsia" w:hAnsi="Times New Roman"/>
          <w:color w:val="000000"/>
          <w:sz w:val="28"/>
          <w:szCs w:val="28"/>
          <w:lang w:eastAsia="en-US"/>
        </w:rPr>
      </w:pPr>
      <w:r w:rsidRPr="00E868FC">
        <w:rPr>
          <w:rFonts w:ascii="Times New Roman" w:eastAsiaTheme="minorEastAsia" w:hAnsi="Times New Roman"/>
          <w:color w:val="000000"/>
          <w:sz w:val="28"/>
          <w:szCs w:val="28"/>
          <w:lang w:eastAsia="en-US"/>
        </w:rPr>
        <w:t xml:space="preserve">Чувствительность данного метода по напряжению </w:t>
      </w:r>
      <w:proofErr w:type="spellStart"/>
      <w:r w:rsidRPr="00E868FC">
        <w:rPr>
          <w:rFonts w:ascii="Times New Roman" w:eastAsiaTheme="minorEastAsia" w:hAnsi="Times New Roman"/>
          <w:i/>
          <w:iCs/>
          <w:color w:val="000000"/>
          <w:sz w:val="28"/>
          <w:szCs w:val="28"/>
          <w:lang w:eastAsia="en-US"/>
        </w:rPr>
        <w:t>dU</w:t>
      </w:r>
      <w:proofErr w:type="spellEnd"/>
      <w:r w:rsidRPr="00E868FC">
        <w:rPr>
          <w:rFonts w:ascii="Times New Roman" w:eastAsiaTheme="minorEastAsia" w:hAnsi="Times New Roman"/>
          <w:i/>
          <w:iCs/>
          <w:color w:val="000000"/>
          <w:sz w:val="28"/>
          <w:szCs w:val="28"/>
          <w:lang w:eastAsia="en-US"/>
        </w:rPr>
        <w:t>/</w:t>
      </w:r>
      <w:proofErr w:type="spellStart"/>
      <w:r w:rsidRPr="00E868FC">
        <w:rPr>
          <w:rFonts w:ascii="Times New Roman" w:eastAsiaTheme="minorEastAsia" w:hAnsi="Times New Roman"/>
          <w:i/>
          <w:iCs/>
          <w:color w:val="000000"/>
          <w:sz w:val="28"/>
          <w:szCs w:val="28"/>
          <w:lang w:eastAsia="en-US"/>
        </w:rPr>
        <w:t>dρ</w:t>
      </w:r>
      <w:proofErr w:type="spellEnd"/>
      <w:r w:rsidRPr="00E868FC">
        <w:rPr>
          <w:rFonts w:ascii="Times New Roman" w:eastAsiaTheme="minorEastAsia" w:hAnsi="Times New Roman"/>
          <w:i/>
          <w:iCs/>
          <w:color w:val="000000"/>
          <w:sz w:val="28"/>
          <w:szCs w:val="28"/>
          <w:lang w:eastAsia="en-US"/>
        </w:rPr>
        <w:t xml:space="preserve"> </w:t>
      </w:r>
      <w:r w:rsidRPr="00E868FC">
        <w:rPr>
          <w:rFonts w:ascii="Times New Roman" w:eastAsiaTheme="minorEastAsia" w:hAnsi="Times New Roman"/>
          <w:color w:val="000000"/>
          <w:sz w:val="28"/>
          <w:szCs w:val="28"/>
          <w:lang w:eastAsia="en-US"/>
        </w:rPr>
        <w:t xml:space="preserve">пропорциональна току и обратно пропорциональна </w:t>
      </w:r>
      <w:proofErr w:type="spellStart"/>
      <w:r w:rsidRPr="00E868FC">
        <w:rPr>
          <w:rFonts w:ascii="Times New Roman" w:eastAsiaTheme="minorEastAsia" w:hAnsi="Times New Roman"/>
          <w:i/>
          <w:iCs/>
          <w:color w:val="000000"/>
          <w:sz w:val="28"/>
          <w:szCs w:val="28"/>
          <w:lang w:eastAsia="en-US"/>
        </w:rPr>
        <w:t>S</w:t>
      </w:r>
      <w:r w:rsidRPr="00CE2BB9">
        <w:rPr>
          <w:rFonts w:ascii="Times New Roman" w:eastAsiaTheme="minorEastAsia" w:hAnsi="Times New Roman"/>
          <w:i/>
          <w:iCs/>
          <w:color w:val="000000"/>
          <w:sz w:val="28"/>
          <w:szCs w:val="28"/>
          <w:vertAlign w:val="subscript"/>
          <w:lang w:eastAsia="en-US"/>
        </w:rPr>
        <w:t>экв</w:t>
      </w:r>
      <w:proofErr w:type="spellEnd"/>
      <w:r w:rsidRPr="00E868FC">
        <w:rPr>
          <w:rFonts w:ascii="Times New Roman" w:eastAsiaTheme="minorEastAsia" w:hAnsi="Times New Roman"/>
          <w:color w:val="000000"/>
          <w:sz w:val="28"/>
          <w:szCs w:val="28"/>
          <w:lang w:eastAsia="en-US"/>
        </w:rPr>
        <w:t xml:space="preserve">. Ток через образец увеличивать нежелательно (из-за термоэлектрических эффектов при нагревании образца </w:t>
      </w:r>
      <w:r w:rsidRPr="00E868FC">
        <w:rPr>
          <w:rFonts w:ascii="Times New Roman" w:eastAsiaTheme="minorEastAsia" w:hAnsi="Times New Roman"/>
          <w:i/>
          <w:iCs/>
          <w:color w:val="000000"/>
          <w:sz w:val="28"/>
          <w:szCs w:val="28"/>
          <w:lang w:eastAsia="en-US"/>
        </w:rPr>
        <w:t>U</w:t>
      </w:r>
      <w:r w:rsidRPr="00CE2BB9">
        <w:rPr>
          <w:rFonts w:ascii="Times New Roman" w:eastAsiaTheme="minorEastAsia" w:hAnsi="Times New Roman"/>
          <w:i/>
          <w:iCs/>
          <w:color w:val="000000"/>
          <w:sz w:val="28"/>
          <w:szCs w:val="28"/>
          <w:vertAlign w:val="subscript"/>
          <w:lang w:eastAsia="en-US"/>
        </w:rPr>
        <w:t>23</w:t>
      </w:r>
      <w:r w:rsidRPr="00E868FC">
        <w:rPr>
          <w:rFonts w:ascii="Times New Roman" w:eastAsiaTheme="minorEastAsia" w:hAnsi="Times New Roman"/>
          <w:i/>
          <w:iCs/>
          <w:color w:val="000000"/>
          <w:sz w:val="28"/>
          <w:szCs w:val="28"/>
          <w:lang w:eastAsia="en-US"/>
        </w:rPr>
        <w:t xml:space="preserve"> </w:t>
      </w:r>
      <w:r w:rsidRPr="00E868FC">
        <w:rPr>
          <w:rFonts w:ascii="Times New Roman" w:eastAsiaTheme="minorEastAsia" w:hAnsi="Times New Roman"/>
          <w:color w:val="000000"/>
          <w:sz w:val="28"/>
          <w:szCs w:val="28"/>
          <w:lang w:eastAsia="en-US"/>
        </w:rPr>
        <w:t xml:space="preserve">может быть искажено), поэтому для увеличения чувствительности можно </w:t>
      </w:r>
      <w:r w:rsidRPr="00E868FC">
        <w:rPr>
          <w:rFonts w:ascii="Times New Roman" w:eastAsiaTheme="minorEastAsia" w:hAnsi="Times New Roman"/>
          <w:color w:val="000000"/>
          <w:sz w:val="28"/>
          <w:szCs w:val="28"/>
          <w:lang w:eastAsia="en-US"/>
        </w:rPr>
        <w:lastRenderedPageBreak/>
        <w:t xml:space="preserve">увеличивать </w:t>
      </w:r>
      <w:r w:rsidRPr="00E868FC">
        <w:rPr>
          <w:rFonts w:ascii="Times New Roman" w:eastAsiaTheme="minorEastAsia" w:hAnsi="Times New Roman"/>
          <w:i/>
          <w:iCs/>
          <w:color w:val="000000"/>
          <w:sz w:val="28"/>
          <w:szCs w:val="28"/>
          <w:lang w:eastAsia="en-US"/>
        </w:rPr>
        <w:t>S2</w:t>
      </w:r>
      <w:r w:rsidRPr="00E868FC">
        <w:rPr>
          <w:rFonts w:ascii="Times New Roman" w:eastAsiaTheme="minorEastAsia" w:hAnsi="Times New Roman"/>
          <w:color w:val="000000"/>
          <w:sz w:val="28"/>
          <w:szCs w:val="28"/>
          <w:lang w:eastAsia="en-US"/>
        </w:rPr>
        <w:t xml:space="preserve">, уменьшая </w:t>
      </w:r>
      <w:r w:rsidRPr="00E868FC">
        <w:rPr>
          <w:rFonts w:ascii="Times New Roman" w:eastAsiaTheme="minorEastAsia" w:hAnsi="Times New Roman"/>
          <w:i/>
          <w:iCs/>
          <w:color w:val="000000"/>
          <w:sz w:val="28"/>
          <w:szCs w:val="28"/>
          <w:lang w:eastAsia="en-US"/>
        </w:rPr>
        <w:t xml:space="preserve">S1 </w:t>
      </w:r>
      <w:r w:rsidRPr="00E868FC">
        <w:rPr>
          <w:rFonts w:ascii="Times New Roman" w:eastAsiaTheme="minorEastAsia" w:hAnsi="Times New Roman"/>
          <w:color w:val="000000"/>
          <w:sz w:val="28"/>
          <w:szCs w:val="28"/>
          <w:lang w:eastAsia="en-US"/>
        </w:rPr>
        <w:t xml:space="preserve">и </w:t>
      </w:r>
      <w:r w:rsidRPr="00E868FC">
        <w:rPr>
          <w:rFonts w:ascii="Times New Roman" w:eastAsiaTheme="minorEastAsia" w:hAnsi="Times New Roman"/>
          <w:i/>
          <w:iCs/>
          <w:color w:val="000000"/>
          <w:sz w:val="28"/>
          <w:szCs w:val="28"/>
          <w:lang w:eastAsia="en-US"/>
        </w:rPr>
        <w:t>S3</w:t>
      </w:r>
      <w:r w:rsidRPr="00E868FC">
        <w:rPr>
          <w:rFonts w:ascii="Times New Roman" w:eastAsiaTheme="minorEastAsia" w:hAnsi="Times New Roman"/>
          <w:color w:val="000000"/>
          <w:sz w:val="28"/>
          <w:szCs w:val="28"/>
          <w:lang w:eastAsia="en-US"/>
        </w:rPr>
        <w:t xml:space="preserve">. При </w:t>
      </w:r>
      <w:r w:rsidRPr="00E868FC">
        <w:rPr>
          <w:rFonts w:ascii="Times New Roman" w:eastAsiaTheme="minorEastAsia" w:hAnsi="Times New Roman"/>
          <w:i/>
          <w:iCs/>
          <w:color w:val="000000"/>
          <w:sz w:val="28"/>
          <w:szCs w:val="28"/>
          <w:lang w:eastAsia="en-US"/>
        </w:rPr>
        <w:t xml:space="preserve">S2&gt;&gt;S1=S3 </w:t>
      </w:r>
      <w:r w:rsidRPr="00E868FC">
        <w:rPr>
          <w:rFonts w:ascii="Times New Roman" w:eastAsiaTheme="minorEastAsia" w:hAnsi="Times New Roman"/>
          <w:color w:val="000000"/>
          <w:sz w:val="28"/>
          <w:szCs w:val="28"/>
          <w:lang w:eastAsia="en-US"/>
        </w:rPr>
        <w:t xml:space="preserve">чувствительность может быть повышена примерно в 2 раза. </w:t>
      </w:r>
    </w:p>
    <w:p w14:paraId="42628917" w14:textId="669F5A72" w:rsidR="00C33B18" w:rsidRPr="00216A8A" w:rsidRDefault="00C33B18" w:rsidP="007E3269">
      <w:pPr>
        <w:autoSpaceDE w:val="0"/>
        <w:autoSpaceDN w:val="0"/>
        <w:adjustRightInd w:val="0"/>
        <w:spacing w:after="0" w:line="360" w:lineRule="auto"/>
        <w:ind w:firstLineChars="152" w:firstLine="426"/>
        <w:jc w:val="both"/>
        <w:rPr>
          <w:rFonts w:ascii="Times New Roman" w:eastAsiaTheme="minorEastAsia" w:hAnsi="Times New Roman"/>
          <w:color w:val="000000"/>
          <w:sz w:val="28"/>
          <w:szCs w:val="28"/>
          <w:lang w:eastAsia="en-US"/>
        </w:rPr>
      </w:pPr>
      <w:r w:rsidRPr="00E868FC">
        <w:rPr>
          <w:rFonts w:ascii="Times New Roman" w:eastAsiaTheme="minorEastAsia" w:hAnsi="Times New Roman"/>
          <w:color w:val="000000"/>
          <w:sz w:val="28"/>
          <w:szCs w:val="28"/>
          <w:lang w:eastAsia="en-US"/>
        </w:rPr>
        <w:t xml:space="preserve">Как уже говорилось, при измерении удельного сопротивления </w:t>
      </w:r>
      <w:r w:rsidRPr="000207B4">
        <w:rPr>
          <w:rFonts w:ascii="Times New Roman" w:eastAsiaTheme="minorEastAsia" w:hAnsi="Times New Roman"/>
          <w:strike/>
          <w:color w:val="000000"/>
          <w:sz w:val="28"/>
          <w:szCs w:val="28"/>
          <w:highlight w:val="yellow"/>
          <w:lang w:eastAsia="en-US"/>
        </w:rPr>
        <w:t>полупроводников</w:t>
      </w:r>
      <w:r w:rsidRPr="000207B4">
        <w:rPr>
          <w:rFonts w:ascii="Times New Roman" w:eastAsiaTheme="minorEastAsia" w:hAnsi="Times New Roman"/>
          <w:strike/>
          <w:color w:val="000000"/>
          <w:sz w:val="28"/>
          <w:szCs w:val="28"/>
          <w:lang w:eastAsia="en-US"/>
        </w:rPr>
        <w:t xml:space="preserve"> </w:t>
      </w:r>
      <w:r w:rsidRPr="00E868FC">
        <w:rPr>
          <w:rFonts w:ascii="Times New Roman" w:eastAsiaTheme="minorEastAsia" w:hAnsi="Times New Roman"/>
          <w:color w:val="000000"/>
          <w:sz w:val="28"/>
          <w:szCs w:val="28"/>
          <w:lang w:eastAsia="en-US"/>
        </w:rPr>
        <w:t xml:space="preserve">основным источником ошибок являются переходные сопротивления на контактах металл-полупроводник, а также </w:t>
      </w:r>
      <w:proofErr w:type="spellStart"/>
      <w:r w:rsidRPr="00E868FC">
        <w:rPr>
          <w:rFonts w:ascii="Times New Roman" w:eastAsiaTheme="minorEastAsia" w:hAnsi="Times New Roman"/>
          <w:color w:val="000000"/>
          <w:sz w:val="28"/>
          <w:szCs w:val="28"/>
          <w:lang w:eastAsia="en-US"/>
        </w:rPr>
        <w:t>термо</w:t>
      </w:r>
      <w:r w:rsidR="000207B4" w:rsidRPr="000207B4">
        <w:rPr>
          <w:rFonts w:ascii="Times New Roman" w:eastAsiaTheme="minorEastAsia" w:hAnsi="Times New Roman"/>
          <w:color w:val="000000"/>
          <w:sz w:val="28"/>
          <w:szCs w:val="28"/>
          <w:highlight w:val="yellow"/>
          <w:lang w:eastAsia="en-US"/>
        </w:rPr>
        <w:t>-</w:t>
      </w:r>
      <w:r w:rsidRPr="00E868FC">
        <w:rPr>
          <w:rFonts w:ascii="Times New Roman" w:eastAsiaTheme="minorEastAsia" w:hAnsi="Times New Roman"/>
          <w:color w:val="000000"/>
          <w:sz w:val="28"/>
          <w:szCs w:val="28"/>
          <w:lang w:eastAsia="en-US"/>
        </w:rPr>
        <w:t>эдс</w:t>
      </w:r>
      <w:proofErr w:type="spellEnd"/>
      <w:r w:rsidRPr="00E868FC">
        <w:rPr>
          <w:rFonts w:ascii="Times New Roman" w:eastAsiaTheme="minorEastAsia" w:hAnsi="Times New Roman"/>
          <w:color w:val="000000"/>
          <w:sz w:val="28"/>
          <w:szCs w:val="28"/>
          <w:lang w:eastAsia="en-US"/>
        </w:rPr>
        <w:t xml:space="preserve">, </w:t>
      </w:r>
      <w:proofErr w:type="gramStart"/>
      <w:r w:rsidRPr="00E868FC">
        <w:rPr>
          <w:rFonts w:ascii="Times New Roman" w:eastAsiaTheme="minorEastAsia" w:hAnsi="Times New Roman"/>
          <w:color w:val="000000"/>
          <w:sz w:val="28"/>
          <w:szCs w:val="28"/>
          <w:lang w:eastAsia="en-US"/>
        </w:rPr>
        <w:t>возникающая</w:t>
      </w:r>
      <w:proofErr w:type="gramEnd"/>
      <w:r w:rsidRPr="00E868FC">
        <w:rPr>
          <w:rFonts w:ascii="Times New Roman" w:eastAsiaTheme="minorEastAsia" w:hAnsi="Times New Roman"/>
          <w:color w:val="000000"/>
          <w:sz w:val="28"/>
          <w:szCs w:val="28"/>
          <w:lang w:eastAsia="en-US"/>
        </w:rPr>
        <w:t xml:space="preserve"> в них. Поэтому при определении удельного сопротивления эти явления должны устраняться. Это достигается с помощью компенсационного метода. Принципиальная схема этой компенсации при измерении удельного сопротивления </w:t>
      </w:r>
      <w:r w:rsidRPr="000207B4">
        <w:rPr>
          <w:rFonts w:ascii="Times New Roman" w:eastAsiaTheme="minorEastAsia" w:hAnsi="Times New Roman"/>
          <w:strike/>
          <w:color w:val="000000"/>
          <w:sz w:val="28"/>
          <w:szCs w:val="28"/>
          <w:highlight w:val="yellow"/>
          <w:lang w:eastAsia="en-US"/>
        </w:rPr>
        <w:t>полупроводника</w:t>
      </w:r>
      <w:r w:rsidRPr="000207B4">
        <w:rPr>
          <w:rFonts w:ascii="Times New Roman" w:eastAsiaTheme="minorEastAsia" w:hAnsi="Times New Roman"/>
          <w:strike/>
          <w:color w:val="000000"/>
          <w:sz w:val="28"/>
          <w:szCs w:val="28"/>
          <w:lang w:eastAsia="en-US"/>
        </w:rPr>
        <w:t xml:space="preserve"> </w:t>
      </w:r>
      <w:proofErr w:type="spellStart"/>
      <w:r w:rsidRPr="00E868FC">
        <w:rPr>
          <w:rFonts w:ascii="Times New Roman" w:eastAsiaTheme="minorEastAsia" w:hAnsi="Times New Roman"/>
          <w:color w:val="000000"/>
          <w:sz w:val="28"/>
          <w:szCs w:val="28"/>
          <w:lang w:eastAsia="en-US"/>
        </w:rPr>
        <w:t>четырёхзондо</w:t>
      </w:r>
      <w:r w:rsidR="002D0248">
        <w:rPr>
          <w:rFonts w:ascii="Times New Roman" w:eastAsiaTheme="minorEastAsia" w:hAnsi="Times New Roman"/>
          <w:color w:val="000000"/>
          <w:sz w:val="28"/>
          <w:szCs w:val="28"/>
          <w:lang w:eastAsia="en-US"/>
        </w:rPr>
        <w:t>вым</w:t>
      </w:r>
      <w:proofErr w:type="spellEnd"/>
      <w:r w:rsidR="002D0248">
        <w:rPr>
          <w:rFonts w:ascii="Times New Roman" w:eastAsiaTheme="minorEastAsia" w:hAnsi="Times New Roman"/>
          <w:color w:val="000000"/>
          <w:sz w:val="28"/>
          <w:szCs w:val="28"/>
          <w:lang w:eastAsia="en-US"/>
        </w:rPr>
        <w:t xml:space="preserve"> методом изображена на рисун</w:t>
      </w:r>
      <w:r w:rsidR="002D0248" w:rsidRPr="000207B4">
        <w:rPr>
          <w:rFonts w:ascii="Times New Roman" w:eastAsiaTheme="minorEastAsia" w:hAnsi="Times New Roman"/>
          <w:color w:val="000000"/>
          <w:sz w:val="28"/>
          <w:szCs w:val="28"/>
          <w:highlight w:val="yellow"/>
          <w:lang w:eastAsia="en-US"/>
        </w:rPr>
        <w:t>к</w:t>
      </w:r>
      <w:r w:rsidR="000207B4" w:rsidRPr="000207B4">
        <w:rPr>
          <w:rFonts w:ascii="Times New Roman" w:eastAsiaTheme="minorEastAsia" w:hAnsi="Times New Roman"/>
          <w:color w:val="000000"/>
          <w:sz w:val="28"/>
          <w:szCs w:val="28"/>
          <w:highlight w:val="yellow"/>
          <w:lang w:eastAsia="en-US"/>
        </w:rPr>
        <w:t>е</w:t>
      </w:r>
      <w:r w:rsidR="00BE1539">
        <w:rPr>
          <w:rFonts w:ascii="Times New Roman" w:eastAsiaTheme="minorEastAsia" w:hAnsi="Times New Roman"/>
          <w:color w:val="000000"/>
          <w:sz w:val="28"/>
          <w:szCs w:val="28"/>
          <w:lang w:eastAsia="en-US"/>
        </w:rPr>
        <w:t xml:space="preserve"> 13</w:t>
      </w:r>
      <w:r w:rsidRPr="00E868FC">
        <w:rPr>
          <w:rFonts w:ascii="Times New Roman" w:eastAsiaTheme="minorEastAsia" w:hAnsi="Times New Roman"/>
          <w:color w:val="000000"/>
          <w:sz w:val="28"/>
          <w:szCs w:val="28"/>
          <w:lang w:eastAsia="en-US"/>
        </w:rPr>
        <w:t xml:space="preserve">. </w:t>
      </w:r>
    </w:p>
    <w:p w14:paraId="59320042" w14:textId="77777777" w:rsidR="00CE2BB9" w:rsidRPr="00CE2BB9" w:rsidRDefault="00CE2BB9" w:rsidP="008C1449">
      <w:pPr>
        <w:autoSpaceDE w:val="0"/>
        <w:autoSpaceDN w:val="0"/>
        <w:adjustRightInd w:val="0"/>
        <w:spacing w:after="0" w:line="360" w:lineRule="auto"/>
        <w:jc w:val="center"/>
        <w:rPr>
          <w:rFonts w:ascii="Times New Roman" w:eastAsiaTheme="minorEastAsia" w:hAnsi="Times New Roman"/>
          <w:color w:val="000000"/>
          <w:sz w:val="28"/>
          <w:szCs w:val="28"/>
          <w:lang w:val="en-US" w:eastAsia="en-US"/>
        </w:rPr>
      </w:pPr>
      <w:r>
        <w:rPr>
          <w:rFonts w:ascii="Times New Roman" w:eastAsiaTheme="minorEastAsia" w:hAnsi="Times New Roman"/>
          <w:noProof/>
          <w:color w:val="000000"/>
          <w:sz w:val="28"/>
          <w:szCs w:val="28"/>
        </w:rPr>
        <w:drawing>
          <wp:inline distT="0" distB="0" distL="0" distR="0" wp14:anchorId="1F974330" wp14:editId="08F9522C">
            <wp:extent cx="3987792" cy="189154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92449" cy="1893750"/>
                    </a:xfrm>
                    <a:prstGeom prst="rect">
                      <a:avLst/>
                    </a:prstGeom>
                    <a:noFill/>
                    <a:ln>
                      <a:noFill/>
                    </a:ln>
                  </pic:spPr>
                </pic:pic>
              </a:graphicData>
            </a:graphic>
          </wp:inline>
        </w:drawing>
      </w:r>
    </w:p>
    <w:p w14:paraId="6E40DA10" w14:textId="77777777" w:rsidR="00C33B18" w:rsidRPr="00E868FC" w:rsidRDefault="002D0248" w:rsidP="008C1449">
      <w:pPr>
        <w:autoSpaceDE w:val="0"/>
        <w:autoSpaceDN w:val="0"/>
        <w:adjustRightInd w:val="0"/>
        <w:spacing w:after="0" w:line="360" w:lineRule="auto"/>
        <w:jc w:val="center"/>
        <w:rPr>
          <w:rFonts w:ascii="Times New Roman" w:eastAsiaTheme="minorEastAsia" w:hAnsi="Times New Roman"/>
          <w:color w:val="000000"/>
          <w:sz w:val="28"/>
          <w:szCs w:val="28"/>
          <w:lang w:eastAsia="zh-CN"/>
        </w:rPr>
      </w:pPr>
      <w:commentRangeStart w:id="56"/>
      <w:r>
        <w:rPr>
          <w:rFonts w:ascii="Times New Roman" w:eastAsiaTheme="minorEastAsia" w:hAnsi="Times New Roman"/>
          <w:color w:val="000000"/>
          <w:sz w:val="28"/>
          <w:szCs w:val="28"/>
          <w:lang w:eastAsia="en-US"/>
        </w:rPr>
        <w:t>Рисунок</w:t>
      </w:r>
      <w:r w:rsidR="00BE1539">
        <w:rPr>
          <w:rFonts w:ascii="Times New Roman" w:eastAsiaTheme="minorEastAsia" w:hAnsi="Times New Roman"/>
          <w:color w:val="000000"/>
          <w:sz w:val="28"/>
          <w:szCs w:val="28"/>
          <w:lang w:eastAsia="en-US"/>
        </w:rPr>
        <w:t xml:space="preserve"> 13</w:t>
      </w:r>
      <w:r w:rsidR="00990136">
        <w:rPr>
          <w:rFonts w:ascii="Times New Roman" w:eastAsiaTheme="minorEastAsia" w:hAnsi="Times New Roman"/>
          <w:color w:val="000000"/>
          <w:sz w:val="28"/>
          <w:szCs w:val="28"/>
          <w:lang w:eastAsia="en-US"/>
        </w:rPr>
        <w:t xml:space="preserve"> -</w:t>
      </w:r>
      <w:r w:rsidR="00C33B18" w:rsidRPr="00E868FC">
        <w:rPr>
          <w:rFonts w:ascii="Times New Roman" w:eastAsiaTheme="minorEastAsia" w:hAnsi="Times New Roman"/>
          <w:color w:val="000000"/>
          <w:sz w:val="28"/>
          <w:szCs w:val="28"/>
          <w:lang w:eastAsia="en-US"/>
        </w:rPr>
        <w:t xml:space="preserve"> Компенсационная схема измерения УЭС 4-х зондовым методом</w:t>
      </w:r>
      <w:r>
        <w:rPr>
          <w:rFonts w:ascii="Times New Roman" w:eastAsiaTheme="minorEastAsia" w:hAnsi="Times New Roman"/>
          <w:color w:val="000000"/>
          <w:sz w:val="28"/>
          <w:szCs w:val="28"/>
          <w:lang w:eastAsia="en-US"/>
        </w:rPr>
        <w:t xml:space="preserve"> </w:t>
      </w:r>
      <w:r w:rsidRPr="00E46393">
        <w:rPr>
          <w:rFonts w:ascii="Times New Roman" w:eastAsiaTheme="minorEastAsia" w:hAnsi="Times New Roman" w:hint="eastAsia"/>
          <w:color w:val="000000"/>
          <w:sz w:val="28"/>
          <w:szCs w:val="28"/>
          <w:lang w:eastAsia="zh-CN"/>
        </w:rPr>
        <w:t>[</w:t>
      </w:r>
      <w:r w:rsidR="00E46393" w:rsidRPr="00E46393">
        <w:rPr>
          <w:rFonts w:ascii="Times New Roman" w:eastAsiaTheme="minorEastAsia" w:hAnsi="Times New Roman" w:hint="eastAsia"/>
          <w:color w:val="000000"/>
          <w:sz w:val="28"/>
          <w:szCs w:val="28"/>
          <w:lang w:eastAsia="zh-CN"/>
        </w:rPr>
        <w:t>36]</w:t>
      </w:r>
      <w:commentRangeEnd w:id="56"/>
      <w:r w:rsidR="000207B4">
        <w:rPr>
          <w:rStyle w:val="ae"/>
          <w:rFonts w:ascii="Times New Roman" w:hAnsi="Times New Roman"/>
          <w:kern w:val="2"/>
          <w:lang w:val="en-US" w:eastAsia="zh-CN"/>
        </w:rPr>
        <w:commentReference w:id="56"/>
      </w:r>
    </w:p>
    <w:p w14:paraId="48FA7BD7" w14:textId="77777777" w:rsidR="007E3269" w:rsidRDefault="00C33B18" w:rsidP="007E3269">
      <w:pPr>
        <w:autoSpaceDE w:val="0"/>
        <w:autoSpaceDN w:val="0"/>
        <w:adjustRightInd w:val="0"/>
        <w:spacing w:after="0" w:line="360" w:lineRule="auto"/>
        <w:ind w:firstLineChars="152" w:firstLine="426"/>
        <w:jc w:val="both"/>
        <w:rPr>
          <w:rFonts w:ascii="Times New Roman" w:eastAsiaTheme="minorEastAsia" w:hAnsi="Times New Roman"/>
          <w:color w:val="000000"/>
          <w:sz w:val="28"/>
          <w:szCs w:val="28"/>
          <w:lang w:eastAsia="en-US"/>
        </w:rPr>
      </w:pPr>
      <w:r w:rsidRPr="00E868FC">
        <w:rPr>
          <w:rFonts w:ascii="Times New Roman" w:eastAsiaTheme="minorEastAsia" w:hAnsi="Times New Roman"/>
          <w:color w:val="000000"/>
          <w:sz w:val="28"/>
          <w:szCs w:val="28"/>
          <w:lang w:eastAsia="en-US"/>
        </w:rPr>
        <w:t>От батареи</w:t>
      </w:r>
      <w:proofErr w:type="gramStart"/>
      <w:r w:rsidRPr="00E868FC">
        <w:rPr>
          <w:rFonts w:ascii="Times New Roman" w:eastAsiaTheme="minorEastAsia" w:hAnsi="Times New Roman"/>
          <w:color w:val="000000"/>
          <w:sz w:val="28"/>
          <w:szCs w:val="28"/>
          <w:lang w:eastAsia="en-US"/>
        </w:rPr>
        <w:t xml:space="preserve"> </w:t>
      </w:r>
      <w:commentRangeStart w:id="57"/>
      <w:r w:rsidRPr="000207B4">
        <w:rPr>
          <w:rFonts w:ascii="Times New Roman" w:eastAsiaTheme="minorEastAsia" w:hAnsi="Times New Roman"/>
          <w:bCs/>
          <w:color w:val="000000"/>
          <w:sz w:val="28"/>
          <w:szCs w:val="28"/>
          <w:lang w:eastAsia="en-US"/>
        </w:rPr>
        <w:t>Б</w:t>
      </w:r>
      <w:commentRangeEnd w:id="57"/>
      <w:proofErr w:type="gramEnd"/>
      <w:r w:rsidR="000207B4">
        <w:rPr>
          <w:rStyle w:val="ae"/>
          <w:rFonts w:ascii="Times New Roman" w:hAnsi="Times New Roman"/>
          <w:kern w:val="2"/>
          <w:lang w:val="en-US" w:eastAsia="zh-CN"/>
        </w:rPr>
        <w:commentReference w:id="57"/>
      </w:r>
      <w:r w:rsidRPr="00E868FC">
        <w:rPr>
          <w:rFonts w:ascii="Times New Roman" w:eastAsiaTheme="minorEastAsia" w:hAnsi="Times New Roman"/>
          <w:b/>
          <w:bCs/>
          <w:color w:val="000000"/>
          <w:sz w:val="28"/>
          <w:szCs w:val="28"/>
          <w:lang w:eastAsia="en-US"/>
        </w:rPr>
        <w:t xml:space="preserve"> </w:t>
      </w:r>
      <w:r w:rsidRPr="00E868FC">
        <w:rPr>
          <w:rFonts w:ascii="Times New Roman" w:eastAsiaTheme="minorEastAsia" w:hAnsi="Times New Roman"/>
          <w:color w:val="000000"/>
          <w:sz w:val="28"/>
          <w:szCs w:val="28"/>
          <w:lang w:eastAsia="en-US"/>
        </w:rPr>
        <w:t>с помощью контактов 1 и 4 к</w:t>
      </w:r>
      <w:r w:rsidR="007E3269">
        <w:rPr>
          <w:rFonts w:ascii="Times New Roman" w:eastAsiaTheme="minorEastAsia" w:hAnsi="Times New Roman"/>
          <w:color w:val="000000"/>
          <w:sz w:val="28"/>
          <w:szCs w:val="28"/>
          <w:lang w:eastAsia="en-US"/>
        </w:rPr>
        <w:t xml:space="preserve"> полупроводнику подводится ток.</w:t>
      </w:r>
    </w:p>
    <w:p w14:paraId="4C6DD3D3" w14:textId="77777777" w:rsidR="00C33B18" w:rsidRPr="00E868FC" w:rsidRDefault="00C33B18" w:rsidP="007E3269">
      <w:pPr>
        <w:autoSpaceDE w:val="0"/>
        <w:autoSpaceDN w:val="0"/>
        <w:adjustRightInd w:val="0"/>
        <w:spacing w:after="0" w:line="360" w:lineRule="auto"/>
        <w:ind w:firstLineChars="152" w:firstLine="426"/>
        <w:jc w:val="both"/>
        <w:rPr>
          <w:rFonts w:ascii="Times New Roman" w:eastAsiaTheme="minorEastAsia" w:hAnsi="Times New Roman"/>
          <w:color w:val="000000"/>
          <w:sz w:val="28"/>
          <w:szCs w:val="28"/>
          <w:lang w:eastAsia="en-US"/>
        </w:rPr>
      </w:pPr>
      <w:r w:rsidRPr="00E868FC">
        <w:rPr>
          <w:rFonts w:ascii="Times New Roman" w:eastAsiaTheme="minorEastAsia" w:hAnsi="Times New Roman"/>
          <w:color w:val="000000"/>
          <w:sz w:val="28"/>
          <w:szCs w:val="28"/>
          <w:lang w:eastAsia="en-US"/>
        </w:rPr>
        <w:t>Разность потенциалов между зондами 2 и 3 измеряется потенциометром</w:t>
      </w:r>
      <w:proofErr w:type="gramStart"/>
      <w:r w:rsidRPr="00E868FC">
        <w:rPr>
          <w:rFonts w:ascii="Times New Roman" w:eastAsiaTheme="minorEastAsia" w:hAnsi="Times New Roman"/>
          <w:color w:val="000000"/>
          <w:sz w:val="28"/>
          <w:szCs w:val="28"/>
          <w:lang w:eastAsia="en-US"/>
        </w:rPr>
        <w:t xml:space="preserve"> </w:t>
      </w:r>
      <w:commentRangeStart w:id="58"/>
      <w:r w:rsidRPr="000207B4">
        <w:rPr>
          <w:rFonts w:ascii="Times New Roman" w:eastAsiaTheme="minorEastAsia" w:hAnsi="Times New Roman"/>
          <w:bCs/>
          <w:color w:val="000000"/>
          <w:sz w:val="28"/>
          <w:szCs w:val="28"/>
          <w:lang w:eastAsia="en-US"/>
        </w:rPr>
        <w:t>П</w:t>
      </w:r>
      <w:commentRangeEnd w:id="58"/>
      <w:proofErr w:type="gramEnd"/>
      <w:r w:rsidR="000207B4">
        <w:rPr>
          <w:rStyle w:val="ae"/>
          <w:rFonts w:ascii="Times New Roman" w:hAnsi="Times New Roman"/>
          <w:kern w:val="2"/>
          <w:lang w:val="en-US" w:eastAsia="zh-CN"/>
        </w:rPr>
        <w:commentReference w:id="58"/>
      </w:r>
      <w:r w:rsidRPr="00E868FC">
        <w:rPr>
          <w:rFonts w:ascii="Times New Roman" w:eastAsiaTheme="minorEastAsia" w:hAnsi="Times New Roman"/>
          <w:color w:val="000000"/>
          <w:sz w:val="28"/>
          <w:szCs w:val="28"/>
          <w:lang w:eastAsia="en-US"/>
        </w:rPr>
        <w:t xml:space="preserve">. Исключение влияния переходных сопротивлений контактов достигается следующим образом. Разность потенциалов между зондами 2 и 3 компенсируется включённым навстречу напряжением потенциометра </w:t>
      </w:r>
      <w:proofErr w:type="gramStart"/>
      <w:r w:rsidRPr="00E868FC">
        <w:rPr>
          <w:rFonts w:ascii="Times New Roman" w:eastAsiaTheme="minorEastAsia" w:hAnsi="Times New Roman"/>
          <w:i/>
          <w:iCs/>
          <w:color w:val="000000"/>
          <w:sz w:val="28"/>
          <w:szCs w:val="28"/>
          <w:lang w:eastAsia="en-US"/>
        </w:rPr>
        <w:t>U</w:t>
      </w:r>
      <w:proofErr w:type="gramEnd"/>
      <w:r w:rsidRPr="00E868FC">
        <w:rPr>
          <w:rFonts w:ascii="Times New Roman" w:eastAsiaTheme="minorEastAsia" w:hAnsi="Times New Roman"/>
          <w:i/>
          <w:iCs/>
          <w:color w:val="000000"/>
          <w:sz w:val="28"/>
          <w:szCs w:val="28"/>
          <w:lang w:eastAsia="en-US"/>
        </w:rPr>
        <w:t>П</w:t>
      </w:r>
      <w:r w:rsidRPr="00E868FC">
        <w:rPr>
          <w:rFonts w:ascii="Times New Roman" w:eastAsiaTheme="minorEastAsia" w:hAnsi="Times New Roman"/>
          <w:color w:val="000000"/>
          <w:sz w:val="28"/>
          <w:szCs w:val="28"/>
          <w:lang w:eastAsia="en-US"/>
        </w:rPr>
        <w:t xml:space="preserve">, и, если цепь сбалансирована, то есть, </w:t>
      </w:r>
      <w:r w:rsidRPr="00E868FC">
        <w:rPr>
          <w:rFonts w:ascii="Times New Roman" w:eastAsiaTheme="minorEastAsia" w:hAnsi="Times New Roman"/>
          <w:i/>
          <w:iCs/>
          <w:color w:val="000000"/>
          <w:sz w:val="28"/>
          <w:szCs w:val="28"/>
          <w:lang w:eastAsia="en-US"/>
        </w:rPr>
        <w:t>U</w:t>
      </w:r>
      <w:r w:rsidRPr="002559F8">
        <w:rPr>
          <w:rFonts w:ascii="Times New Roman" w:eastAsiaTheme="minorEastAsia" w:hAnsi="Times New Roman"/>
          <w:i/>
          <w:iCs/>
          <w:color w:val="000000"/>
          <w:sz w:val="28"/>
          <w:szCs w:val="28"/>
          <w:vertAlign w:val="subscript"/>
          <w:lang w:eastAsia="en-US"/>
        </w:rPr>
        <w:t>23</w:t>
      </w:r>
      <w:r w:rsidRPr="00E868FC">
        <w:rPr>
          <w:rFonts w:ascii="Times New Roman" w:eastAsiaTheme="minorEastAsia" w:hAnsi="Times New Roman"/>
          <w:i/>
          <w:iCs/>
          <w:color w:val="000000"/>
          <w:sz w:val="28"/>
          <w:szCs w:val="28"/>
          <w:lang w:eastAsia="en-US"/>
        </w:rPr>
        <w:t>=UП</w:t>
      </w:r>
      <w:r w:rsidRPr="00E868FC">
        <w:rPr>
          <w:rFonts w:ascii="Times New Roman" w:eastAsiaTheme="minorEastAsia" w:hAnsi="Times New Roman"/>
          <w:color w:val="000000"/>
          <w:sz w:val="28"/>
          <w:szCs w:val="28"/>
          <w:lang w:eastAsia="en-US"/>
        </w:rPr>
        <w:t xml:space="preserve">, то ток, текущий через гальванометр (высокочувствительный прибор для измерения малых постоянных и переменных электрических токов) </w:t>
      </w:r>
      <w:commentRangeStart w:id="59"/>
      <w:r w:rsidRPr="000207B4">
        <w:rPr>
          <w:rFonts w:ascii="Times New Roman" w:eastAsiaTheme="minorEastAsia" w:hAnsi="Times New Roman"/>
          <w:bCs/>
          <w:color w:val="000000"/>
          <w:sz w:val="28"/>
          <w:szCs w:val="28"/>
          <w:lang w:eastAsia="en-US"/>
        </w:rPr>
        <w:t>G</w:t>
      </w:r>
      <w:commentRangeEnd w:id="59"/>
      <w:r w:rsidR="000207B4">
        <w:rPr>
          <w:rStyle w:val="ae"/>
          <w:rFonts w:ascii="Times New Roman" w:hAnsi="Times New Roman"/>
          <w:kern w:val="2"/>
          <w:lang w:val="en-US" w:eastAsia="zh-CN"/>
        </w:rPr>
        <w:commentReference w:id="59"/>
      </w:r>
      <w:r w:rsidRPr="00E868FC">
        <w:rPr>
          <w:rFonts w:ascii="Times New Roman" w:eastAsiaTheme="minorEastAsia" w:hAnsi="Times New Roman"/>
          <w:color w:val="000000"/>
          <w:sz w:val="28"/>
          <w:szCs w:val="28"/>
          <w:lang w:eastAsia="en-US"/>
        </w:rPr>
        <w:t xml:space="preserve">, равен нулю. Следовательно, в момент баланса ток через измерительные зонды 2 и 3 тоже равен нулю. Так как ток отсутствует, то нет и падения напряжения на контакте зонд-полупроводник. В этом случае переходные сопротивления контактов не влияют на точность измерения удельного сопротивления. </w:t>
      </w:r>
    </w:p>
    <w:p w14:paraId="2C6434FF" w14:textId="77777777" w:rsidR="00C33B18" w:rsidRPr="00E868FC" w:rsidRDefault="00C33B18" w:rsidP="00990136">
      <w:pPr>
        <w:autoSpaceDE w:val="0"/>
        <w:autoSpaceDN w:val="0"/>
        <w:adjustRightInd w:val="0"/>
        <w:spacing w:after="0" w:line="360" w:lineRule="auto"/>
        <w:ind w:firstLineChars="152" w:firstLine="426"/>
        <w:jc w:val="both"/>
        <w:rPr>
          <w:rFonts w:ascii="Times New Roman" w:eastAsiaTheme="minorEastAsia" w:hAnsi="Times New Roman"/>
          <w:color w:val="000000"/>
          <w:sz w:val="28"/>
          <w:szCs w:val="28"/>
          <w:lang w:eastAsia="en-US"/>
        </w:rPr>
      </w:pPr>
      <w:commentRangeStart w:id="60"/>
      <w:r w:rsidRPr="00E868FC">
        <w:rPr>
          <w:rFonts w:ascii="Times New Roman" w:eastAsiaTheme="minorEastAsia" w:hAnsi="Times New Roman"/>
          <w:color w:val="000000"/>
          <w:sz w:val="28"/>
          <w:szCs w:val="28"/>
          <w:lang w:eastAsia="en-US"/>
        </w:rPr>
        <w:lastRenderedPageBreak/>
        <w:t>Д</w:t>
      </w:r>
      <w:commentRangeEnd w:id="60"/>
      <w:r w:rsidR="000207B4">
        <w:rPr>
          <w:rStyle w:val="ae"/>
          <w:rFonts w:ascii="Times New Roman" w:hAnsi="Times New Roman"/>
          <w:kern w:val="2"/>
          <w:lang w:val="en-US" w:eastAsia="zh-CN"/>
        </w:rPr>
        <w:commentReference w:id="60"/>
      </w:r>
      <w:r w:rsidRPr="00E868FC">
        <w:rPr>
          <w:rFonts w:ascii="Times New Roman" w:eastAsiaTheme="minorEastAsia" w:hAnsi="Times New Roman"/>
          <w:color w:val="000000"/>
          <w:sz w:val="28"/>
          <w:szCs w:val="28"/>
          <w:lang w:eastAsia="en-US"/>
        </w:rPr>
        <w:t xml:space="preserve">ля исключения влияния контактных сопротивлений в отсутствии автоматизации измерительной схемы возможно использование вольтметров с высоким входным сопротивлением (порядка 1 ГОм и более). </w:t>
      </w:r>
    </w:p>
    <w:p w14:paraId="1B51F155" w14:textId="76AE2315" w:rsidR="00C33B18" w:rsidRPr="00E868FC" w:rsidRDefault="00C33B18" w:rsidP="000207B4">
      <w:pPr>
        <w:autoSpaceDE w:val="0"/>
        <w:autoSpaceDN w:val="0"/>
        <w:adjustRightInd w:val="0"/>
        <w:spacing w:after="0" w:line="360" w:lineRule="auto"/>
        <w:ind w:firstLine="426"/>
        <w:jc w:val="both"/>
        <w:rPr>
          <w:rFonts w:ascii="Times New Roman" w:eastAsiaTheme="minorEastAsia" w:hAnsi="Times New Roman"/>
          <w:color w:val="000000"/>
          <w:sz w:val="28"/>
          <w:szCs w:val="28"/>
          <w:lang w:eastAsia="en-US"/>
        </w:rPr>
      </w:pPr>
      <w:r w:rsidRPr="00E868FC">
        <w:rPr>
          <w:rFonts w:ascii="Times New Roman" w:eastAsiaTheme="minorEastAsia" w:hAnsi="Times New Roman"/>
          <w:color w:val="000000"/>
          <w:sz w:val="28"/>
          <w:szCs w:val="28"/>
          <w:lang w:eastAsia="en-US"/>
        </w:rPr>
        <w:t xml:space="preserve">Обычно при измерениях удельного сопротивления всегда наблюдается некоторый градиент температуры вдоль образца, который вызывает появление </w:t>
      </w:r>
      <w:proofErr w:type="spellStart"/>
      <w:r w:rsidRPr="00E868FC">
        <w:rPr>
          <w:rFonts w:ascii="Times New Roman" w:eastAsiaTheme="minorEastAsia" w:hAnsi="Times New Roman"/>
          <w:color w:val="000000"/>
          <w:sz w:val="28"/>
          <w:szCs w:val="28"/>
          <w:lang w:eastAsia="en-US"/>
        </w:rPr>
        <w:t>термо</w:t>
      </w:r>
      <w:r w:rsidR="00414777" w:rsidRPr="00414777">
        <w:rPr>
          <w:rFonts w:ascii="Times New Roman" w:eastAsiaTheme="minorEastAsia" w:hAnsi="Times New Roman"/>
          <w:color w:val="000000"/>
          <w:sz w:val="28"/>
          <w:szCs w:val="28"/>
          <w:highlight w:val="yellow"/>
          <w:lang w:eastAsia="en-US"/>
        </w:rPr>
        <w:t>-</w:t>
      </w:r>
      <w:r w:rsidRPr="00E868FC">
        <w:rPr>
          <w:rFonts w:ascii="Times New Roman" w:eastAsiaTheme="minorEastAsia" w:hAnsi="Times New Roman"/>
          <w:color w:val="000000"/>
          <w:sz w:val="28"/>
          <w:szCs w:val="28"/>
          <w:lang w:eastAsia="en-US"/>
        </w:rPr>
        <w:t>эдс</w:t>
      </w:r>
      <w:proofErr w:type="spellEnd"/>
      <w:r w:rsidRPr="00E868FC">
        <w:rPr>
          <w:rFonts w:ascii="Times New Roman" w:eastAsiaTheme="minorEastAsia" w:hAnsi="Times New Roman"/>
          <w:color w:val="000000"/>
          <w:sz w:val="28"/>
          <w:szCs w:val="28"/>
          <w:lang w:eastAsia="en-US"/>
        </w:rPr>
        <w:t xml:space="preserve"> на измерительных зондах. Так как величина и направление </w:t>
      </w:r>
      <w:proofErr w:type="spellStart"/>
      <w:r w:rsidRPr="00E868FC">
        <w:rPr>
          <w:rFonts w:ascii="Times New Roman" w:eastAsiaTheme="minorEastAsia" w:hAnsi="Times New Roman"/>
          <w:color w:val="000000"/>
          <w:sz w:val="28"/>
          <w:szCs w:val="28"/>
          <w:lang w:eastAsia="en-US"/>
        </w:rPr>
        <w:t>термо</w:t>
      </w:r>
      <w:r w:rsidR="00414777" w:rsidRPr="00414777">
        <w:rPr>
          <w:rFonts w:ascii="Times New Roman" w:eastAsiaTheme="minorEastAsia" w:hAnsi="Times New Roman"/>
          <w:color w:val="000000"/>
          <w:sz w:val="28"/>
          <w:szCs w:val="28"/>
          <w:highlight w:val="yellow"/>
          <w:lang w:eastAsia="en-US"/>
        </w:rPr>
        <w:t>-</w:t>
      </w:r>
      <w:r w:rsidRPr="00E868FC">
        <w:rPr>
          <w:rFonts w:ascii="Times New Roman" w:eastAsiaTheme="minorEastAsia" w:hAnsi="Times New Roman"/>
          <w:color w:val="000000"/>
          <w:sz w:val="28"/>
          <w:szCs w:val="28"/>
          <w:lang w:eastAsia="en-US"/>
        </w:rPr>
        <w:t>эдс</w:t>
      </w:r>
      <w:proofErr w:type="spellEnd"/>
      <w:r w:rsidRPr="00E868FC">
        <w:rPr>
          <w:rFonts w:ascii="Times New Roman" w:eastAsiaTheme="minorEastAsia" w:hAnsi="Times New Roman"/>
          <w:color w:val="000000"/>
          <w:sz w:val="28"/>
          <w:szCs w:val="28"/>
          <w:lang w:eastAsia="en-US"/>
        </w:rPr>
        <w:t xml:space="preserve"> в течение достаточно большого времени остаются постоянными, её влияние можно исключить, измеряя напряжение между зондами 2 и 3 при 2-х различных направлениях тока через образец. </w:t>
      </w:r>
    </w:p>
    <w:p w14:paraId="31A4036D" w14:textId="77777777" w:rsidR="00C33B18" w:rsidRPr="00E868FC" w:rsidRDefault="00C33B18" w:rsidP="00990136">
      <w:pPr>
        <w:autoSpaceDE w:val="0"/>
        <w:autoSpaceDN w:val="0"/>
        <w:adjustRightInd w:val="0"/>
        <w:spacing w:after="0" w:line="360" w:lineRule="auto"/>
        <w:ind w:firstLineChars="152" w:firstLine="426"/>
        <w:jc w:val="both"/>
        <w:rPr>
          <w:rFonts w:ascii="Times New Roman" w:eastAsiaTheme="minorEastAsia" w:hAnsi="Times New Roman"/>
          <w:color w:val="000000"/>
          <w:sz w:val="28"/>
          <w:szCs w:val="28"/>
          <w:lang w:eastAsia="en-US"/>
        </w:rPr>
      </w:pPr>
      <w:r w:rsidRPr="00E868FC">
        <w:rPr>
          <w:rFonts w:ascii="Times New Roman" w:eastAsiaTheme="minorEastAsia" w:hAnsi="Times New Roman"/>
          <w:color w:val="000000"/>
          <w:sz w:val="28"/>
          <w:szCs w:val="28"/>
          <w:lang w:eastAsia="en-US"/>
        </w:rPr>
        <w:t xml:space="preserve">Формула </w:t>
      </w:r>
      <w:r w:rsidR="007E3269" w:rsidRPr="00E46393">
        <w:rPr>
          <w:rFonts w:ascii="Times New Roman" w:eastAsiaTheme="minorEastAsia" w:hAnsi="Times New Roman"/>
          <w:color w:val="000000"/>
          <w:sz w:val="28"/>
          <w:szCs w:val="28"/>
          <w:lang w:eastAsia="en-US"/>
        </w:rPr>
        <w:t>(16</w:t>
      </w:r>
      <w:r w:rsidRPr="00E46393">
        <w:rPr>
          <w:rFonts w:ascii="Times New Roman" w:eastAsiaTheme="minorEastAsia" w:hAnsi="Times New Roman"/>
          <w:color w:val="000000"/>
          <w:sz w:val="28"/>
          <w:szCs w:val="28"/>
          <w:lang w:eastAsia="en-US"/>
        </w:rPr>
        <w:t>)</w:t>
      </w:r>
      <w:r w:rsidRPr="00E868FC">
        <w:rPr>
          <w:rFonts w:ascii="Times New Roman" w:eastAsiaTheme="minorEastAsia" w:hAnsi="Times New Roman"/>
          <w:color w:val="000000"/>
          <w:sz w:val="28"/>
          <w:szCs w:val="28"/>
          <w:lang w:eastAsia="en-US"/>
        </w:rPr>
        <w:t xml:space="preserve"> применима лишь для однородной изотропной </w:t>
      </w:r>
      <w:proofErr w:type="spellStart"/>
      <w:r w:rsidRPr="00E868FC">
        <w:rPr>
          <w:rFonts w:ascii="Times New Roman" w:eastAsiaTheme="minorEastAsia" w:hAnsi="Times New Roman"/>
          <w:color w:val="000000"/>
          <w:sz w:val="28"/>
          <w:szCs w:val="28"/>
          <w:lang w:eastAsia="en-US"/>
        </w:rPr>
        <w:t>полубесконечной</w:t>
      </w:r>
      <w:proofErr w:type="spellEnd"/>
      <w:r w:rsidRPr="00E868FC">
        <w:rPr>
          <w:rFonts w:ascii="Times New Roman" w:eastAsiaTheme="minorEastAsia" w:hAnsi="Times New Roman"/>
          <w:color w:val="000000"/>
          <w:sz w:val="28"/>
          <w:szCs w:val="28"/>
          <w:lang w:eastAsia="en-US"/>
        </w:rPr>
        <w:t xml:space="preserve"> среды. Однако на практике измерения выполняются на образцах конечных размеров, причём зачастую это пластины с толщиной, сравнимой с расстоянием между зондами </w:t>
      </w:r>
      <w:r w:rsidRPr="00E868FC">
        <w:rPr>
          <w:rFonts w:ascii="Times New Roman" w:eastAsiaTheme="minorEastAsia" w:hAnsi="Times New Roman"/>
          <w:i/>
          <w:iCs/>
          <w:color w:val="000000"/>
          <w:sz w:val="28"/>
          <w:szCs w:val="28"/>
          <w:lang w:eastAsia="en-US"/>
        </w:rPr>
        <w:t xml:space="preserve">S </w:t>
      </w:r>
      <w:r w:rsidRPr="00E868FC">
        <w:rPr>
          <w:rFonts w:ascii="Times New Roman" w:eastAsiaTheme="minorEastAsia" w:hAnsi="Times New Roman"/>
          <w:color w:val="000000"/>
          <w:sz w:val="28"/>
          <w:szCs w:val="28"/>
          <w:lang w:eastAsia="en-US"/>
        </w:rPr>
        <w:t xml:space="preserve">или диффузионные и эпитаксиальные слои, толщина которых значительно меньше </w:t>
      </w:r>
      <w:r w:rsidRPr="00E868FC">
        <w:rPr>
          <w:rFonts w:ascii="Times New Roman" w:eastAsiaTheme="minorEastAsia" w:hAnsi="Times New Roman"/>
          <w:i/>
          <w:iCs/>
          <w:color w:val="000000"/>
          <w:sz w:val="28"/>
          <w:szCs w:val="28"/>
          <w:lang w:eastAsia="en-US"/>
        </w:rPr>
        <w:t>S</w:t>
      </w:r>
      <w:r w:rsidRPr="00E868FC">
        <w:rPr>
          <w:rFonts w:ascii="Times New Roman" w:eastAsiaTheme="minorEastAsia" w:hAnsi="Times New Roman"/>
          <w:color w:val="000000"/>
          <w:sz w:val="28"/>
          <w:szCs w:val="28"/>
          <w:lang w:eastAsia="en-US"/>
        </w:rPr>
        <w:t xml:space="preserve">. Это приводит к тому, что эквипотенциальные поверхности от зондов теряют сферичность. При контакте с изолирующей средой ток растекается в меньшем объёме и плотность тока в образце повышается по сравнению с расчётной. При контакте с проводящей средой линии тока “выпучиваются” в неё; плотность тока в образце понижается. В первом случае мы получаем завышенные значения </w:t>
      </w:r>
      <w:r w:rsidRPr="00E868FC">
        <w:rPr>
          <w:rFonts w:ascii="Times New Roman" w:eastAsiaTheme="minorEastAsia" w:hAnsi="Times New Roman"/>
          <w:i/>
          <w:iCs/>
          <w:color w:val="000000"/>
          <w:sz w:val="28"/>
          <w:szCs w:val="28"/>
          <w:lang w:eastAsia="en-US"/>
        </w:rPr>
        <w:t>ρ</w:t>
      </w:r>
      <w:r w:rsidRPr="00E868FC">
        <w:rPr>
          <w:rFonts w:ascii="Times New Roman" w:eastAsiaTheme="minorEastAsia" w:hAnsi="Times New Roman"/>
          <w:color w:val="000000"/>
          <w:sz w:val="28"/>
          <w:szCs w:val="28"/>
          <w:lang w:eastAsia="en-US"/>
        </w:rPr>
        <w:t xml:space="preserve">, во втором - заниженные. Таким образом, правая часть уравнения (3) должна быть умножена на математически рассчитанный поправочный коэффициент. Здесь лишь следует отметить, при расстоянии </w:t>
      </w:r>
      <w:r w:rsidRPr="00E868FC">
        <w:rPr>
          <w:rFonts w:ascii="Times New Roman" w:eastAsiaTheme="minorEastAsia" w:hAnsi="Times New Roman"/>
          <w:i/>
          <w:iCs/>
          <w:color w:val="000000"/>
          <w:sz w:val="28"/>
          <w:szCs w:val="28"/>
          <w:lang w:eastAsia="en-US"/>
        </w:rPr>
        <w:t xml:space="preserve">l&gt;2S </w:t>
      </w:r>
      <w:r w:rsidRPr="00E868FC">
        <w:rPr>
          <w:rFonts w:ascii="Times New Roman" w:eastAsiaTheme="minorEastAsia" w:hAnsi="Times New Roman"/>
          <w:color w:val="000000"/>
          <w:sz w:val="28"/>
          <w:szCs w:val="28"/>
          <w:lang w:eastAsia="en-US"/>
        </w:rPr>
        <w:t xml:space="preserve">от края </w:t>
      </w:r>
      <w:proofErr w:type="spellStart"/>
      <w:r w:rsidRPr="00E868FC">
        <w:rPr>
          <w:rFonts w:ascii="Times New Roman" w:eastAsiaTheme="minorEastAsia" w:hAnsi="Times New Roman"/>
          <w:color w:val="000000"/>
          <w:sz w:val="28"/>
          <w:szCs w:val="28"/>
          <w:lang w:eastAsia="en-US"/>
        </w:rPr>
        <w:t>четырёхзондовой</w:t>
      </w:r>
      <w:proofErr w:type="spellEnd"/>
      <w:r w:rsidRPr="00E868FC">
        <w:rPr>
          <w:rFonts w:ascii="Times New Roman" w:eastAsiaTheme="minorEastAsia" w:hAnsi="Times New Roman"/>
          <w:color w:val="000000"/>
          <w:sz w:val="28"/>
          <w:szCs w:val="28"/>
          <w:lang w:eastAsia="en-US"/>
        </w:rPr>
        <w:t xml:space="preserve"> головки до края образца, отличие поправочного коэффициента от 1 будет менее 1%. </w:t>
      </w:r>
    </w:p>
    <w:p w14:paraId="7C243340" w14:textId="77777777" w:rsidR="00C33B18" w:rsidRPr="00E868FC" w:rsidRDefault="00C33B18" w:rsidP="00990136">
      <w:pPr>
        <w:autoSpaceDE w:val="0"/>
        <w:autoSpaceDN w:val="0"/>
        <w:adjustRightInd w:val="0"/>
        <w:spacing w:after="0" w:line="360" w:lineRule="auto"/>
        <w:ind w:firstLineChars="152" w:firstLine="426"/>
        <w:jc w:val="both"/>
        <w:rPr>
          <w:rFonts w:ascii="Times New Roman" w:eastAsiaTheme="minorEastAsia" w:hAnsi="Times New Roman"/>
          <w:color w:val="000000"/>
          <w:sz w:val="28"/>
          <w:szCs w:val="28"/>
          <w:lang w:eastAsia="en-US"/>
        </w:rPr>
      </w:pPr>
      <w:commentRangeStart w:id="61"/>
      <w:r w:rsidRPr="00E868FC">
        <w:rPr>
          <w:rFonts w:ascii="Times New Roman" w:eastAsiaTheme="minorEastAsia" w:hAnsi="Times New Roman"/>
          <w:color w:val="000000"/>
          <w:sz w:val="28"/>
          <w:szCs w:val="28"/>
          <w:lang w:eastAsia="en-US"/>
        </w:rPr>
        <w:t>В лабораторной установке для измерения удельного сопротивления «РОМЕТР» предусмотрен замер температуры образца и введение соответствующей поправки на выдаваемое значение УЭС при отклонении температуры от комнатной в соответствии с уравнением температурной зависимости проводимости полупроводника</w:t>
      </w:r>
      <w:r w:rsidR="002D0248">
        <w:rPr>
          <w:rFonts w:ascii="Times New Roman" w:eastAsiaTheme="minorEastAsia" w:hAnsi="Times New Roman" w:hint="eastAsia"/>
          <w:color w:val="000000"/>
          <w:sz w:val="28"/>
          <w:szCs w:val="28"/>
          <w:lang w:eastAsia="zh-CN"/>
        </w:rPr>
        <w:t xml:space="preserve"> </w:t>
      </w:r>
      <w:r w:rsidR="002D0248" w:rsidRPr="00E46393">
        <w:rPr>
          <w:rFonts w:ascii="Times New Roman" w:eastAsiaTheme="minorEastAsia" w:hAnsi="Times New Roman" w:hint="eastAsia"/>
          <w:color w:val="000000"/>
          <w:sz w:val="28"/>
          <w:szCs w:val="28"/>
          <w:lang w:eastAsia="zh-CN"/>
        </w:rPr>
        <w:t>[</w:t>
      </w:r>
      <w:r w:rsidR="00E46393" w:rsidRPr="00E46393">
        <w:rPr>
          <w:rFonts w:ascii="Times New Roman" w:eastAsiaTheme="minorEastAsia" w:hAnsi="Times New Roman" w:hint="eastAsia"/>
          <w:color w:val="000000"/>
          <w:sz w:val="28"/>
          <w:szCs w:val="28"/>
          <w:lang w:eastAsia="zh-CN"/>
        </w:rPr>
        <w:t>36</w:t>
      </w:r>
      <w:r w:rsidR="002D0248" w:rsidRPr="00E46393">
        <w:rPr>
          <w:rFonts w:ascii="Times New Roman" w:eastAsiaTheme="minorEastAsia" w:hAnsi="Times New Roman" w:hint="eastAsia"/>
          <w:color w:val="000000"/>
          <w:sz w:val="28"/>
          <w:szCs w:val="28"/>
          <w:lang w:eastAsia="zh-CN"/>
        </w:rPr>
        <w:t>]</w:t>
      </w:r>
      <w:r w:rsidRPr="00E868FC">
        <w:rPr>
          <w:rFonts w:ascii="Times New Roman" w:eastAsiaTheme="minorEastAsia" w:hAnsi="Times New Roman"/>
          <w:color w:val="000000"/>
          <w:sz w:val="28"/>
          <w:szCs w:val="28"/>
          <w:lang w:eastAsia="en-US"/>
        </w:rPr>
        <w:t xml:space="preserve">: </w:t>
      </w:r>
    </w:p>
    <w:p w14:paraId="13CF2978" w14:textId="77777777" w:rsidR="00C33B18" w:rsidRPr="00E868FC" w:rsidRDefault="00CE2BB9" w:rsidP="007E3269">
      <w:pPr>
        <w:autoSpaceDE w:val="0"/>
        <w:autoSpaceDN w:val="0"/>
        <w:adjustRightInd w:val="0"/>
        <w:spacing w:after="0" w:line="360" w:lineRule="auto"/>
        <w:jc w:val="right"/>
        <w:rPr>
          <w:rFonts w:ascii="Times New Roman" w:eastAsiaTheme="minorEastAsia" w:hAnsi="Times New Roman"/>
          <w:color w:val="000000"/>
          <w:sz w:val="28"/>
          <w:szCs w:val="28"/>
          <w:lang w:eastAsia="en-US"/>
        </w:rPr>
      </w:pPr>
      <m:oMath>
        <m:r>
          <w:rPr>
            <w:rFonts w:ascii="Cambria Math" w:eastAsiaTheme="minorEastAsia" w:hAnsi="Cambria Math"/>
            <w:color w:val="000000"/>
            <w:sz w:val="28"/>
            <w:szCs w:val="28"/>
            <w:lang w:eastAsia="en-US"/>
          </w:rPr>
          <m:t>σ=</m:t>
        </m:r>
        <m:sSub>
          <m:sSubPr>
            <m:ctrlPr>
              <w:rPr>
                <w:rFonts w:ascii="Cambria Math" w:eastAsiaTheme="minorEastAsia" w:hAnsi="Cambria Math"/>
                <w:i/>
                <w:color w:val="000000"/>
                <w:sz w:val="28"/>
                <w:szCs w:val="28"/>
                <w:lang w:eastAsia="en-US"/>
              </w:rPr>
            </m:ctrlPr>
          </m:sSubPr>
          <m:e>
            <m:r>
              <w:rPr>
                <w:rFonts w:ascii="Cambria Math" w:eastAsiaTheme="minorEastAsia" w:hAnsi="Cambria Math"/>
                <w:color w:val="000000"/>
                <w:sz w:val="28"/>
                <w:szCs w:val="28"/>
                <w:lang w:eastAsia="en-US"/>
              </w:rPr>
              <m:t>σ</m:t>
            </m:r>
          </m:e>
          <m:sub>
            <m:r>
              <w:rPr>
                <w:rFonts w:ascii="Cambria Math" w:eastAsiaTheme="minorEastAsia" w:hAnsi="Cambria Math"/>
                <w:color w:val="000000"/>
                <w:sz w:val="28"/>
                <w:szCs w:val="28"/>
                <w:lang w:eastAsia="en-US"/>
              </w:rPr>
              <m:t>0</m:t>
            </m:r>
          </m:sub>
        </m:sSub>
        <m:sSup>
          <m:sSupPr>
            <m:ctrlPr>
              <w:rPr>
                <w:rFonts w:ascii="Cambria Math" w:eastAsiaTheme="minorEastAsia" w:hAnsi="Cambria Math"/>
                <w:i/>
                <w:color w:val="000000"/>
                <w:sz w:val="28"/>
                <w:szCs w:val="28"/>
                <w:lang w:eastAsia="en-US"/>
              </w:rPr>
            </m:ctrlPr>
          </m:sSupPr>
          <m:e>
            <m:r>
              <w:rPr>
                <w:rFonts w:ascii="Cambria Math" w:eastAsiaTheme="minorEastAsia" w:hAnsi="Cambria Math"/>
                <w:color w:val="000000"/>
                <w:sz w:val="28"/>
                <w:szCs w:val="28"/>
                <w:lang w:eastAsia="en-US"/>
              </w:rPr>
              <m:t>e</m:t>
            </m:r>
          </m:e>
          <m:sup>
            <m:f>
              <m:fPr>
                <m:ctrlPr>
                  <w:rPr>
                    <w:rFonts w:ascii="Cambria Math" w:eastAsiaTheme="minorEastAsia" w:hAnsi="Cambria Math"/>
                    <w:i/>
                    <w:color w:val="000000"/>
                    <w:sz w:val="28"/>
                    <w:szCs w:val="28"/>
                    <w:lang w:eastAsia="en-US"/>
                  </w:rPr>
                </m:ctrlPr>
              </m:fPr>
              <m:num>
                <m:r>
                  <w:rPr>
                    <w:rFonts w:ascii="Cambria Math" w:eastAsiaTheme="minorEastAsia" w:hAnsi="Cambria Math"/>
                    <w:color w:val="000000"/>
                    <w:sz w:val="28"/>
                    <w:szCs w:val="28"/>
                    <w:lang w:eastAsia="en-US"/>
                  </w:rPr>
                  <m:t>-</m:t>
                </m:r>
                <m:sSub>
                  <m:sSubPr>
                    <m:ctrlPr>
                      <w:rPr>
                        <w:rFonts w:ascii="Cambria Math" w:eastAsiaTheme="minorEastAsia" w:hAnsi="Cambria Math"/>
                        <w:i/>
                        <w:color w:val="000000"/>
                        <w:sz w:val="28"/>
                        <w:szCs w:val="28"/>
                        <w:lang w:eastAsia="en-US"/>
                      </w:rPr>
                    </m:ctrlPr>
                  </m:sSubPr>
                  <m:e>
                    <m:r>
                      <w:rPr>
                        <w:rFonts w:ascii="Cambria Math" w:eastAsiaTheme="minorEastAsia" w:hAnsi="Cambria Math"/>
                        <w:color w:val="000000"/>
                        <w:sz w:val="28"/>
                        <w:szCs w:val="28"/>
                        <w:lang w:eastAsia="en-US"/>
                      </w:rPr>
                      <m:t>E</m:t>
                    </m:r>
                  </m:e>
                  <m:sub>
                    <m:r>
                      <w:rPr>
                        <w:rFonts w:ascii="Cambria Math" w:eastAsiaTheme="minorEastAsia" w:hAnsi="Cambria Math"/>
                        <w:color w:val="000000"/>
                        <w:sz w:val="28"/>
                        <w:szCs w:val="28"/>
                        <w:lang w:eastAsia="en-US"/>
                      </w:rPr>
                      <m:t>g</m:t>
                    </m:r>
                  </m:sub>
                </m:sSub>
              </m:num>
              <m:den>
                <m:r>
                  <w:rPr>
                    <w:rFonts w:ascii="Cambria Math" w:eastAsiaTheme="minorEastAsia" w:hAnsi="Cambria Math"/>
                    <w:color w:val="000000"/>
                    <w:sz w:val="28"/>
                    <w:szCs w:val="28"/>
                    <w:lang w:eastAsia="en-US"/>
                  </w:rPr>
                  <m:t>2kT</m:t>
                </m:r>
              </m:den>
            </m:f>
          </m:sup>
        </m:sSup>
      </m:oMath>
      <w:r w:rsidR="007E3269">
        <w:rPr>
          <w:rFonts w:ascii="Times New Roman" w:eastAsiaTheme="minorEastAsia" w:hAnsi="Times New Roman"/>
          <w:color w:val="000000"/>
          <w:sz w:val="28"/>
          <w:szCs w:val="28"/>
          <w:lang w:eastAsia="en-US"/>
        </w:rPr>
        <w:t>,</w:t>
      </w:r>
      <w:r w:rsidR="007E3269">
        <w:rPr>
          <w:rFonts w:ascii="Times New Roman" w:eastAsiaTheme="minorEastAsia" w:hAnsi="Times New Roman"/>
          <w:color w:val="000000"/>
          <w:sz w:val="28"/>
          <w:szCs w:val="28"/>
          <w:lang w:eastAsia="en-US"/>
        </w:rPr>
        <w:tab/>
      </w:r>
      <w:r w:rsidR="007E3269">
        <w:rPr>
          <w:rFonts w:ascii="Times New Roman" w:eastAsiaTheme="minorEastAsia" w:hAnsi="Times New Roman"/>
          <w:color w:val="000000"/>
          <w:sz w:val="28"/>
          <w:szCs w:val="28"/>
          <w:lang w:eastAsia="en-US"/>
        </w:rPr>
        <w:tab/>
      </w:r>
      <w:r w:rsidR="007E3269">
        <w:rPr>
          <w:rFonts w:ascii="Times New Roman" w:eastAsiaTheme="minorEastAsia" w:hAnsi="Times New Roman"/>
          <w:color w:val="000000"/>
          <w:sz w:val="28"/>
          <w:szCs w:val="28"/>
          <w:lang w:eastAsia="en-US"/>
        </w:rPr>
        <w:tab/>
      </w:r>
      <w:r w:rsidR="007E3269">
        <w:rPr>
          <w:rFonts w:ascii="Times New Roman" w:eastAsiaTheme="minorEastAsia" w:hAnsi="Times New Roman"/>
          <w:color w:val="000000"/>
          <w:sz w:val="28"/>
          <w:szCs w:val="28"/>
          <w:lang w:eastAsia="en-US"/>
        </w:rPr>
        <w:tab/>
      </w:r>
      <w:r w:rsidR="007E3269">
        <w:rPr>
          <w:rFonts w:ascii="Times New Roman" w:eastAsiaTheme="minorEastAsia" w:hAnsi="Times New Roman"/>
          <w:color w:val="000000"/>
          <w:sz w:val="28"/>
          <w:szCs w:val="28"/>
          <w:lang w:eastAsia="en-US"/>
        </w:rPr>
        <w:tab/>
      </w:r>
      <w:r w:rsidR="007E3269">
        <w:rPr>
          <w:rFonts w:ascii="Times New Roman" w:eastAsiaTheme="minorEastAsia" w:hAnsi="Times New Roman"/>
          <w:color w:val="000000"/>
          <w:sz w:val="28"/>
          <w:szCs w:val="28"/>
          <w:lang w:eastAsia="en-US"/>
        </w:rPr>
        <w:tab/>
        <w:t>(17</w:t>
      </w:r>
      <w:r w:rsidR="00C33B18" w:rsidRPr="00E868FC">
        <w:rPr>
          <w:rFonts w:ascii="Times New Roman" w:eastAsiaTheme="minorEastAsia" w:hAnsi="Times New Roman"/>
          <w:color w:val="000000"/>
          <w:sz w:val="28"/>
          <w:szCs w:val="28"/>
          <w:lang w:eastAsia="en-US"/>
        </w:rPr>
        <w:t>)</w:t>
      </w:r>
    </w:p>
    <w:p w14:paraId="0D76A6F4" w14:textId="77777777" w:rsidR="00D43F7A" w:rsidRPr="00990136" w:rsidRDefault="00C33B18" w:rsidP="00990136">
      <w:pPr>
        <w:autoSpaceDE w:val="0"/>
        <w:autoSpaceDN w:val="0"/>
        <w:adjustRightInd w:val="0"/>
        <w:spacing w:after="0" w:line="360" w:lineRule="auto"/>
        <w:rPr>
          <w:rFonts w:ascii="Times New Roman" w:eastAsiaTheme="minorEastAsia" w:hAnsi="Times New Roman"/>
          <w:color w:val="000000"/>
          <w:sz w:val="28"/>
          <w:szCs w:val="28"/>
          <w:lang w:eastAsia="en-US"/>
        </w:rPr>
      </w:pPr>
      <w:r w:rsidRPr="00E868FC">
        <w:rPr>
          <w:rFonts w:ascii="Times New Roman" w:eastAsiaTheme="minorEastAsia" w:hAnsi="Times New Roman"/>
          <w:color w:val="000000"/>
          <w:sz w:val="28"/>
          <w:szCs w:val="28"/>
          <w:lang w:eastAsia="en-US"/>
        </w:rPr>
        <w:t>где T - температура образца</w:t>
      </w:r>
      <w:r w:rsidR="00990136">
        <w:rPr>
          <w:rFonts w:ascii="Times New Roman" w:eastAsiaTheme="minorEastAsia" w:hAnsi="Times New Roman"/>
          <w:color w:val="000000"/>
          <w:sz w:val="28"/>
          <w:szCs w:val="28"/>
          <w:lang w:eastAsia="en-US"/>
        </w:rPr>
        <w:t xml:space="preserve">, </w:t>
      </w:r>
      <w:proofErr w:type="spellStart"/>
      <w:r w:rsidR="00990136">
        <w:rPr>
          <w:rFonts w:ascii="Times New Roman" w:eastAsiaTheme="minorEastAsia" w:hAnsi="Times New Roman"/>
          <w:color w:val="000000"/>
          <w:sz w:val="28"/>
          <w:szCs w:val="28"/>
          <w:lang w:eastAsia="en-US"/>
        </w:rPr>
        <w:t>Eg</w:t>
      </w:r>
      <w:proofErr w:type="spellEnd"/>
      <w:r w:rsidR="00990136">
        <w:rPr>
          <w:rFonts w:ascii="Times New Roman" w:eastAsiaTheme="minorEastAsia" w:hAnsi="Times New Roman"/>
          <w:color w:val="000000"/>
          <w:sz w:val="28"/>
          <w:szCs w:val="28"/>
          <w:lang w:eastAsia="en-US"/>
        </w:rPr>
        <w:t xml:space="preserve"> – ширина запрещённой зоны.</w:t>
      </w:r>
      <w:commentRangeEnd w:id="61"/>
      <w:r w:rsidR="00414777">
        <w:rPr>
          <w:rStyle w:val="ae"/>
          <w:rFonts w:ascii="Times New Roman" w:hAnsi="Times New Roman"/>
          <w:kern w:val="2"/>
          <w:lang w:val="en-US" w:eastAsia="zh-CN"/>
        </w:rPr>
        <w:commentReference w:id="61"/>
      </w:r>
      <w:r w:rsidR="00D43F7A">
        <w:rPr>
          <w:rFonts w:ascii="Times New Roman" w:eastAsiaTheme="minorEastAsia" w:hAnsi="Times New Roman"/>
          <w:b/>
          <w:bCs/>
          <w:color w:val="000000"/>
          <w:lang w:eastAsia="en-US"/>
        </w:rPr>
        <w:br w:type="page"/>
      </w:r>
    </w:p>
    <w:p w14:paraId="1BEFA7A0" w14:textId="77777777" w:rsidR="00CE2BB9" w:rsidRPr="006576B0" w:rsidRDefault="00CE2BB9" w:rsidP="008C1449">
      <w:pPr>
        <w:pStyle w:val="1"/>
        <w:spacing w:line="360" w:lineRule="auto"/>
        <w:rPr>
          <w:rFonts w:ascii="Times New Roman" w:hAnsi="Times New Roman"/>
          <w:color w:val="auto"/>
          <w:lang w:eastAsia="zh-CN"/>
        </w:rPr>
      </w:pPr>
      <w:bookmarkStart w:id="62" w:name="_Toc390215565"/>
      <w:r w:rsidRPr="006576B0">
        <w:rPr>
          <w:rFonts w:ascii="Times New Roman" w:hAnsi="Times New Roman"/>
          <w:color w:val="auto"/>
          <w:lang w:eastAsia="zh-CN"/>
        </w:rPr>
        <w:lastRenderedPageBreak/>
        <w:t>Глава 2 Практическая часть</w:t>
      </w:r>
      <w:bookmarkEnd w:id="62"/>
    </w:p>
    <w:p w14:paraId="53FE5574" w14:textId="77777777" w:rsidR="00F6293C" w:rsidRDefault="00F6293C" w:rsidP="00990136">
      <w:pPr>
        <w:spacing w:after="0" w:line="360" w:lineRule="auto"/>
        <w:ind w:firstLineChars="152" w:firstLine="426"/>
        <w:jc w:val="both"/>
        <w:rPr>
          <w:rFonts w:ascii="Times New Roman" w:hAnsi="Times New Roman"/>
          <w:bCs/>
          <w:color w:val="000000"/>
          <w:sz w:val="28"/>
          <w:szCs w:val="28"/>
          <w:lang w:eastAsia="zh-CN"/>
        </w:rPr>
      </w:pPr>
      <w:r>
        <w:rPr>
          <w:rFonts w:ascii="Times New Roman" w:hAnsi="Times New Roman"/>
          <w:bCs/>
          <w:color w:val="000000"/>
          <w:sz w:val="28"/>
          <w:szCs w:val="28"/>
          <w:lang w:eastAsia="zh-CN"/>
        </w:rPr>
        <w:t>Для</w:t>
      </w:r>
      <w:r w:rsidR="00314124">
        <w:rPr>
          <w:rFonts w:ascii="Times New Roman" w:hAnsi="Times New Roman"/>
          <w:bCs/>
          <w:color w:val="000000"/>
          <w:sz w:val="28"/>
          <w:szCs w:val="28"/>
          <w:lang w:eastAsia="zh-CN"/>
        </w:rPr>
        <w:t xml:space="preserve"> создания системы</w:t>
      </w:r>
      <w:r>
        <w:rPr>
          <w:rFonts w:ascii="Times New Roman" w:hAnsi="Times New Roman"/>
          <w:bCs/>
          <w:color w:val="000000"/>
          <w:sz w:val="28"/>
          <w:szCs w:val="28"/>
          <w:lang w:eastAsia="zh-CN"/>
        </w:rPr>
        <w:t xml:space="preserve"> подержания постоянной температуры</w:t>
      </w:r>
      <w:r w:rsidR="00314124">
        <w:rPr>
          <w:rFonts w:ascii="Times New Roman" w:hAnsi="Times New Roman"/>
          <w:bCs/>
          <w:color w:val="000000"/>
          <w:sz w:val="28"/>
          <w:szCs w:val="28"/>
          <w:lang w:eastAsia="zh-CN"/>
        </w:rPr>
        <w:t xml:space="preserve"> образца</w:t>
      </w:r>
      <w:r>
        <w:rPr>
          <w:rFonts w:ascii="Times New Roman" w:hAnsi="Times New Roman"/>
          <w:bCs/>
          <w:color w:val="000000"/>
          <w:sz w:val="28"/>
          <w:szCs w:val="28"/>
          <w:lang w:eastAsia="zh-CN"/>
        </w:rPr>
        <w:t xml:space="preserve"> нужно</w:t>
      </w:r>
      <w:r w:rsidR="001803AD">
        <w:rPr>
          <w:rFonts w:ascii="Times New Roman" w:hAnsi="Times New Roman"/>
          <w:bCs/>
          <w:color w:val="000000"/>
          <w:sz w:val="28"/>
          <w:szCs w:val="28"/>
          <w:lang w:eastAsia="zh-CN"/>
        </w:rPr>
        <w:t xml:space="preserve"> было</w:t>
      </w:r>
      <w:r>
        <w:rPr>
          <w:rFonts w:ascii="Times New Roman" w:hAnsi="Times New Roman"/>
          <w:bCs/>
          <w:color w:val="000000"/>
          <w:sz w:val="28"/>
          <w:szCs w:val="28"/>
          <w:lang w:eastAsia="zh-CN"/>
        </w:rPr>
        <w:t xml:space="preserve"> сконструировать СТ на основе оптимальных основных элементов.</w:t>
      </w:r>
      <w:r w:rsidR="00314124" w:rsidRPr="00314124">
        <w:rPr>
          <w:rFonts w:ascii="Times New Roman" w:hAnsi="Times New Roman"/>
          <w:bCs/>
          <w:color w:val="000000"/>
          <w:sz w:val="28"/>
          <w:szCs w:val="28"/>
          <w:lang w:eastAsia="zh-CN"/>
        </w:rPr>
        <w:t xml:space="preserve"> </w:t>
      </w:r>
      <w:r w:rsidR="00314124">
        <w:rPr>
          <w:rFonts w:ascii="Times New Roman" w:hAnsi="Times New Roman"/>
          <w:bCs/>
          <w:color w:val="000000"/>
          <w:sz w:val="28"/>
          <w:szCs w:val="28"/>
          <w:lang w:eastAsia="zh-CN"/>
        </w:rPr>
        <w:t>После этого не</w:t>
      </w:r>
      <w:bookmarkStart w:id="63" w:name="_GoBack"/>
      <w:bookmarkEnd w:id="63"/>
      <w:r w:rsidR="00314124">
        <w:rPr>
          <w:rFonts w:ascii="Times New Roman" w:hAnsi="Times New Roman"/>
          <w:bCs/>
          <w:color w:val="000000"/>
          <w:sz w:val="28"/>
          <w:szCs w:val="28"/>
          <w:lang w:eastAsia="zh-CN"/>
        </w:rPr>
        <w:t>обходимо было реализовать и настроить систему автоматического регулирования и апробировать СТ.</w:t>
      </w:r>
    </w:p>
    <w:p w14:paraId="5F21230C" w14:textId="77777777" w:rsidR="00F6293C" w:rsidRPr="006576B0" w:rsidRDefault="00F6293C" w:rsidP="008C1449">
      <w:pPr>
        <w:pStyle w:val="1"/>
        <w:spacing w:line="360" w:lineRule="auto"/>
        <w:rPr>
          <w:rFonts w:ascii="Times New Roman" w:hAnsi="Times New Roman"/>
          <w:color w:val="auto"/>
          <w:lang w:eastAsia="zh-CN"/>
        </w:rPr>
      </w:pPr>
      <w:bookmarkStart w:id="64" w:name="_Toc390215566"/>
      <w:r w:rsidRPr="006576B0">
        <w:rPr>
          <w:rFonts w:ascii="Times New Roman" w:hAnsi="Times New Roman"/>
          <w:color w:val="auto"/>
          <w:lang w:eastAsia="zh-CN"/>
        </w:rPr>
        <w:t>2.1</w:t>
      </w:r>
      <w:r w:rsidR="002F7CA8" w:rsidRPr="006576B0">
        <w:rPr>
          <w:rFonts w:ascii="Times New Roman" w:hAnsi="Times New Roman"/>
          <w:color w:val="auto"/>
          <w:lang w:eastAsia="zh-CN"/>
        </w:rPr>
        <w:t>.</w:t>
      </w:r>
      <w:r w:rsidRPr="006576B0">
        <w:rPr>
          <w:rFonts w:ascii="Times New Roman" w:hAnsi="Times New Roman"/>
          <w:color w:val="auto"/>
          <w:lang w:eastAsia="zh-CN"/>
        </w:rPr>
        <w:t xml:space="preserve"> Выбор основных элементов СТ</w:t>
      </w:r>
      <w:r w:rsidR="00637E61" w:rsidRPr="006576B0">
        <w:rPr>
          <w:rFonts w:ascii="Times New Roman" w:hAnsi="Times New Roman"/>
          <w:color w:val="auto"/>
          <w:lang w:eastAsia="zh-CN"/>
        </w:rPr>
        <w:t xml:space="preserve"> и е</w:t>
      </w:r>
      <w:r w:rsidR="00314124" w:rsidRPr="006576B0">
        <w:rPr>
          <w:rFonts w:ascii="Times New Roman" w:hAnsi="Times New Roman"/>
          <w:color w:val="auto"/>
          <w:lang w:eastAsia="zh-CN"/>
        </w:rPr>
        <w:t>е</w:t>
      </w:r>
      <w:r w:rsidR="00637E61" w:rsidRPr="006576B0">
        <w:rPr>
          <w:rFonts w:ascii="Times New Roman" w:hAnsi="Times New Roman"/>
          <w:color w:val="auto"/>
          <w:lang w:eastAsia="zh-CN"/>
        </w:rPr>
        <w:t xml:space="preserve"> конструирование</w:t>
      </w:r>
      <w:bookmarkEnd w:id="64"/>
    </w:p>
    <w:p w14:paraId="154A7062" w14:textId="77777777" w:rsidR="00637E61" w:rsidRPr="00E86EAD" w:rsidRDefault="001803AD" w:rsidP="00E86EAD">
      <w:pPr>
        <w:spacing w:after="0"/>
        <w:ind w:firstLineChars="152" w:firstLine="426"/>
        <w:jc w:val="both"/>
        <w:rPr>
          <w:rFonts w:ascii="Times New Roman" w:hAnsi="Times New Roman"/>
          <w:sz w:val="28"/>
          <w:szCs w:val="28"/>
          <w:lang w:eastAsia="zh-CN"/>
        </w:rPr>
      </w:pPr>
      <w:bookmarkStart w:id="65" w:name="_Toc390039205"/>
      <w:bookmarkStart w:id="66" w:name="_Toc390040344"/>
      <w:r w:rsidRPr="00E86EAD">
        <w:rPr>
          <w:rFonts w:ascii="Times New Roman" w:hAnsi="Times New Roman"/>
          <w:sz w:val="28"/>
          <w:szCs w:val="28"/>
          <w:lang w:eastAsia="zh-CN"/>
        </w:rPr>
        <w:t>С</w:t>
      </w:r>
      <w:r w:rsidR="00637E61" w:rsidRPr="00E86EAD">
        <w:rPr>
          <w:rFonts w:ascii="Times New Roman" w:hAnsi="Times New Roman"/>
          <w:sz w:val="28"/>
          <w:szCs w:val="28"/>
          <w:lang w:eastAsia="zh-CN"/>
        </w:rPr>
        <w:t>труктурная схема</w:t>
      </w:r>
      <w:r w:rsidRPr="00E86EAD">
        <w:rPr>
          <w:rFonts w:ascii="Times New Roman" w:hAnsi="Times New Roman"/>
          <w:sz w:val="28"/>
          <w:szCs w:val="28"/>
          <w:lang w:eastAsia="zh-CN"/>
        </w:rPr>
        <w:t xml:space="preserve"> разработанной систем термостатирования представле</w:t>
      </w:r>
      <w:r w:rsidR="00637E61" w:rsidRPr="00E86EAD">
        <w:rPr>
          <w:rFonts w:ascii="Times New Roman" w:hAnsi="Times New Roman"/>
          <w:sz w:val="28"/>
          <w:szCs w:val="28"/>
          <w:lang w:eastAsia="zh-CN"/>
        </w:rPr>
        <w:t>на н</w:t>
      </w:r>
      <w:r w:rsidR="00637E61" w:rsidRPr="00E46393">
        <w:rPr>
          <w:rFonts w:ascii="Times New Roman" w:hAnsi="Times New Roman"/>
          <w:sz w:val="28"/>
          <w:szCs w:val="28"/>
          <w:lang w:eastAsia="zh-CN"/>
        </w:rPr>
        <w:t xml:space="preserve">а </w:t>
      </w:r>
      <w:r w:rsidR="00BE1539" w:rsidRPr="00E46393">
        <w:rPr>
          <w:rFonts w:ascii="Times New Roman" w:hAnsi="Times New Roman"/>
          <w:sz w:val="28"/>
          <w:szCs w:val="28"/>
          <w:lang w:eastAsia="zh-CN"/>
        </w:rPr>
        <w:t>рисунке 14</w:t>
      </w:r>
      <w:r w:rsidR="00637E61" w:rsidRPr="00E46393">
        <w:rPr>
          <w:rFonts w:ascii="Times New Roman" w:hAnsi="Times New Roman"/>
          <w:sz w:val="28"/>
          <w:szCs w:val="28"/>
          <w:lang w:eastAsia="zh-CN"/>
        </w:rPr>
        <w:t>.</w:t>
      </w:r>
      <w:bookmarkEnd w:id="65"/>
      <w:bookmarkEnd w:id="66"/>
    </w:p>
    <w:p w14:paraId="63C61E17" w14:textId="77777777" w:rsidR="00F6293C" w:rsidRDefault="00947491" w:rsidP="00CE20B1">
      <w:pPr>
        <w:jc w:val="center"/>
        <w:rPr>
          <w:lang w:eastAsia="zh-CN"/>
        </w:rPr>
      </w:pPr>
      <w:bookmarkStart w:id="67" w:name="_Toc390039206"/>
      <w:bookmarkStart w:id="68" w:name="_Toc390040345"/>
      <w:r w:rsidRPr="00CE20B1">
        <w:rPr>
          <w:rFonts w:ascii="Times New Roman" w:hAnsi="Times New Roman"/>
          <w:noProof/>
          <w:sz w:val="28"/>
          <w:szCs w:val="28"/>
        </w:rPr>
        <w:drawing>
          <wp:inline distT="0" distB="0" distL="0" distR="0" wp14:anchorId="5FD20B45" wp14:editId="18073321">
            <wp:extent cx="5724525" cy="18478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24525" cy="1847850"/>
                    </a:xfrm>
                    <a:prstGeom prst="rect">
                      <a:avLst/>
                    </a:prstGeom>
                    <a:noFill/>
                    <a:ln>
                      <a:noFill/>
                    </a:ln>
                  </pic:spPr>
                </pic:pic>
              </a:graphicData>
            </a:graphic>
          </wp:inline>
        </w:drawing>
      </w:r>
      <w:bookmarkEnd w:id="67"/>
      <w:bookmarkEnd w:id="68"/>
    </w:p>
    <w:p w14:paraId="427D44ED" w14:textId="77777777" w:rsidR="00637E61" w:rsidRPr="00E86EAD" w:rsidRDefault="00637E61" w:rsidP="00E86EAD">
      <w:pPr>
        <w:spacing w:after="0"/>
        <w:jc w:val="center"/>
        <w:rPr>
          <w:rFonts w:ascii="Times New Roman" w:hAnsi="Times New Roman"/>
          <w:sz w:val="28"/>
          <w:szCs w:val="28"/>
          <w:lang w:eastAsia="zh-CN"/>
        </w:rPr>
      </w:pPr>
      <w:bookmarkStart w:id="69" w:name="_Toc390039207"/>
      <w:bookmarkStart w:id="70" w:name="_Toc390040346"/>
      <w:r w:rsidRPr="00E86EAD">
        <w:rPr>
          <w:rFonts w:ascii="Times New Roman" w:hAnsi="Times New Roman"/>
          <w:sz w:val="28"/>
          <w:szCs w:val="28"/>
          <w:lang w:eastAsia="zh-CN"/>
        </w:rPr>
        <w:t>Рисунок</w:t>
      </w:r>
      <w:r w:rsidR="00BE1539" w:rsidRPr="00E86EAD">
        <w:rPr>
          <w:rFonts w:ascii="Times New Roman" w:hAnsi="Times New Roman"/>
          <w:sz w:val="28"/>
          <w:szCs w:val="28"/>
          <w:lang w:eastAsia="zh-CN"/>
        </w:rPr>
        <w:t xml:space="preserve"> 14</w:t>
      </w:r>
      <w:r w:rsidR="00990136">
        <w:rPr>
          <w:rFonts w:ascii="Times New Roman" w:hAnsi="Times New Roman"/>
          <w:sz w:val="28"/>
          <w:szCs w:val="28"/>
          <w:lang w:eastAsia="zh-CN"/>
        </w:rPr>
        <w:t xml:space="preserve"> -</w:t>
      </w:r>
      <w:r w:rsidRPr="00E86EAD">
        <w:rPr>
          <w:rFonts w:ascii="Times New Roman" w:hAnsi="Times New Roman"/>
          <w:sz w:val="28"/>
          <w:szCs w:val="28"/>
          <w:lang w:eastAsia="zh-CN"/>
        </w:rPr>
        <w:t xml:space="preserve"> Структурная схема системы термостатирования</w:t>
      </w:r>
      <w:bookmarkEnd w:id="69"/>
      <w:bookmarkEnd w:id="70"/>
    </w:p>
    <w:p w14:paraId="5ACA1981" w14:textId="77777777" w:rsidR="00314124" w:rsidRDefault="00314124" w:rsidP="00990136">
      <w:pPr>
        <w:tabs>
          <w:tab w:val="left" w:pos="2318"/>
        </w:tabs>
        <w:spacing w:after="0" w:line="360" w:lineRule="auto"/>
        <w:ind w:firstLineChars="152" w:firstLine="426"/>
        <w:jc w:val="both"/>
        <w:rPr>
          <w:rFonts w:ascii="Times New Roman" w:hAnsi="Times New Roman"/>
          <w:sz w:val="28"/>
          <w:szCs w:val="28"/>
          <w:lang w:eastAsia="zh-CN"/>
        </w:rPr>
      </w:pPr>
      <w:r>
        <w:rPr>
          <w:rFonts w:ascii="Times New Roman" w:hAnsi="Times New Roman"/>
          <w:sz w:val="28"/>
          <w:szCs w:val="28"/>
          <w:lang w:eastAsia="zh-CN"/>
        </w:rPr>
        <w:t xml:space="preserve">В качестве </w:t>
      </w:r>
      <w:r w:rsidR="00173D1C">
        <w:rPr>
          <w:rFonts w:ascii="Times New Roman" w:hAnsi="Times New Roman"/>
          <w:sz w:val="28"/>
          <w:szCs w:val="28"/>
          <w:lang w:eastAsia="zh-CN"/>
        </w:rPr>
        <w:t>исполнительного элемента</w:t>
      </w:r>
      <w:r>
        <w:rPr>
          <w:rFonts w:ascii="Times New Roman" w:hAnsi="Times New Roman"/>
          <w:sz w:val="28"/>
          <w:szCs w:val="28"/>
          <w:lang w:eastAsia="zh-CN"/>
        </w:rPr>
        <w:t xml:space="preserve"> в</w:t>
      </w:r>
      <w:r w:rsidR="00637E61" w:rsidRPr="00637E61">
        <w:rPr>
          <w:rFonts w:ascii="Times New Roman" w:hAnsi="Times New Roman"/>
          <w:sz w:val="28"/>
          <w:szCs w:val="28"/>
          <w:lang w:eastAsia="zh-CN"/>
        </w:rPr>
        <w:t xml:space="preserve"> данной работе был применен </w:t>
      </w:r>
      <w:r w:rsidR="00173D1C">
        <w:rPr>
          <w:rFonts w:ascii="Times New Roman" w:hAnsi="Times New Roman"/>
          <w:sz w:val="28"/>
          <w:szCs w:val="28"/>
          <w:lang w:eastAsia="zh-CN"/>
        </w:rPr>
        <w:t xml:space="preserve">элемент Пельтье в комплексе с </w:t>
      </w:r>
      <w:r w:rsidR="00637E61" w:rsidRPr="00637E61">
        <w:rPr>
          <w:rFonts w:ascii="Times New Roman" w:hAnsi="Times New Roman"/>
          <w:sz w:val="28"/>
          <w:szCs w:val="28"/>
          <w:lang w:eastAsia="zh-CN"/>
        </w:rPr>
        <w:t>источник</w:t>
      </w:r>
      <w:r w:rsidR="00173D1C">
        <w:rPr>
          <w:rFonts w:ascii="Times New Roman" w:hAnsi="Times New Roman"/>
          <w:sz w:val="28"/>
          <w:szCs w:val="28"/>
          <w:lang w:eastAsia="zh-CN"/>
        </w:rPr>
        <w:t>ом</w:t>
      </w:r>
      <w:r w:rsidR="00637E61" w:rsidRPr="00637E61">
        <w:rPr>
          <w:rFonts w:ascii="Times New Roman" w:hAnsi="Times New Roman"/>
          <w:sz w:val="28"/>
          <w:szCs w:val="28"/>
          <w:lang w:eastAsia="zh-CN"/>
        </w:rPr>
        <w:t xml:space="preserve"> питания, способны</w:t>
      </w:r>
      <w:r w:rsidR="00173D1C">
        <w:rPr>
          <w:rFonts w:ascii="Times New Roman" w:hAnsi="Times New Roman"/>
          <w:sz w:val="28"/>
          <w:szCs w:val="28"/>
          <w:lang w:eastAsia="zh-CN"/>
        </w:rPr>
        <w:t>м</w:t>
      </w:r>
      <w:r w:rsidR="00637E61" w:rsidRPr="00637E61">
        <w:rPr>
          <w:rFonts w:ascii="Times New Roman" w:hAnsi="Times New Roman"/>
          <w:sz w:val="28"/>
          <w:szCs w:val="28"/>
          <w:lang w:eastAsia="zh-CN"/>
        </w:rPr>
        <w:t xml:space="preserve"> выдавать значение напряжения от 0 до 8 В</w:t>
      </w:r>
      <w:r w:rsidR="00173D1C">
        <w:rPr>
          <w:rFonts w:ascii="Times New Roman" w:hAnsi="Times New Roman"/>
          <w:sz w:val="28"/>
          <w:szCs w:val="28"/>
          <w:lang w:eastAsia="zh-CN"/>
        </w:rPr>
        <w:t xml:space="preserve"> (</w:t>
      </w:r>
      <w:r w:rsidR="00173D1C" w:rsidRPr="00E46393">
        <w:rPr>
          <w:rFonts w:ascii="Times New Roman" w:hAnsi="Times New Roman"/>
          <w:sz w:val="28"/>
          <w:szCs w:val="28"/>
          <w:lang w:eastAsia="zh-CN"/>
        </w:rPr>
        <w:t>Рисунок</w:t>
      </w:r>
      <w:r w:rsidR="00BE1539" w:rsidRPr="00E46393">
        <w:rPr>
          <w:rFonts w:ascii="Times New Roman" w:hAnsi="Times New Roman"/>
          <w:sz w:val="28"/>
          <w:szCs w:val="28"/>
          <w:lang w:eastAsia="zh-CN"/>
        </w:rPr>
        <w:t xml:space="preserve"> 15</w:t>
      </w:r>
      <w:r w:rsidR="00173D1C">
        <w:rPr>
          <w:rFonts w:ascii="Times New Roman" w:hAnsi="Times New Roman"/>
          <w:sz w:val="28"/>
          <w:szCs w:val="28"/>
          <w:lang w:eastAsia="zh-CN"/>
        </w:rPr>
        <w:t>)</w:t>
      </w:r>
      <w:r w:rsidR="00637E61" w:rsidRPr="00637E61">
        <w:rPr>
          <w:rFonts w:ascii="Times New Roman" w:hAnsi="Times New Roman"/>
          <w:sz w:val="28"/>
          <w:szCs w:val="28"/>
          <w:lang w:eastAsia="zh-CN"/>
        </w:rPr>
        <w:t>.</w:t>
      </w:r>
      <w:r>
        <w:rPr>
          <w:rFonts w:ascii="Times New Roman" w:hAnsi="Times New Roman"/>
          <w:sz w:val="28"/>
          <w:szCs w:val="28"/>
          <w:lang w:eastAsia="zh-CN"/>
        </w:rPr>
        <w:t xml:space="preserve"> </w:t>
      </w:r>
    </w:p>
    <w:p w14:paraId="164148CD" w14:textId="77777777" w:rsidR="00314124" w:rsidRDefault="00173D1C" w:rsidP="00990136">
      <w:pPr>
        <w:tabs>
          <w:tab w:val="left" w:pos="2318"/>
        </w:tabs>
        <w:spacing w:after="0" w:line="360" w:lineRule="auto"/>
        <w:ind w:firstLineChars="152" w:firstLine="426"/>
        <w:jc w:val="both"/>
        <w:rPr>
          <w:rFonts w:ascii="Times New Roman" w:hAnsi="Times New Roman"/>
          <w:sz w:val="28"/>
          <w:szCs w:val="28"/>
          <w:lang w:eastAsia="zh-CN"/>
        </w:rPr>
      </w:pPr>
      <w:r>
        <w:rPr>
          <w:rFonts w:ascii="Times New Roman" w:hAnsi="Times New Roman"/>
          <w:sz w:val="28"/>
          <w:szCs w:val="28"/>
          <w:lang w:eastAsia="zh-CN"/>
        </w:rPr>
        <w:t>Э</w:t>
      </w:r>
      <w:r w:rsidR="00637E61" w:rsidRPr="00637E61">
        <w:rPr>
          <w:rFonts w:ascii="Times New Roman" w:hAnsi="Times New Roman"/>
          <w:sz w:val="28"/>
          <w:szCs w:val="28"/>
          <w:lang w:eastAsia="zh-CN"/>
        </w:rPr>
        <w:t>лемент Пельтье</w:t>
      </w:r>
      <w:r>
        <w:rPr>
          <w:rFonts w:ascii="Times New Roman" w:hAnsi="Times New Roman"/>
          <w:sz w:val="28"/>
          <w:szCs w:val="28"/>
          <w:lang w:eastAsia="zh-CN"/>
        </w:rPr>
        <w:t xml:space="preserve"> был выбран</w:t>
      </w:r>
      <w:r w:rsidR="00637E61" w:rsidRPr="00637E61">
        <w:rPr>
          <w:rFonts w:ascii="Times New Roman" w:hAnsi="Times New Roman"/>
          <w:sz w:val="28"/>
          <w:szCs w:val="28"/>
          <w:lang w:eastAsia="zh-CN"/>
        </w:rPr>
        <w:t xml:space="preserve"> из-за его небольших размеров, отсутствия каких-либо движущихся ча</w:t>
      </w:r>
      <w:r w:rsidR="00314124">
        <w:rPr>
          <w:rFonts w:ascii="Times New Roman" w:hAnsi="Times New Roman"/>
          <w:sz w:val="28"/>
          <w:szCs w:val="28"/>
          <w:lang w:eastAsia="zh-CN"/>
        </w:rPr>
        <w:t>стей, а также газов и жидкостей.</w:t>
      </w:r>
      <w:r w:rsidR="00637E61">
        <w:rPr>
          <w:rFonts w:ascii="Times New Roman" w:hAnsi="Times New Roman"/>
          <w:sz w:val="28"/>
          <w:szCs w:val="28"/>
          <w:lang w:eastAsia="zh-CN"/>
        </w:rPr>
        <w:t xml:space="preserve"> </w:t>
      </w:r>
      <w:r w:rsidR="00314124">
        <w:rPr>
          <w:rFonts w:ascii="Times New Roman" w:hAnsi="Times New Roman"/>
          <w:sz w:val="28"/>
          <w:szCs w:val="28"/>
          <w:lang w:eastAsia="zh-CN"/>
        </w:rPr>
        <w:t>С</w:t>
      </w:r>
      <w:r w:rsidR="00637E61">
        <w:rPr>
          <w:rFonts w:ascii="Times New Roman" w:hAnsi="Times New Roman"/>
          <w:sz w:val="28"/>
          <w:szCs w:val="28"/>
          <w:lang w:eastAsia="zh-CN"/>
        </w:rPr>
        <w:t xml:space="preserve"> помощью элемента Пельтье можно нагревать и охлаждать регулируемый объект, и это функция способствует расширению регулируемого диапазона </w:t>
      </w:r>
      <w:r w:rsidR="00A1489F">
        <w:rPr>
          <w:rFonts w:ascii="Times New Roman" w:hAnsi="Times New Roman"/>
          <w:sz w:val="28"/>
          <w:szCs w:val="28"/>
          <w:lang w:eastAsia="zh-CN"/>
        </w:rPr>
        <w:t>температуры объекта</w:t>
      </w:r>
      <w:r>
        <w:rPr>
          <w:rFonts w:ascii="Times New Roman" w:hAnsi="Times New Roman"/>
          <w:sz w:val="28"/>
          <w:szCs w:val="28"/>
          <w:lang w:eastAsia="zh-CN"/>
        </w:rPr>
        <w:t xml:space="preserve"> </w:t>
      </w:r>
      <w:r w:rsidRPr="00173D1C">
        <w:rPr>
          <w:rFonts w:ascii="Times New Roman" w:hAnsi="Times New Roman"/>
          <w:sz w:val="28"/>
          <w:szCs w:val="28"/>
          <w:lang w:eastAsia="zh-CN"/>
        </w:rPr>
        <w:t>[</w:t>
      </w:r>
      <w:r w:rsidR="00E46393">
        <w:rPr>
          <w:rFonts w:ascii="Times New Roman" w:hAnsi="Times New Roman" w:hint="eastAsia"/>
          <w:sz w:val="28"/>
          <w:szCs w:val="28"/>
          <w:lang w:eastAsia="zh-CN"/>
        </w:rPr>
        <w:t>31</w:t>
      </w:r>
      <w:r w:rsidRPr="00173D1C">
        <w:rPr>
          <w:rFonts w:ascii="Times New Roman" w:hAnsi="Times New Roman"/>
          <w:sz w:val="28"/>
          <w:szCs w:val="28"/>
          <w:lang w:eastAsia="zh-CN"/>
        </w:rPr>
        <w:t>]</w:t>
      </w:r>
      <w:r w:rsidR="00A1489F">
        <w:rPr>
          <w:rFonts w:ascii="Times New Roman" w:hAnsi="Times New Roman"/>
          <w:sz w:val="28"/>
          <w:szCs w:val="28"/>
          <w:lang w:eastAsia="zh-CN"/>
        </w:rPr>
        <w:t>.</w:t>
      </w:r>
      <w:r w:rsidR="00637E61" w:rsidRPr="00637E61">
        <w:rPr>
          <w:rFonts w:ascii="Times New Roman" w:hAnsi="Times New Roman"/>
          <w:sz w:val="28"/>
          <w:szCs w:val="28"/>
          <w:lang w:eastAsia="zh-CN"/>
        </w:rPr>
        <w:t xml:space="preserve"> </w:t>
      </w:r>
      <w:r w:rsidR="00314124">
        <w:rPr>
          <w:rFonts w:ascii="Times New Roman" w:hAnsi="Times New Roman"/>
          <w:sz w:val="28"/>
          <w:szCs w:val="28"/>
          <w:lang w:eastAsia="zh-CN"/>
        </w:rPr>
        <w:t>У</w:t>
      </w:r>
      <w:r w:rsidR="00A1489F">
        <w:rPr>
          <w:rFonts w:ascii="Times New Roman" w:hAnsi="Times New Roman"/>
          <w:sz w:val="28"/>
          <w:szCs w:val="28"/>
          <w:lang w:eastAsia="zh-CN"/>
        </w:rPr>
        <w:t xml:space="preserve"> других </w:t>
      </w:r>
      <w:r w:rsidR="00314124">
        <w:rPr>
          <w:rFonts w:ascii="Times New Roman" w:hAnsi="Times New Roman"/>
          <w:sz w:val="28"/>
          <w:szCs w:val="28"/>
          <w:lang w:eastAsia="zh-CN"/>
        </w:rPr>
        <w:t>исполнительных элементов</w:t>
      </w:r>
      <w:r>
        <w:rPr>
          <w:rFonts w:ascii="Times New Roman" w:hAnsi="Times New Roman"/>
          <w:sz w:val="28"/>
          <w:szCs w:val="28"/>
          <w:lang w:eastAsia="zh-CN"/>
        </w:rPr>
        <w:t xml:space="preserve"> нет таких преимуществ.</w:t>
      </w:r>
    </w:p>
    <w:p w14:paraId="61929944" w14:textId="77777777" w:rsidR="00173D1C" w:rsidRDefault="00173D1C" w:rsidP="00990136">
      <w:pPr>
        <w:autoSpaceDN w:val="0"/>
        <w:spacing w:after="0" w:line="360" w:lineRule="auto"/>
        <w:jc w:val="center"/>
        <w:rPr>
          <w:rFonts w:ascii="SimSun" w:hAnsi="SimSun"/>
          <w:sz w:val="24"/>
        </w:rPr>
      </w:pPr>
      <w:r>
        <w:rPr>
          <w:rFonts w:ascii="SimSun" w:hAnsi="SimSun"/>
          <w:noProof/>
          <w:sz w:val="24"/>
        </w:rPr>
        <w:drawing>
          <wp:inline distT="0" distB="0" distL="0" distR="0" wp14:anchorId="67414364" wp14:editId="4DC33B54">
            <wp:extent cx="2630325" cy="153296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32717" cy="1534359"/>
                    </a:xfrm>
                    <a:prstGeom prst="rect">
                      <a:avLst/>
                    </a:prstGeom>
                    <a:noFill/>
                    <a:ln>
                      <a:noFill/>
                    </a:ln>
                  </pic:spPr>
                </pic:pic>
              </a:graphicData>
            </a:graphic>
          </wp:inline>
        </w:drawing>
      </w:r>
    </w:p>
    <w:p w14:paraId="500EB9C4" w14:textId="77777777" w:rsidR="00173D1C" w:rsidRPr="00E86EAD" w:rsidRDefault="00173D1C" w:rsidP="00E86EAD">
      <w:pPr>
        <w:spacing w:after="0"/>
        <w:jc w:val="center"/>
        <w:rPr>
          <w:rFonts w:ascii="Times New Roman" w:hAnsi="Times New Roman"/>
          <w:sz w:val="28"/>
          <w:szCs w:val="28"/>
          <w:lang w:eastAsia="zh-CN"/>
        </w:rPr>
      </w:pPr>
      <w:bookmarkStart w:id="71" w:name="_Toc390039208"/>
      <w:bookmarkStart w:id="72" w:name="_Toc390040347"/>
      <w:r w:rsidRPr="00E86EAD">
        <w:rPr>
          <w:rFonts w:ascii="Times New Roman" w:hAnsi="Times New Roman"/>
          <w:sz w:val="28"/>
          <w:szCs w:val="28"/>
          <w:lang w:eastAsia="zh-CN"/>
        </w:rPr>
        <w:t>Рисуно</w:t>
      </w:r>
      <w:r w:rsidRPr="00E46393">
        <w:rPr>
          <w:rFonts w:ascii="Times New Roman" w:hAnsi="Times New Roman"/>
          <w:sz w:val="28"/>
          <w:szCs w:val="28"/>
          <w:lang w:eastAsia="zh-CN"/>
        </w:rPr>
        <w:t xml:space="preserve">к </w:t>
      </w:r>
      <w:r w:rsidR="00BE1539" w:rsidRPr="00E46393">
        <w:rPr>
          <w:rFonts w:ascii="Times New Roman" w:hAnsi="Times New Roman"/>
          <w:sz w:val="28"/>
          <w:szCs w:val="28"/>
          <w:lang w:eastAsia="zh-CN"/>
        </w:rPr>
        <w:t>15</w:t>
      </w:r>
      <w:r w:rsidR="00990136">
        <w:rPr>
          <w:rFonts w:ascii="Times New Roman" w:hAnsi="Times New Roman"/>
          <w:sz w:val="28"/>
          <w:szCs w:val="28"/>
          <w:lang w:eastAsia="zh-CN"/>
        </w:rPr>
        <w:t xml:space="preserve"> -</w:t>
      </w:r>
      <w:r w:rsidRPr="00E86EAD">
        <w:rPr>
          <w:rFonts w:ascii="Times New Roman" w:hAnsi="Times New Roman"/>
          <w:sz w:val="28"/>
          <w:szCs w:val="28"/>
          <w:lang w:eastAsia="zh-CN"/>
        </w:rPr>
        <w:t xml:space="preserve"> Внешний вид </w:t>
      </w:r>
      <w:r w:rsidR="001A5658" w:rsidRPr="00E86EAD">
        <w:rPr>
          <w:rFonts w:ascii="Times New Roman" w:hAnsi="Times New Roman"/>
          <w:sz w:val="28"/>
          <w:szCs w:val="28"/>
          <w:lang w:eastAsia="zh-CN"/>
        </w:rPr>
        <w:t>лицевой панели источника питания</w:t>
      </w:r>
      <w:r w:rsidRPr="00E86EAD">
        <w:rPr>
          <w:rFonts w:ascii="Times New Roman" w:hAnsi="Times New Roman"/>
          <w:sz w:val="28"/>
          <w:szCs w:val="28"/>
          <w:lang w:eastAsia="zh-CN"/>
        </w:rPr>
        <w:t xml:space="preserve"> </w:t>
      </w:r>
      <w:r w:rsidRPr="00E86EAD">
        <w:rPr>
          <w:rFonts w:ascii="Times New Roman" w:hAnsi="Times New Roman"/>
          <w:sz w:val="28"/>
          <w:szCs w:val="28"/>
          <w:lang w:val="en-US" w:eastAsia="zh-CN"/>
        </w:rPr>
        <w:t>PSM</w:t>
      </w:r>
      <w:r w:rsidRPr="00E86EAD">
        <w:rPr>
          <w:rFonts w:ascii="Times New Roman" w:hAnsi="Times New Roman"/>
          <w:sz w:val="28"/>
          <w:szCs w:val="28"/>
          <w:lang w:eastAsia="zh-CN"/>
        </w:rPr>
        <w:t xml:space="preserve"> – 2010 </w:t>
      </w:r>
      <w:r w:rsidRPr="00E46393">
        <w:rPr>
          <w:rFonts w:ascii="Times New Roman" w:hAnsi="Times New Roman"/>
          <w:sz w:val="28"/>
          <w:szCs w:val="28"/>
          <w:lang w:eastAsia="zh-CN"/>
        </w:rPr>
        <w:t>[</w:t>
      </w:r>
      <w:r w:rsidR="00E46393" w:rsidRPr="00E46393">
        <w:rPr>
          <w:rFonts w:ascii="Times New Roman" w:hAnsi="Times New Roman" w:hint="eastAsia"/>
          <w:sz w:val="28"/>
          <w:szCs w:val="28"/>
          <w:lang w:eastAsia="zh-CN"/>
        </w:rPr>
        <w:t>37</w:t>
      </w:r>
      <w:r w:rsidRPr="00E86EAD">
        <w:rPr>
          <w:rFonts w:ascii="Times New Roman" w:hAnsi="Times New Roman"/>
          <w:sz w:val="28"/>
          <w:szCs w:val="28"/>
          <w:lang w:eastAsia="zh-CN"/>
        </w:rPr>
        <w:t>]</w:t>
      </w:r>
      <w:bookmarkEnd w:id="71"/>
      <w:bookmarkEnd w:id="72"/>
    </w:p>
    <w:p w14:paraId="5FF97BE7" w14:textId="77777777" w:rsidR="00D465C2" w:rsidRPr="00314124" w:rsidRDefault="00637E61" w:rsidP="00990136">
      <w:pPr>
        <w:tabs>
          <w:tab w:val="left" w:pos="2318"/>
        </w:tabs>
        <w:spacing w:after="0" w:line="360" w:lineRule="auto"/>
        <w:ind w:firstLineChars="152" w:firstLine="426"/>
        <w:jc w:val="both"/>
        <w:rPr>
          <w:rFonts w:ascii="Times New Roman" w:hAnsi="Times New Roman"/>
          <w:sz w:val="28"/>
          <w:szCs w:val="28"/>
          <w:lang w:eastAsia="zh-CN"/>
        </w:rPr>
      </w:pPr>
      <w:r w:rsidRPr="00637E61">
        <w:rPr>
          <w:rFonts w:ascii="Times New Roman" w:hAnsi="Times New Roman"/>
          <w:sz w:val="28"/>
          <w:szCs w:val="28"/>
          <w:lang w:eastAsia="zh-CN"/>
        </w:rPr>
        <w:lastRenderedPageBreak/>
        <w:t>В качестве датчика температуры был использован термометр сопротивления PT100 в комплекте с универсальным вольтметром</w:t>
      </w:r>
      <w:r w:rsidR="00A1489F">
        <w:rPr>
          <w:rFonts w:ascii="Times New Roman" w:hAnsi="Times New Roman"/>
          <w:sz w:val="28"/>
          <w:szCs w:val="28"/>
        </w:rPr>
        <w:t xml:space="preserve"> в связи с тем, что </w:t>
      </w:r>
      <w:r w:rsidR="00A1489F">
        <w:rPr>
          <w:rFonts w:ascii="Times New Roman" w:hAnsi="Times New Roman"/>
          <w:color w:val="000000"/>
          <w:sz w:val="28"/>
          <w:szCs w:val="28"/>
          <w:shd w:val="clear" w:color="auto" w:fill="FFFFFF"/>
        </w:rPr>
        <w:t>термометры сопротивления имеют такие преимущества, как высокая точность измерений (0,1°C), возможность исключить влияние изменения сопротивления лини</w:t>
      </w:r>
      <w:r w:rsidR="00E066D4">
        <w:rPr>
          <w:rFonts w:ascii="Times New Roman" w:hAnsi="Times New Roman"/>
          <w:color w:val="000000"/>
          <w:sz w:val="28"/>
          <w:szCs w:val="28"/>
          <w:shd w:val="clear" w:color="auto" w:fill="FFFFFF"/>
        </w:rPr>
        <w:t>и</w:t>
      </w:r>
      <w:r w:rsidR="00A1489F">
        <w:rPr>
          <w:rFonts w:ascii="Times New Roman" w:hAnsi="Times New Roman"/>
          <w:color w:val="000000"/>
          <w:sz w:val="28"/>
          <w:szCs w:val="28"/>
          <w:shd w:val="clear" w:color="auto" w:fill="FFFFFF"/>
        </w:rPr>
        <w:t xml:space="preserve"> связи на результат измерения при использовании 3-х или 4-х проводной схемы измерений и практически линейная характеристика</w:t>
      </w:r>
      <w:r w:rsidR="00E066D4">
        <w:rPr>
          <w:rFonts w:ascii="Times New Roman" w:hAnsi="Times New Roman"/>
          <w:color w:val="000000"/>
          <w:sz w:val="28"/>
          <w:szCs w:val="28"/>
          <w:shd w:val="clear" w:color="auto" w:fill="FFFFFF"/>
        </w:rPr>
        <w:t xml:space="preserve"> (зависимость сопротивления от температуры)</w:t>
      </w:r>
      <w:r w:rsidR="00A1489F">
        <w:rPr>
          <w:rFonts w:ascii="Times New Roman" w:hAnsi="Times New Roman"/>
          <w:color w:val="000000"/>
          <w:sz w:val="28"/>
          <w:szCs w:val="28"/>
          <w:shd w:val="clear" w:color="auto" w:fill="FFFFFF"/>
        </w:rPr>
        <w:t xml:space="preserve">. </w:t>
      </w:r>
      <w:r w:rsidR="00E066D4">
        <w:rPr>
          <w:rFonts w:ascii="Times New Roman" w:hAnsi="Times New Roman"/>
          <w:color w:val="000000"/>
          <w:sz w:val="28"/>
          <w:szCs w:val="28"/>
          <w:shd w:val="clear" w:color="auto" w:fill="FFFFFF"/>
        </w:rPr>
        <w:t>Также, термометр сопротивления обладает серьезными преимуществами по сравнению с более простым вариантом – термопарой. Т.к. при использовании термопары,</w:t>
      </w:r>
      <w:r w:rsidR="00A1489F">
        <w:rPr>
          <w:rFonts w:ascii="Times New Roman" w:hAnsi="Times New Roman"/>
          <w:color w:val="000000"/>
          <w:sz w:val="28"/>
          <w:szCs w:val="28"/>
          <w:shd w:val="clear" w:color="auto" w:fill="FFFFFF"/>
        </w:rPr>
        <w:t xml:space="preserve"> изменение комнатной температуры оказывает большое влияние на измеренный результат</w:t>
      </w:r>
      <w:r w:rsidR="00E066D4">
        <w:rPr>
          <w:rFonts w:ascii="Times New Roman" w:hAnsi="Times New Roman"/>
          <w:color w:val="000000"/>
          <w:sz w:val="28"/>
          <w:szCs w:val="28"/>
          <w:shd w:val="clear" w:color="auto" w:fill="FFFFFF"/>
        </w:rPr>
        <w:t>, это во многом определяет высокую погрешность термопары, которая может составлять несколько градусов</w:t>
      </w:r>
      <w:r w:rsidR="00A1489F">
        <w:rPr>
          <w:rFonts w:ascii="Times New Roman" w:hAnsi="Times New Roman"/>
          <w:color w:val="000000"/>
          <w:sz w:val="28"/>
          <w:szCs w:val="28"/>
          <w:shd w:val="clear" w:color="auto" w:fill="FFFFFF"/>
        </w:rPr>
        <w:t xml:space="preserve">. </w:t>
      </w:r>
      <w:r w:rsidR="00E066D4">
        <w:rPr>
          <w:rFonts w:ascii="Times New Roman" w:hAnsi="Times New Roman"/>
          <w:color w:val="000000"/>
          <w:sz w:val="28"/>
          <w:szCs w:val="28"/>
          <w:shd w:val="clear" w:color="auto" w:fill="FFFFFF"/>
        </w:rPr>
        <w:t>П</w:t>
      </w:r>
      <w:r w:rsidR="001E0A33">
        <w:rPr>
          <w:rFonts w:ascii="Times New Roman" w:hAnsi="Times New Roman"/>
          <w:color w:val="000000"/>
          <w:sz w:val="28"/>
          <w:szCs w:val="28"/>
          <w:shd w:val="clear" w:color="auto" w:fill="FFFFFF"/>
        </w:rPr>
        <w:t>о сравнению</w:t>
      </w:r>
      <w:r w:rsidR="00E066D4">
        <w:rPr>
          <w:rFonts w:ascii="Times New Roman" w:hAnsi="Times New Roman"/>
          <w:color w:val="000000"/>
          <w:sz w:val="28"/>
          <w:szCs w:val="28"/>
          <w:shd w:val="clear" w:color="auto" w:fill="FFFFFF"/>
        </w:rPr>
        <w:t xml:space="preserve"> с термопарой,</w:t>
      </w:r>
      <w:r w:rsidR="001E0A33">
        <w:rPr>
          <w:rFonts w:ascii="Times New Roman" w:hAnsi="Times New Roman"/>
          <w:color w:val="000000"/>
          <w:sz w:val="28"/>
          <w:szCs w:val="28"/>
          <w:shd w:val="clear" w:color="auto" w:fill="FFFFFF"/>
        </w:rPr>
        <w:t xml:space="preserve"> термометр сопротивлени</w:t>
      </w:r>
      <w:r w:rsidR="00E066D4">
        <w:rPr>
          <w:rFonts w:ascii="Times New Roman" w:hAnsi="Times New Roman"/>
          <w:color w:val="000000"/>
          <w:sz w:val="28"/>
          <w:szCs w:val="28"/>
          <w:shd w:val="clear" w:color="auto" w:fill="FFFFFF"/>
        </w:rPr>
        <w:t>я</w:t>
      </w:r>
      <w:r w:rsidR="001E0A33">
        <w:rPr>
          <w:rFonts w:ascii="Times New Roman" w:hAnsi="Times New Roman"/>
          <w:color w:val="000000"/>
          <w:sz w:val="28"/>
          <w:szCs w:val="28"/>
          <w:shd w:val="clear" w:color="auto" w:fill="FFFFFF"/>
        </w:rPr>
        <w:t xml:space="preserve"> может точнее и стабильн</w:t>
      </w:r>
      <w:r w:rsidR="00E066D4">
        <w:rPr>
          <w:rFonts w:ascii="Times New Roman" w:hAnsi="Times New Roman"/>
          <w:color w:val="000000"/>
          <w:sz w:val="28"/>
          <w:szCs w:val="28"/>
          <w:shd w:val="clear" w:color="auto" w:fill="FFFFFF"/>
        </w:rPr>
        <w:t>ее</w:t>
      </w:r>
      <w:r w:rsidR="001E0A33">
        <w:rPr>
          <w:rFonts w:ascii="Times New Roman" w:hAnsi="Times New Roman"/>
          <w:color w:val="000000"/>
          <w:sz w:val="28"/>
          <w:szCs w:val="28"/>
          <w:shd w:val="clear" w:color="auto" w:fill="FFFFFF"/>
        </w:rPr>
        <w:t xml:space="preserve"> измерять температуру объекта.</w:t>
      </w:r>
      <w:r w:rsidR="00947491">
        <w:rPr>
          <w:rFonts w:ascii="Times New Roman" w:hAnsi="Times New Roman"/>
          <w:color w:val="000000"/>
          <w:sz w:val="28"/>
          <w:szCs w:val="28"/>
          <w:shd w:val="clear" w:color="auto" w:fill="FFFFFF"/>
        </w:rPr>
        <w:t xml:space="preserve"> </w:t>
      </w:r>
    </w:p>
    <w:p w14:paraId="011335BF" w14:textId="647C94B4" w:rsidR="00D465C2" w:rsidRDefault="00D465C2" w:rsidP="00990136">
      <w:pPr>
        <w:tabs>
          <w:tab w:val="left" w:pos="180"/>
          <w:tab w:val="left" w:pos="900"/>
        </w:tabs>
        <w:spacing w:after="0" w:line="360" w:lineRule="auto"/>
        <w:ind w:firstLineChars="152" w:firstLine="426"/>
        <w:jc w:val="both"/>
        <w:rPr>
          <w:rFonts w:ascii="Times New Roman" w:hAnsi="Times New Roman"/>
          <w:sz w:val="28"/>
          <w:szCs w:val="28"/>
          <w:lang w:eastAsia="zh-CN"/>
        </w:rPr>
      </w:pPr>
      <w:r>
        <w:rPr>
          <w:rFonts w:ascii="Times New Roman" w:hAnsi="Times New Roman"/>
          <w:sz w:val="28"/>
          <w:szCs w:val="28"/>
          <w:lang w:eastAsia="zh-CN"/>
        </w:rPr>
        <w:t>Для терм</w:t>
      </w:r>
      <w:r w:rsidRPr="0060133F">
        <w:rPr>
          <w:rFonts w:ascii="Times New Roman" w:hAnsi="Times New Roman"/>
          <w:sz w:val="28"/>
          <w:szCs w:val="28"/>
          <w:lang w:eastAsia="zh-CN"/>
        </w:rPr>
        <w:t>ометра</w:t>
      </w:r>
      <w:r>
        <w:rPr>
          <w:rFonts w:ascii="Times New Roman" w:hAnsi="Times New Roman"/>
          <w:sz w:val="28"/>
          <w:szCs w:val="28"/>
          <w:lang w:eastAsia="zh-CN"/>
        </w:rPr>
        <w:t xml:space="preserve"> сопротивления</w:t>
      </w:r>
      <w:r w:rsidRPr="0060133F">
        <w:rPr>
          <w:rFonts w:ascii="Times New Roman" w:hAnsi="Times New Roman"/>
          <w:sz w:val="28"/>
          <w:szCs w:val="28"/>
          <w:lang w:eastAsia="zh-CN"/>
        </w:rPr>
        <w:t xml:space="preserve"> PT100 </w:t>
      </w:r>
      <m:oMath>
        <m:r>
          <m:rPr>
            <m:sty m:val="p"/>
          </m:rPr>
          <w:rPr>
            <w:rFonts w:ascii="Cambria Math" w:hAnsi="Cambria Math"/>
            <w:sz w:val="28"/>
            <w:szCs w:val="28"/>
            <w:lang w:eastAsia="zh-CN"/>
          </w:rPr>
          <m:t>α</m:t>
        </m:r>
      </m:oMath>
      <w:r w:rsidRPr="0060133F">
        <w:rPr>
          <w:rFonts w:ascii="Times New Roman" w:hAnsi="Times New Roman"/>
          <w:sz w:val="28"/>
          <w:szCs w:val="28"/>
        </w:rPr>
        <w:t>=0,</w:t>
      </w:r>
      <w:r w:rsidR="00614247">
        <w:rPr>
          <w:rFonts w:ascii="Times New Roman" w:hAnsi="Times New Roman" w:hint="eastAsia"/>
          <w:sz w:val="28"/>
          <w:szCs w:val="28"/>
          <w:lang w:eastAsia="zh-CN"/>
        </w:rPr>
        <w:t>00</w:t>
      </w:r>
      <w:r w:rsidRPr="0060133F">
        <w:rPr>
          <w:rFonts w:ascii="Times New Roman" w:hAnsi="Times New Roman"/>
          <w:sz w:val="28"/>
          <w:szCs w:val="28"/>
        </w:rPr>
        <w:t>385</w:t>
      </w:r>
      <w:r w:rsidRPr="0060133F">
        <w:rPr>
          <w:rFonts w:ascii="Times New Roman" w:hAnsi="Times New Roman"/>
          <w:sz w:val="28"/>
          <w:szCs w:val="28"/>
          <w:lang w:eastAsia="zh-CN"/>
        </w:rPr>
        <w:t xml:space="preserve">, </w:t>
      </w:r>
      <w:r w:rsidR="002559F8">
        <w:rPr>
          <w:rFonts w:ascii="Times New Roman" w:hAnsi="Times New Roman"/>
          <w:sz w:val="28"/>
          <w:szCs w:val="28"/>
        </w:rPr>
        <w:t>R</w:t>
      </w:r>
      <w:r w:rsidR="002559F8" w:rsidRPr="002559F8">
        <w:rPr>
          <w:rFonts w:ascii="Times New Roman" w:hAnsi="Times New Roman"/>
          <w:sz w:val="28"/>
          <w:szCs w:val="28"/>
          <w:vertAlign w:val="subscript"/>
        </w:rPr>
        <w:t>0</w:t>
      </w:r>
      <w:r>
        <w:rPr>
          <w:rFonts w:ascii="Times New Roman" w:hAnsi="Times New Roman" w:hint="eastAsia"/>
          <w:sz w:val="28"/>
          <w:szCs w:val="28"/>
          <w:lang w:eastAsia="zh-CN"/>
        </w:rPr>
        <w:t>=100</w:t>
      </w:r>
      <w:r>
        <w:rPr>
          <w:rFonts w:ascii="Times New Roman" w:hAnsi="Times New Roman"/>
          <w:sz w:val="28"/>
          <w:szCs w:val="28"/>
          <w:lang w:eastAsia="zh-CN"/>
        </w:rPr>
        <w:t xml:space="preserve"> О</w:t>
      </w:r>
      <w:r w:rsidR="00173D1C">
        <w:rPr>
          <w:rFonts w:ascii="Times New Roman" w:hAnsi="Times New Roman"/>
          <w:sz w:val="28"/>
          <w:szCs w:val="28"/>
          <w:lang w:eastAsia="zh-CN"/>
        </w:rPr>
        <w:t xml:space="preserve">м </w:t>
      </w:r>
      <w:r w:rsidR="00173D1C" w:rsidRPr="00173D1C">
        <w:rPr>
          <w:rFonts w:ascii="Times New Roman" w:hAnsi="Times New Roman"/>
          <w:sz w:val="28"/>
          <w:szCs w:val="28"/>
          <w:lang w:eastAsia="zh-CN"/>
        </w:rPr>
        <w:t>[</w:t>
      </w:r>
      <w:r w:rsidR="006C78D6">
        <w:rPr>
          <w:rFonts w:ascii="Times New Roman" w:hAnsi="Times New Roman" w:hint="eastAsia"/>
          <w:sz w:val="28"/>
          <w:szCs w:val="28"/>
          <w:highlight w:val="yellow"/>
          <w:lang w:eastAsia="zh-CN"/>
        </w:rPr>
        <w:t>38</w:t>
      </w:r>
      <w:r w:rsidR="00173D1C" w:rsidRPr="00173D1C">
        <w:rPr>
          <w:rFonts w:ascii="Times New Roman" w:hAnsi="Times New Roman"/>
          <w:sz w:val="28"/>
          <w:szCs w:val="28"/>
          <w:lang w:eastAsia="zh-CN"/>
        </w:rPr>
        <w:t>]</w:t>
      </w:r>
      <w:r>
        <w:rPr>
          <w:rFonts w:ascii="Times New Roman" w:hAnsi="Times New Roman"/>
          <w:sz w:val="28"/>
          <w:szCs w:val="28"/>
          <w:lang w:eastAsia="zh-CN"/>
        </w:rPr>
        <w:t xml:space="preserve">. То есть </w:t>
      </w:r>
    </w:p>
    <w:p w14:paraId="59019848" w14:textId="0DBD4C60" w:rsidR="00D465C2" w:rsidRPr="004C35FC" w:rsidRDefault="002559F8" w:rsidP="008C1449">
      <w:pPr>
        <w:tabs>
          <w:tab w:val="left" w:pos="142"/>
          <w:tab w:val="left" w:pos="180"/>
        </w:tabs>
        <w:spacing w:after="0" w:line="360" w:lineRule="auto"/>
        <w:jc w:val="center"/>
        <w:rPr>
          <w:rFonts w:ascii="Times New Roman" w:hAnsi="Times New Roman"/>
          <w:sz w:val="28"/>
          <w:szCs w:val="28"/>
          <w:lang w:eastAsia="zh-CN"/>
        </w:rPr>
      </w:pPr>
      <m:oMathPara>
        <m:oMath>
          <m:r>
            <m:rPr>
              <m:sty m:val="p"/>
            </m:rPr>
            <w:rPr>
              <w:rFonts w:ascii="Cambria Math" w:hAnsi="Cambria Math"/>
              <w:sz w:val="28"/>
              <w:szCs w:val="28"/>
              <w:lang w:eastAsia="zh-CN"/>
            </w:rPr>
            <m:t>R=100*</m:t>
          </m:r>
          <m:d>
            <m:dPr>
              <m:ctrlPr>
                <w:rPr>
                  <w:rFonts w:ascii="Cambria Math" w:hAnsi="Cambria Math"/>
                  <w:sz w:val="28"/>
                  <w:szCs w:val="28"/>
                  <w:lang w:eastAsia="zh-CN"/>
                </w:rPr>
              </m:ctrlPr>
            </m:dPr>
            <m:e>
              <m:r>
                <m:rPr>
                  <m:sty m:val="p"/>
                </m:rPr>
                <w:rPr>
                  <w:rFonts w:ascii="Cambria Math" w:hAnsi="Cambria Math"/>
                  <w:sz w:val="28"/>
                  <w:szCs w:val="28"/>
                  <w:lang w:eastAsia="zh-CN"/>
                </w:rPr>
                <m:t>1+0,00385*T</m:t>
              </m:r>
            </m:e>
          </m:d>
          <m:r>
            <m:rPr>
              <m:sty m:val="p"/>
            </m:rPr>
            <w:rPr>
              <w:rFonts w:ascii="Cambria Math" w:hAnsi="Cambria Math"/>
              <w:sz w:val="28"/>
              <w:szCs w:val="28"/>
              <w:lang w:eastAsia="zh-CN"/>
            </w:rPr>
            <m:t>=100+0,385T</m:t>
          </m:r>
        </m:oMath>
      </m:oMathPara>
    </w:p>
    <w:p w14:paraId="2D3BEF54" w14:textId="421BC023" w:rsidR="00D465C2" w:rsidRDefault="002559F8" w:rsidP="007E3269">
      <w:pPr>
        <w:tabs>
          <w:tab w:val="left" w:pos="142"/>
        </w:tabs>
        <w:autoSpaceDN w:val="0"/>
        <w:spacing w:after="0" w:line="360" w:lineRule="auto"/>
        <w:jc w:val="right"/>
        <w:rPr>
          <w:rFonts w:ascii="Times New Roman" w:hAnsi="Times New Roman"/>
          <w:sz w:val="28"/>
          <w:szCs w:val="28"/>
          <w:lang w:eastAsia="zh-CN"/>
        </w:rPr>
      </w:pPr>
      <m:oMath>
        <m:r>
          <m:rPr>
            <m:sty m:val="p"/>
          </m:rPr>
          <w:rPr>
            <w:rFonts w:ascii="Cambria Math" w:hAnsi="Cambria Math"/>
            <w:sz w:val="28"/>
            <w:szCs w:val="28"/>
            <w:lang w:eastAsia="zh-CN"/>
          </w:rPr>
          <m:t>T=(R-100)/0,385</m:t>
        </m:r>
      </m:oMath>
      <w:r w:rsidR="00173D1C">
        <w:rPr>
          <w:rFonts w:ascii="Times New Roman" w:hAnsi="Times New Roman"/>
          <w:sz w:val="28"/>
          <w:szCs w:val="28"/>
          <w:lang w:eastAsia="zh-CN"/>
        </w:rPr>
        <w:t>,</w:t>
      </w:r>
      <w:r w:rsidR="007E3269">
        <w:rPr>
          <w:rFonts w:ascii="Times New Roman" w:hAnsi="Times New Roman"/>
          <w:sz w:val="28"/>
          <w:szCs w:val="28"/>
          <w:lang w:eastAsia="zh-CN"/>
        </w:rPr>
        <w:tab/>
      </w:r>
      <w:r w:rsidR="007E3269">
        <w:rPr>
          <w:rFonts w:ascii="Times New Roman" w:hAnsi="Times New Roman"/>
          <w:sz w:val="28"/>
          <w:szCs w:val="28"/>
          <w:lang w:eastAsia="zh-CN"/>
        </w:rPr>
        <w:tab/>
      </w:r>
      <w:r w:rsidR="007E3269">
        <w:rPr>
          <w:rFonts w:ascii="Times New Roman" w:hAnsi="Times New Roman"/>
          <w:sz w:val="28"/>
          <w:szCs w:val="28"/>
          <w:lang w:eastAsia="zh-CN"/>
        </w:rPr>
        <w:tab/>
      </w:r>
      <w:r w:rsidR="007E3269">
        <w:rPr>
          <w:rFonts w:ascii="Times New Roman" w:hAnsi="Times New Roman"/>
          <w:sz w:val="28"/>
          <w:szCs w:val="28"/>
          <w:lang w:eastAsia="zh-CN"/>
        </w:rPr>
        <w:tab/>
      </w:r>
      <w:r w:rsidR="007E3269">
        <w:rPr>
          <w:rFonts w:ascii="Times New Roman" w:hAnsi="Times New Roman"/>
          <w:sz w:val="28"/>
          <w:szCs w:val="28"/>
          <w:lang w:eastAsia="zh-CN"/>
        </w:rPr>
        <w:tab/>
        <w:t>(18)</w:t>
      </w:r>
    </w:p>
    <w:p w14:paraId="6F594167" w14:textId="77777777" w:rsidR="00D465C2" w:rsidRPr="00D465C2" w:rsidRDefault="00173D1C" w:rsidP="008C1449">
      <w:pPr>
        <w:tabs>
          <w:tab w:val="left" w:pos="6900"/>
        </w:tabs>
        <w:autoSpaceDN w:val="0"/>
        <w:spacing w:after="0" w:line="360" w:lineRule="auto"/>
        <w:jc w:val="both"/>
        <w:rPr>
          <w:rFonts w:ascii="Times New Roman" w:hAnsi="Times New Roman"/>
          <w:sz w:val="28"/>
          <w:szCs w:val="28"/>
          <w:lang w:eastAsia="zh-CN"/>
        </w:rPr>
      </w:pPr>
      <w:r>
        <w:rPr>
          <w:rFonts w:ascii="Times New Roman" w:hAnsi="Times New Roman"/>
          <w:sz w:val="28"/>
          <w:szCs w:val="28"/>
          <w:lang w:eastAsia="zh-CN"/>
        </w:rPr>
        <w:t>г</w:t>
      </w:r>
      <w:r w:rsidR="00D465C2">
        <w:rPr>
          <w:rFonts w:ascii="Times New Roman" w:hAnsi="Times New Roman"/>
          <w:sz w:val="28"/>
          <w:szCs w:val="28"/>
          <w:lang w:eastAsia="zh-CN"/>
        </w:rPr>
        <w:t xml:space="preserve">де </w:t>
      </w:r>
      <w:r w:rsidR="00D465C2">
        <w:rPr>
          <w:rFonts w:ascii="Times New Roman" w:hAnsi="Times New Roman"/>
          <w:sz w:val="28"/>
          <w:szCs w:val="28"/>
          <w:lang w:val="en-US" w:eastAsia="zh-CN"/>
        </w:rPr>
        <w:t>R</w:t>
      </w:r>
      <w:r w:rsidR="00D465C2">
        <w:rPr>
          <w:rFonts w:ascii="Times New Roman" w:hAnsi="Times New Roman"/>
          <w:sz w:val="28"/>
          <w:szCs w:val="28"/>
          <w:lang w:eastAsia="zh-CN"/>
        </w:rPr>
        <w:t xml:space="preserve"> – сопротивление термометра сопротивления</w:t>
      </w:r>
      <w:r w:rsidR="00D465C2" w:rsidRPr="00D465C2">
        <w:rPr>
          <w:rFonts w:ascii="Times New Roman" w:hAnsi="Times New Roman"/>
          <w:sz w:val="28"/>
          <w:szCs w:val="28"/>
          <w:lang w:eastAsia="zh-CN"/>
        </w:rPr>
        <w:t xml:space="preserve">; </w:t>
      </w:r>
      <w:r w:rsidR="00D465C2">
        <w:rPr>
          <w:rFonts w:ascii="Times New Roman" w:hAnsi="Times New Roman"/>
          <w:sz w:val="28"/>
          <w:szCs w:val="28"/>
          <w:lang w:val="en-US" w:eastAsia="zh-CN"/>
        </w:rPr>
        <w:t>T</w:t>
      </w:r>
      <w:r w:rsidR="00D465C2" w:rsidRPr="00D465C2">
        <w:rPr>
          <w:rFonts w:ascii="Times New Roman" w:hAnsi="Times New Roman"/>
          <w:sz w:val="28"/>
          <w:szCs w:val="28"/>
          <w:lang w:eastAsia="zh-CN"/>
        </w:rPr>
        <w:t xml:space="preserve"> – </w:t>
      </w:r>
      <w:r w:rsidR="00D465C2">
        <w:rPr>
          <w:rFonts w:ascii="Times New Roman" w:hAnsi="Times New Roman"/>
          <w:sz w:val="28"/>
          <w:szCs w:val="28"/>
          <w:lang w:eastAsia="zh-CN"/>
        </w:rPr>
        <w:t>температура термометра сопротивления.</w:t>
      </w:r>
    </w:p>
    <w:p w14:paraId="4E2F0F18" w14:textId="77777777" w:rsidR="0008316A" w:rsidRDefault="0008316A" w:rsidP="00990136">
      <w:pPr>
        <w:tabs>
          <w:tab w:val="left" w:pos="2318"/>
        </w:tabs>
        <w:spacing w:after="0" w:line="360" w:lineRule="auto"/>
        <w:ind w:firstLineChars="152" w:firstLine="426"/>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В</w:t>
      </w:r>
      <w:r w:rsidR="00E066D4">
        <w:rPr>
          <w:rFonts w:ascii="Times New Roman" w:hAnsi="Times New Roman"/>
          <w:color w:val="000000"/>
          <w:sz w:val="28"/>
          <w:szCs w:val="28"/>
          <w:shd w:val="clear" w:color="auto" w:fill="FFFFFF"/>
        </w:rPr>
        <w:t xml:space="preserve"> комплексе с термометром сопротивления, в</w:t>
      </w:r>
      <w:r>
        <w:rPr>
          <w:rFonts w:ascii="Times New Roman" w:hAnsi="Times New Roman"/>
          <w:color w:val="000000"/>
          <w:sz w:val="28"/>
          <w:szCs w:val="28"/>
          <w:shd w:val="clear" w:color="auto" w:fill="FFFFFF"/>
        </w:rPr>
        <w:t xml:space="preserve"> данной работе использован </w:t>
      </w:r>
      <w:r>
        <w:rPr>
          <w:rFonts w:ascii="Times New Roman" w:hAnsi="Times New Roman"/>
          <w:bCs/>
          <w:color w:val="000000"/>
          <w:sz w:val="28"/>
          <w:szCs w:val="28"/>
          <w:lang w:eastAsia="zh-CN"/>
        </w:rPr>
        <w:t xml:space="preserve">Вольтметр универсальный </w:t>
      </w:r>
      <w:r>
        <w:rPr>
          <w:rFonts w:ascii="Times New Roman" w:hAnsi="Times New Roman" w:hint="eastAsia"/>
          <w:bCs/>
          <w:color w:val="000000"/>
          <w:sz w:val="28"/>
          <w:szCs w:val="28"/>
          <w:lang w:eastAsia="zh-CN"/>
        </w:rPr>
        <w:t>B7-78/1 (M3500A)</w:t>
      </w:r>
      <w:r w:rsidR="00173D1C">
        <w:rPr>
          <w:rFonts w:ascii="Times New Roman" w:hAnsi="Times New Roman"/>
          <w:bCs/>
          <w:color w:val="000000"/>
          <w:sz w:val="28"/>
          <w:szCs w:val="28"/>
          <w:lang w:eastAsia="zh-CN"/>
        </w:rPr>
        <w:t xml:space="preserve"> </w:t>
      </w:r>
      <w:r w:rsidR="00173D1C" w:rsidRPr="00173D1C">
        <w:rPr>
          <w:rFonts w:ascii="Times New Roman" w:hAnsi="Times New Roman"/>
          <w:bCs/>
          <w:color w:val="000000"/>
          <w:sz w:val="28"/>
          <w:szCs w:val="28"/>
          <w:lang w:eastAsia="zh-CN"/>
        </w:rPr>
        <w:t>[</w:t>
      </w:r>
      <w:r w:rsidR="006C78D6">
        <w:rPr>
          <w:rFonts w:ascii="Times New Roman" w:hAnsi="Times New Roman" w:hint="eastAsia"/>
          <w:bCs/>
          <w:color w:val="000000"/>
          <w:sz w:val="28"/>
          <w:szCs w:val="28"/>
          <w:highlight w:val="yellow"/>
          <w:lang w:eastAsia="zh-CN"/>
        </w:rPr>
        <w:t>39</w:t>
      </w:r>
      <w:r w:rsidR="00173D1C" w:rsidRPr="00173D1C">
        <w:rPr>
          <w:rFonts w:ascii="Times New Roman" w:hAnsi="Times New Roman"/>
          <w:bCs/>
          <w:color w:val="000000"/>
          <w:sz w:val="28"/>
          <w:szCs w:val="28"/>
          <w:lang w:eastAsia="zh-CN"/>
        </w:rPr>
        <w:t>]</w:t>
      </w:r>
      <w:r>
        <w:rPr>
          <w:rFonts w:ascii="Times New Roman" w:hAnsi="Times New Roman"/>
          <w:bCs/>
          <w:color w:val="000000"/>
          <w:sz w:val="28"/>
          <w:szCs w:val="28"/>
          <w:lang w:eastAsia="zh-CN"/>
        </w:rPr>
        <w:t>, внешний вид к</w:t>
      </w:r>
      <w:r w:rsidR="00D351D3">
        <w:rPr>
          <w:rFonts w:ascii="Times New Roman" w:hAnsi="Times New Roman"/>
          <w:bCs/>
          <w:color w:val="000000"/>
          <w:sz w:val="28"/>
          <w:szCs w:val="28"/>
          <w:lang w:eastAsia="zh-CN"/>
        </w:rPr>
        <w:t>оторого показан как на рисунке 16</w:t>
      </w:r>
      <w:r>
        <w:rPr>
          <w:rFonts w:ascii="Times New Roman" w:hAnsi="Times New Roman"/>
          <w:bCs/>
          <w:color w:val="000000"/>
          <w:sz w:val="28"/>
          <w:szCs w:val="28"/>
          <w:lang w:eastAsia="zh-CN"/>
        </w:rPr>
        <w:t>.</w:t>
      </w:r>
      <w:r w:rsidR="00E066D4">
        <w:rPr>
          <w:rFonts w:ascii="Times New Roman" w:hAnsi="Times New Roman"/>
          <w:bCs/>
          <w:color w:val="000000"/>
          <w:sz w:val="28"/>
          <w:szCs w:val="28"/>
          <w:lang w:eastAsia="zh-CN"/>
        </w:rPr>
        <w:t xml:space="preserve"> На него подается сигнал через термометр сопротивления</w:t>
      </w:r>
    </w:p>
    <w:p w14:paraId="7E62DD2A" w14:textId="77777777" w:rsidR="00F6293C" w:rsidRDefault="00F6293C" w:rsidP="00CE20B1">
      <w:pPr>
        <w:jc w:val="center"/>
        <w:rPr>
          <w:bCs/>
          <w:lang w:eastAsia="zh-CN"/>
        </w:rPr>
      </w:pPr>
      <w:bookmarkStart w:id="73" w:name="_Toc390039209"/>
      <w:bookmarkStart w:id="74" w:name="_Toc390040348"/>
      <w:r w:rsidRPr="00CE20B1">
        <w:rPr>
          <w:rFonts w:ascii="Times New Roman" w:hAnsi="Times New Roman"/>
          <w:noProof/>
          <w:sz w:val="28"/>
          <w:szCs w:val="28"/>
        </w:rPr>
        <w:drawing>
          <wp:inline distT="0" distB="0" distL="0" distR="0" wp14:anchorId="41F49F00" wp14:editId="6084A887">
            <wp:extent cx="3515360" cy="2007235"/>
            <wp:effectExtent l="0" t="0" r="8890" b="0"/>
            <wp:docPr id="22" name="Рисунок 22" descr="WP_003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descr="WP_003196"/>
                    <pic:cNvPicPr>
                      <a:picLocks noChangeAspect="1" noChangeArrowheads="1"/>
                    </pic:cNvPicPr>
                  </pic:nvPicPr>
                  <pic:blipFill>
                    <a:blip r:embed="rId54" cstate="print">
                      <a:extLst>
                        <a:ext uri="{28A0092B-C50C-407E-A947-70E740481C1C}">
                          <a14:useLocalDpi xmlns:a14="http://schemas.microsoft.com/office/drawing/2010/main" val="0"/>
                        </a:ext>
                      </a:extLst>
                    </a:blip>
                    <a:srcRect t="12117" b="11803"/>
                    <a:stretch>
                      <a:fillRect/>
                    </a:stretch>
                  </pic:blipFill>
                  <pic:spPr bwMode="auto">
                    <a:xfrm>
                      <a:off x="0" y="0"/>
                      <a:ext cx="3515360" cy="2007235"/>
                    </a:xfrm>
                    <a:prstGeom prst="rect">
                      <a:avLst/>
                    </a:prstGeom>
                    <a:noFill/>
                    <a:ln>
                      <a:noFill/>
                    </a:ln>
                  </pic:spPr>
                </pic:pic>
              </a:graphicData>
            </a:graphic>
          </wp:inline>
        </w:drawing>
      </w:r>
      <w:bookmarkEnd w:id="73"/>
      <w:bookmarkEnd w:id="74"/>
    </w:p>
    <w:p w14:paraId="31CB7F1B" w14:textId="77777777" w:rsidR="00173D1C" w:rsidRDefault="00F6293C" w:rsidP="00CE20B1">
      <w:pPr>
        <w:jc w:val="center"/>
        <w:rPr>
          <w:rFonts w:ascii="Times New Roman" w:hAnsi="Times New Roman"/>
          <w:sz w:val="28"/>
          <w:szCs w:val="28"/>
          <w:lang w:eastAsia="zh-CN"/>
        </w:rPr>
      </w:pPr>
      <w:bookmarkStart w:id="75" w:name="_Toc390039210"/>
      <w:bookmarkStart w:id="76" w:name="_Toc390040349"/>
      <w:r w:rsidRPr="00E86EAD">
        <w:rPr>
          <w:rFonts w:ascii="Times New Roman" w:hAnsi="Times New Roman"/>
          <w:sz w:val="28"/>
          <w:szCs w:val="28"/>
          <w:lang w:eastAsia="zh-CN"/>
        </w:rPr>
        <w:t xml:space="preserve">Рисунок </w:t>
      </w:r>
      <w:r w:rsidR="00BE1539" w:rsidRPr="00E86EAD">
        <w:rPr>
          <w:rFonts w:ascii="Times New Roman" w:hAnsi="Times New Roman"/>
          <w:sz w:val="28"/>
          <w:szCs w:val="28"/>
          <w:highlight w:val="yellow"/>
          <w:lang w:eastAsia="zh-CN"/>
        </w:rPr>
        <w:t>16</w:t>
      </w:r>
      <w:r w:rsidR="00990136">
        <w:rPr>
          <w:rFonts w:ascii="Times New Roman" w:hAnsi="Times New Roman"/>
          <w:sz w:val="28"/>
          <w:szCs w:val="28"/>
          <w:lang w:eastAsia="zh-CN"/>
        </w:rPr>
        <w:t xml:space="preserve"> -</w:t>
      </w:r>
      <w:r w:rsidRPr="00E86EAD">
        <w:rPr>
          <w:rFonts w:ascii="Times New Roman" w:hAnsi="Times New Roman"/>
          <w:sz w:val="28"/>
          <w:szCs w:val="28"/>
          <w:lang w:eastAsia="zh-CN"/>
        </w:rPr>
        <w:t xml:space="preserve"> Внешний вид лицевой панели вольтметра универсального B7-78/1</w:t>
      </w:r>
      <w:bookmarkEnd w:id="75"/>
      <w:bookmarkEnd w:id="76"/>
    </w:p>
    <w:p w14:paraId="66D8098B" w14:textId="77777777" w:rsidR="00CE20B1" w:rsidRPr="00CE20B1" w:rsidRDefault="00CE20B1" w:rsidP="00CE20B1">
      <w:pPr>
        <w:jc w:val="center"/>
        <w:rPr>
          <w:rFonts w:ascii="Times New Roman" w:hAnsi="Times New Roman"/>
          <w:sz w:val="28"/>
          <w:szCs w:val="28"/>
          <w:lang w:eastAsia="zh-CN"/>
        </w:rPr>
      </w:pPr>
    </w:p>
    <w:p w14:paraId="08F3186E" w14:textId="77777777" w:rsidR="00173D1C" w:rsidRPr="00FD3AC4" w:rsidRDefault="00F6293C" w:rsidP="00FD3AC4">
      <w:pPr>
        <w:spacing w:after="0" w:line="360" w:lineRule="auto"/>
        <w:ind w:firstLineChars="152" w:firstLine="426"/>
        <w:jc w:val="both"/>
        <w:rPr>
          <w:rFonts w:ascii="Times New Roman" w:hAnsi="Times New Roman"/>
          <w:sz w:val="28"/>
          <w:szCs w:val="28"/>
          <w:shd w:val="clear" w:color="auto" w:fill="FFFFFF"/>
        </w:rPr>
      </w:pPr>
      <w:bookmarkStart w:id="77" w:name="_Toc390039211"/>
      <w:bookmarkStart w:id="78" w:name="_Toc390040350"/>
      <w:r w:rsidRPr="00FD3AC4">
        <w:rPr>
          <w:rFonts w:ascii="Times New Roman" w:hAnsi="Times New Roman"/>
          <w:sz w:val="28"/>
          <w:szCs w:val="28"/>
          <w:lang w:eastAsia="zh-CN"/>
        </w:rPr>
        <w:t xml:space="preserve">Вольтметр </w:t>
      </w:r>
      <w:proofErr w:type="spellStart"/>
      <w:r w:rsidRPr="00FD3AC4">
        <w:rPr>
          <w:rFonts w:ascii="Times New Roman" w:hAnsi="Times New Roman"/>
          <w:sz w:val="28"/>
          <w:szCs w:val="28"/>
          <w:lang w:eastAsia="zh-CN"/>
        </w:rPr>
        <w:t>универсательный</w:t>
      </w:r>
      <w:proofErr w:type="spellEnd"/>
      <w:r w:rsidRPr="00FD3AC4">
        <w:rPr>
          <w:rFonts w:ascii="Times New Roman" w:hAnsi="Times New Roman"/>
          <w:sz w:val="28"/>
          <w:szCs w:val="28"/>
          <w:lang w:eastAsia="zh-CN"/>
        </w:rPr>
        <w:t xml:space="preserve"> B7-78/1 (M3500A) предназначен для измерения постоянных напряжений и силы тока, среднеквадратичных значений переменных напряжений и силы тока, электрического сопротивления. Прибор обеспечивает возможность измерения частоты переменного напряжения. Прибор также обеспечивает математическую и логическую обработку результатов измерения по встроенным программам</w:t>
      </w:r>
      <w:r w:rsidR="00173D1C" w:rsidRPr="00FD3AC4">
        <w:rPr>
          <w:rFonts w:ascii="Times New Roman" w:hAnsi="Times New Roman"/>
          <w:sz w:val="28"/>
          <w:szCs w:val="28"/>
          <w:lang w:eastAsia="zh-CN"/>
        </w:rPr>
        <w:t xml:space="preserve"> [</w:t>
      </w:r>
      <w:r w:rsidR="006C78D6">
        <w:rPr>
          <w:rFonts w:ascii="Times New Roman" w:hAnsi="Times New Roman" w:hint="eastAsia"/>
          <w:sz w:val="28"/>
          <w:szCs w:val="28"/>
          <w:highlight w:val="yellow"/>
          <w:lang w:eastAsia="zh-CN"/>
        </w:rPr>
        <w:t>40</w:t>
      </w:r>
      <w:r w:rsidR="00173D1C" w:rsidRPr="00FD3AC4">
        <w:rPr>
          <w:rFonts w:ascii="Times New Roman" w:hAnsi="Times New Roman"/>
          <w:sz w:val="28"/>
          <w:szCs w:val="28"/>
          <w:lang w:eastAsia="zh-CN"/>
        </w:rPr>
        <w:t>]</w:t>
      </w:r>
      <w:r w:rsidRPr="00FD3AC4">
        <w:rPr>
          <w:rFonts w:ascii="Times New Roman" w:hAnsi="Times New Roman"/>
          <w:sz w:val="28"/>
          <w:szCs w:val="28"/>
          <w:lang w:eastAsia="zh-CN"/>
        </w:rPr>
        <w:t xml:space="preserve">. </w:t>
      </w:r>
      <w:r w:rsidR="00E066D4" w:rsidRPr="00FD3AC4">
        <w:rPr>
          <w:rFonts w:ascii="Times New Roman" w:hAnsi="Times New Roman"/>
          <w:sz w:val="28"/>
          <w:szCs w:val="28"/>
          <w:lang w:eastAsia="zh-CN"/>
        </w:rPr>
        <w:t>Также</w:t>
      </w:r>
      <w:r w:rsidRPr="00FD3AC4">
        <w:rPr>
          <w:rFonts w:ascii="Times New Roman" w:hAnsi="Times New Roman"/>
          <w:sz w:val="28"/>
          <w:szCs w:val="28"/>
          <w:lang w:eastAsia="zh-CN"/>
        </w:rPr>
        <w:t xml:space="preserve"> прибор обеспечивает возможность работы в составе автоматизированной системы измерения по стыкам </w:t>
      </w:r>
      <w:r w:rsidR="00807B34" w:rsidRPr="00FD3AC4">
        <w:rPr>
          <w:rFonts w:ascii="Times New Roman" w:hAnsi="Times New Roman"/>
          <w:sz w:val="28"/>
          <w:szCs w:val="28"/>
          <w:lang w:eastAsia="zh-CN"/>
        </w:rPr>
        <w:t>GPIB</w:t>
      </w:r>
      <w:r w:rsidR="00173D1C" w:rsidRPr="00FD3AC4">
        <w:rPr>
          <w:rFonts w:ascii="Times New Roman" w:hAnsi="Times New Roman"/>
          <w:sz w:val="28"/>
          <w:szCs w:val="28"/>
          <w:lang w:eastAsia="zh-CN"/>
        </w:rPr>
        <w:t xml:space="preserve"> (</w:t>
      </w:r>
      <w:proofErr w:type="spellStart"/>
      <w:r w:rsidR="00173D1C" w:rsidRPr="00FD3AC4">
        <w:rPr>
          <w:rFonts w:ascii="Times New Roman" w:hAnsi="Times New Roman"/>
          <w:sz w:val="28"/>
          <w:szCs w:val="28"/>
          <w:lang w:eastAsia="zh-CN"/>
        </w:rPr>
        <w:t>General</w:t>
      </w:r>
      <w:proofErr w:type="spellEnd"/>
      <w:r w:rsidR="00173D1C" w:rsidRPr="00FD3AC4">
        <w:rPr>
          <w:rFonts w:ascii="Times New Roman" w:hAnsi="Times New Roman"/>
          <w:sz w:val="28"/>
          <w:szCs w:val="28"/>
          <w:lang w:eastAsia="zh-CN"/>
        </w:rPr>
        <w:t xml:space="preserve"> </w:t>
      </w:r>
      <w:proofErr w:type="spellStart"/>
      <w:r w:rsidR="00173D1C" w:rsidRPr="00FD3AC4">
        <w:rPr>
          <w:rFonts w:ascii="Times New Roman" w:hAnsi="Times New Roman"/>
          <w:sz w:val="28"/>
          <w:szCs w:val="28"/>
          <w:lang w:eastAsia="zh-CN"/>
        </w:rPr>
        <w:t>Purpose</w:t>
      </w:r>
      <w:proofErr w:type="spellEnd"/>
      <w:r w:rsidR="00173D1C" w:rsidRPr="00FD3AC4">
        <w:rPr>
          <w:rFonts w:ascii="Times New Roman" w:hAnsi="Times New Roman"/>
          <w:sz w:val="28"/>
          <w:szCs w:val="28"/>
          <w:lang w:eastAsia="zh-CN"/>
        </w:rPr>
        <w:t xml:space="preserve"> </w:t>
      </w:r>
      <w:proofErr w:type="spellStart"/>
      <w:r w:rsidR="00173D1C" w:rsidRPr="00FD3AC4">
        <w:rPr>
          <w:rFonts w:ascii="Times New Roman" w:hAnsi="Times New Roman"/>
          <w:sz w:val="28"/>
          <w:szCs w:val="28"/>
          <w:lang w:eastAsia="zh-CN"/>
        </w:rPr>
        <w:t>Interface</w:t>
      </w:r>
      <w:proofErr w:type="spellEnd"/>
      <w:r w:rsidR="00173D1C" w:rsidRPr="00FD3AC4">
        <w:rPr>
          <w:rFonts w:ascii="Times New Roman" w:hAnsi="Times New Roman"/>
          <w:sz w:val="28"/>
          <w:szCs w:val="28"/>
          <w:lang w:eastAsia="zh-CN"/>
        </w:rPr>
        <w:t xml:space="preserve"> </w:t>
      </w:r>
      <w:proofErr w:type="spellStart"/>
      <w:r w:rsidR="00173D1C" w:rsidRPr="00FD3AC4">
        <w:rPr>
          <w:rFonts w:ascii="Times New Roman" w:hAnsi="Times New Roman"/>
          <w:sz w:val="28"/>
          <w:szCs w:val="28"/>
          <w:lang w:eastAsia="zh-CN"/>
        </w:rPr>
        <w:t>Bus</w:t>
      </w:r>
      <w:proofErr w:type="spellEnd"/>
      <w:r w:rsidR="00173D1C" w:rsidRPr="00FD3AC4">
        <w:rPr>
          <w:rFonts w:ascii="Times New Roman" w:hAnsi="Times New Roman"/>
          <w:sz w:val="28"/>
          <w:szCs w:val="28"/>
          <w:lang w:eastAsia="zh-CN"/>
        </w:rPr>
        <w:t>) [</w:t>
      </w:r>
      <w:r w:rsidR="006C78D6">
        <w:rPr>
          <w:rFonts w:ascii="Times New Roman" w:hAnsi="Times New Roman" w:hint="eastAsia"/>
          <w:sz w:val="28"/>
          <w:szCs w:val="28"/>
          <w:highlight w:val="yellow"/>
          <w:lang w:eastAsia="zh-CN"/>
        </w:rPr>
        <w:t>41</w:t>
      </w:r>
      <w:r w:rsidR="00173D1C" w:rsidRPr="00FD3AC4">
        <w:rPr>
          <w:rFonts w:ascii="Times New Roman" w:hAnsi="Times New Roman"/>
          <w:sz w:val="28"/>
          <w:szCs w:val="28"/>
          <w:lang w:eastAsia="zh-CN"/>
        </w:rPr>
        <w:t>]</w:t>
      </w:r>
      <w:r w:rsidRPr="00FD3AC4">
        <w:rPr>
          <w:rFonts w:ascii="Times New Roman" w:hAnsi="Times New Roman"/>
          <w:sz w:val="28"/>
          <w:szCs w:val="28"/>
          <w:lang w:eastAsia="zh-CN"/>
        </w:rPr>
        <w:t>.</w:t>
      </w:r>
      <w:r w:rsidR="00903D8C" w:rsidRPr="00FD3AC4">
        <w:rPr>
          <w:rFonts w:ascii="Times New Roman" w:hAnsi="Times New Roman"/>
          <w:sz w:val="28"/>
          <w:szCs w:val="28"/>
          <w:lang w:eastAsia="zh-CN"/>
        </w:rPr>
        <w:t xml:space="preserve"> Таким образом, в данной работе</w:t>
      </w:r>
      <w:r w:rsidRPr="00FD3AC4">
        <w:rPr>
          <w:rFonts w:ascii="Times New Roman" w:hAnsi="Times New Roman"/>
          <w:sz w:val="28"/>
          <w:szCs w:val="28"/>
          <w:lang w:eastAsia="zh-CN"/>
        </w:rPr>
        <w:t xml:space="preserve"> вольтметр </w:t>
      </w:r>
      <w:r w:rsidR="00903D8C" w:rsidRPr="00FD3AC4">
        <w:rPr>
          <w:rFonts w:ascii="Times New Roman" w:hAnsi="Times New Roman"/>
          <w:sz w:val="28"/>
          <w:szCs w:val="28"/>
          <w:lang w:eastAsia="zh-CN"/>
        </w:rPr>
        <w:t>универсальный</w:t>
      </w:r>
      <w:r w:rsidRPr="00FD3AC4">
        <w:rPr>
          <w:rFonts w:ascii="Times New Roman" w:hAnsi="Times New Roman"/>
          <w:sz w:val="28"/>
          <w:szCs w:val="28"/>
          <w:lang w:eastAsia="zh-CN"/>
        </w:rPr>
        <w:t xml:space="preserve"> предн</w:t>
      </w:r>
      <w:r w:rsidR="0008316A" w:rsidRPr="00FD3AC4">
        <w:rPr>
          <w:rFonts w:ascii="Times New Roman" w:hAnsi="Times New Roman"/>
          <w:sz w:val="28"/>
          <w:szCs w:val="28"/>
          <w:lang w:eastAsia="zh-CN"/>
        </w:rPr>
        <w:t>азначен для измерения электросопротивления</w:t>
      </w:r>
      <w:r w:rsidRPr="00FD3AC4">
        <w:rPr>
          <w:rFonts w:ascii="Times New Roman" w:hAnsi="Times New Roman"/>
          <w:sz w:val="28"/>
          <w:szCs w:val="28"/>
          <w:lang w:eastAsia="zh-CN"/>
        </w:rPr>
        <w:t xml:space="preserve"> термометр</w:t>
      </w:r>
      <w:r w:rsidR="0008316A" w:rsidRPr="00FD3AC4">
        <w:rPr>
          <w:rFonts w:ascii="Times New Roman" w:hAnsi="Times New Roman"/>
          <w:sz w:val="28"/>
          <w:szCs w:val="28"/>
          <w:lang w:eastAsia="zh-CN"/>
        </w:rPr>
        <w:t>а</w:t>
      </w:r>
      <w:r w:rsidRPr="00FD3AC4">
        <w:rPr>
          <w:rFonts w:ascii="Times New Roman" w:hAnsi="Times New Roman"/>
          <w:sz w:val="28"/>
          <w:szCs w:val="28"/>
          <w:lang w:eastAsia="zh-CN"/>
        </w:rPr>
        <w:t xml:space="preserve"> сопротивления.</w:t>
      </w:r>
      <w:bookmarkEnd w:id="77"/>
      <w:bookmarkEnd w:id="78"/>
    </w:p>
    <w:p w14:paraId="70FCDBE5" w14:textId="77777777" w:rsidR="00F6293C" w:rsidRPr="00FD3AC4" w:rsidRDefault="00173D1C" w:rsidP="00FD3AC4">
      <w:pPr>
        <w:spacing w:after="0" w:line="360" w:lineRule="auto"/>
        <w:ind w:firstLineChars="152" w:firstLine="426"/>
        <w:jc w:val="both"/>
        <w:rPr>
          <w:rFonts w:ascii="Times New Roman" w:hAnsi="Times New Roman"/>
          <w:bCs/>
          <w:sz w:val="28"/>
          <w:szCs w:val="28"/>
          <w:lang w:eastAsia="zh-CN"/>
        </w:rPr>
      </w:pPr>
      <w:bookmarkStart w:id="79" w:name="_Toc390039212"/>
      <w:bookmarkStart w:id="80" w:name="_Toc390040351"/>
      <w:r w:rsidRPr="00FD3AC4">
        <w:rPr>
          <w:rFonts w:ascii="Times New Roman" w:hAnsi="Times New Roman"/>
          <w:sz w:val="28"/>
          <w:szCs w:val="28"/>
          <w:shd w:val="clear" w:color="auto" w:fill="FFFFFF"/>
        </w:rPr>
        <w:t xml:space="preserve">Все основные функциональные элементы были соединены как показано </w:t>
      </w:r>
      <w:r w:rsidR="00BE1539" w:rsidRPr="00FD3AC4">
        <w:rPr>
          <w:rFonts w:ascii="Times New Roman" w:hAnsi="Times New Roman"/>
          <w:sz w:val="28"/>
          <w:szCs w:val="28"/>
          <w:highlight w:val="yellow"/>
          <w:shd w:val="clear" w:color="auto" w:fill="FFFFFF"/>
        </w:rPr>
        <w:t xml:space="preserve">на рисунке </w:t>
      </w:r>
      <w:r w:rsidR="00BE1539" w:rsidRPr="00FD3AC4">
        <w:rPr>
          <w:rFonts w:ascii="Times New Roman" w:hAnsi="Times New Roman"/>
          <w:sz w:val="28"/>
          <w:szCs w:val="28"/>
          <w:shd w:val="clear" w:color="auto" w:fill="FFFFFF"/>
        </w:rPr>
        <w:t>14</w:t>
      </w:r>
      <w:r w:rsidRPr="00FD3AC4">
        <w:rPr>
          <w:rFonts w:ascii="Times New Roman" w:hAnsi="Times New Roman"/>
          <w:sz w:val="28"/>
          <w:szCs w:val="28"/>
          <w:shd w:val="clear" w:color="auto" w:fill="FFFFFF"/>
        </w:rPr>
        <w:t xml:space="preserve">. Универсальный вольтметр и источник питания были соединены с ПК посредством шины </w:t>
      </w:r>
      <w:r w:rsidRPr="00FD3AC4">
        <w:rPr>
          <w:rFonts w:ascii="Times New Roman" w:hAnsi="Times New Roman"/>
          <w:sz w:val="28"/>
          <w:szCs w:val="28"/>
          <w:shd w:val="clear" w:color="auto" w:fill="FFFFFF"/>
          <w:lang w:val="en-US"/>
        </w:rPr>
        <w:t>GPIB</w:t>
      </w:r>
      <w:r w:rsidRPr="00FD3AC4">
        <w:rPr>
          <w:rFonts w:ascii="Times New Roman" w:hAnsi="Times New Roman"/>
          <w:sz w:val="28"/>
          <w:szCs w:val="28"/>
          <w:shd w:val="clear" w:color="auto" w:fill="FFFFFF"/>
        </w:rPr>
        <w:t>.</w:t>
      </w:r>
      <w:bookmarkEnd w:id="79"/>
      <w:bookmarkEnd w:id="80"/>
    </w:p>
    <w:p w14:paraId="2F8CD947" w14:textId="77777777" w:rsidR="00D465C2" w:rsidRPr="00FD3AC4" w:rsidRDefault="00AF23DB" w:rsidP="00FD3AC4">
      <w:pPr>
        <w:spacing w:line="360" w:lineRule="auto"/>
        <w:ind w:firstLineChars="152" w:firstLine="426"/>
        <w:jc w:val="both"/>
        <w:rPr>
          <w:rFonts w:ascii="Times New Roman" w:hAnsi="Times New Roman"/>
          <w:sz w:val="28"/>
          <w:szCs w:val="28"/>
          <w:shd w:val="clear" w:color="auto" w:fill="FFFFFF"/>
        </w:rPr>
      </w:pPr>
      <w:r w:rsidRPr="00FD3AC4">
        <w:rPr>
          <w:rFonts w:ascii="Times New Roman" w:hAnsi="Times New Roman"/>
          <w:sz w:val="28"/>
          <w:szCs w:val="28"/>
          <w:shd w:val="clear" w:color="auto" w:fill="FFFFFF"/>
        </w:rPr>
        <w:t>После того, как все элементы СТ были соединены в единую систему, необходимо было создать программное обеспечение для управления этой системой (автоматический регулятор)</w:t>
      </w:r>
    </w:p>
    <w:p w14:paraId="497840A6" w14:textId="77777777" w:rsidR="002F7CA8" w:rsidRPr="006576B0" w:rsidRDefault="002B5A80" w:rsidP="008C1449">
      <w:pPr>
        <w:pStyle w:val="1"/>
        <w:spacing w:line="360" w:lineRule="auto"/>
        <w:rPr>
          <w:rFonts w:ascii="Times New Roman" w:hAnsi="Times New Roman"/>
          <w:color w:val="auto"/>
          <w:lang w:eastAsia="zh-CN"/>
        </w:rPr>
      </w:pPr>
      <w:bookmarkStart w:id="81" w:name="_Toc390215567"/>
      <w:r>
        <w:rPr>
          <w:rFonts w:ascii="Times New Roman" w:hAnsi="Times New Roman"/>
          <w:color w:val="auto"/>
          <w:lang w:eastAsia="zh-CN"/>
        </w:rPr>
        <w:t>2.2. Р</w:t>
      </w:r>
      <w:r w:rsidR="002F7CA8" w:rsidRPr="006576B0">
        <w:rPr>
          <w:rFonts w:ascii="Times New Roman" w:hAnsi="Times New Roman"/>
          <w:color w:val="auto"/>
          <w:lang w:eastAsia="zh-CN"/>
        </w:rPr>
        <w:t>азработка автоматических регуляторов</w:t>
      </w:r>
      <w:bookmarkEnd w:id="81"/>
    </w:p>
    <w:p w14:paraId="25550190" w14:textId="77777777" w:rsidR="00AF23DB" w:rsidRPr="00FD3AC4" w:rsidRDefault="00AF23DB" w:rsidP="00FD3AC4">
      <w:pPr>
        <w:spacing w:after="0" w:line="360" w:lineRule="auto"/>
        <w:ind w:firstLineChars="152" w:firstLine="426"/>
        <w:jc w:val="both"/>
        <w:rPr>
          <w:rFonts w:ascii="Times New Roman" w:hAnsi="Times New Roman"/>
          <w:sz w:val="28"/>
          <w:szCs w:val="28"/>
          <w:shd w:val="clear" w:color="auto" w:fill="FFFFFF"/>
        </w:rPr>
      </w:pPr>
      <w:bookmarkStart w:id="82" w:name="_Toc390039213"/>
      <w:bookmarkStart w:id="83" w:name="_Toc390040353"/>
      <w:r w:rsidRPr="00FD3AC4">
        <w:rPr>
          <w:rFonts w:ascii="Times New Roman" w:hAnsi="Times New Roman"/>
          <w:sz w:val="28"/>
          <w:szCs w:val="28"/>
          <w:shd w:val="clear" w:color="auto" w:fill="FFFFFF"/>
        </w:rPr>
        <w:t>Из автоматических регуляторов наибольшее распространения получили 4 типа: 2-позиционный (2П) регулятор, пропорциональный (П) регулятор, пропорционально-интегральный (ПИ) регулятор и пропорционально-интегрально-дифференциальный (ПИД) регулятор. Все эти типы регуляторов имеют сильные и слабые стороны и применяются в различных областях человеческой деятельности в зависимости от различных требований.</w:t>
      </w:r>
      <w:bookmarkEnd w:id="82"/>
      <w:bookmarkEnd w:id="83"/>
    </w:p>
    <w:p w14:paraId="4929C24F" w14:textId="77777777" w:rsidR="0008316A" w:rsidRPr="00FD3AC4" w:rsidRDefault="00AF23DB" w:rsidP="00FD3AC4">
      <w:pPr>
        <w:spacing w:line="360" w:lineRule="auto"/>
        <w:ind w:firstLineChars="152" w:firstLine="426"/>
        <w:jc w:val="both"/>
        <w:rPr>
          <w:rFonts w:ascii="Times New Roman" w:hAnsi="Times New Roman"/>
          <w:sz w:val="28"/>
          <w:szCs w:val="28"/>
          <w:lang w:eastAsia="zh-CN"/>
        </w:rPr>
      </w:pPr>
      <w:bookmarkStart w:id="84" w:name="_Toc390039214"/>
      <w:bookmarkStart w:id="85" w:name="_Toc390040354"/>
      <w:r w:rsidRPr="00FD3AC4">
        <w:rPr>
          <w:rFonts w:ascii="Times New Roman" w:hAnsi="Times New Roman"/>
          <w:sz w:val="28"/>
          <w:szCs w:val="28"/>
          <w:shd w:val="clear" w:color="auto" w:fill="FFFFFF"/>
        </w:rPr>
        <w:t>Для выбора оптимального типа регулятора для данной системы, было принято решение реализовать все 4 типа регуляторов и сравнить их основные рабочие характеристики.</w:t>
      </w:r>
      <w:r w:rsidRPr="00FD3AC4">
        <w:rPr>
          <w:rFonts w:ascii="Times New Roman" w:hAnsi="Times New Roman"/>
          <w:sz w:val="28"/>
          <w:szCs w:val="28"/>
          <w:lang w:eastAsia="zh-CN"/>
        </w:rPr>
        <w:t xml:space="preserve"> </w:t>
      </w:r>
      <w:r w:rsidR="001803AD" w:rsidRPr="00FD3AC4">
        <w:rPr>
          <w:rFonts w:ascii="Times New Roman" w:hAnsi="Times New Roman"/>
          <w:sz w:val="28"/>
          <w:szCs w:val="28"/>
          <w:lang w:eastAsia="zh-CN"/>
        </w:rPr>
        <w:t>Регуляторы</w:t>
      </w:r>
      <w:r w:rsidR="002F7CA8" w:rsidRPr="00FD3AC4">
        <w:rPr>
          <w:rFonts w:ascii="Times New Roman" w:hAnsi="Times New Roman"/>
          <w:sz w:val="28"/>
          <w:szCs w:val="28"/>
          <w:lang w:eastAsia="zh-CN"/>
        </w:rPr>
        <w:t xml:space="preserve"> были реализованы и настроены с применением программного обеспечения </w:t>
      </w:r>
      <w:proofErr w:type="spellStart"/>
      <w:r w:rsidR="002F7CA8" w:rsidRPr="00FD3AC4">
        <w:rPr>
          <w:rFonts w:ascii="Times New Roman" w:hAnsi="Times New Roman"/>
          <w:sz w:val="28"/>
          <w:szCs w:val="28"/>
          <w:lang w:eastAsia="zh-CN"/>
        </w:rPr>
        <w:t>LabVIEW</w:t>
      </w:r>
      <w:proofErr w:type="spellEnd"/>
      <w:r w:rsidRPr="00FD3AC4">
        <w:rPr>
          <w:rFonts w:ascii="Times New Roman" w:hAnsi="Times New Roman"/>
          <w:sz w:val="28"/>
          <w:szCs w:val="28"/>
          <w:lang w:eastAsia="zh-CN"/>
        </w:rPr>
        <w:t xml:space="preserve"> (</w:t>
      </w:r>
      <w:proofErr w:type="spellStart"/>
      <w:r w:rsidRPr="00FD3AC4">
        <w:rPr>
          <w:rFonts w:ascii="Times New Roman" w:hAnsi="Times New Roman"/>
          <w:sz w:val="28"/>
          <w:szCs w:val="28"/>
          <w:lang w:eastAsia="zh-CN"/>
        </w:rPr>
        <w:t>Laboratory</w:t>
      </w:r>
      <w:proofErr w:type="spellEnd"/>
      <w:r w:rsidRPr="00FD3AC4">
        <w:rPr>
          <w:rFonts w:ascii="Times New Roman" w:hAnsi="Times New Roman"/>
          <w:sz w:val="28"/>
          <w:szCs w:val="28"/>
          <w:lang w:eastAsia="zh-CN"/>
        </w:rPr>
        <w:t xml:space="preserve"> </w:t>
      </w:r>
      <w:proofErr w:type="spellStart"/>
      <w:r w:rsidRPr="00FD3AC4">
        <w:rPr>
          <w:rFonts w:ascii="Times New Roman" w:hAnsi="Times New Roman"/>
          <w:sz w:val="28"/>
          <w:szCs w:val="28"/>
          <w:lang w:eastAsia="zh-CN"/>
        </w:rPr>
        <w:t>Virtual</w:t>
      </w:r>
      <w:proofErr w:type="spellEnd"/>
      <w:r w:rsidRPr="00FD3AC4">
        <w:rPr>
          <w:rFonts w:ascii="Times New Roman" w:hAnsi="Times New Roman"/>
          <w:sz w:val="28"/>
          <w:szCs w:val="28"/>
          <w:lang w:eastAsia="zh-CN"/>
        </w:rPr>
        <w:t xml:space="preserve"> </w:t>
      </w:r>
      <w:proofErr w:type="spellStart"/>
      <w:r w:rsidRPr="00FD3AC4">
        <w:rPr>
          <w:rFonts w:ascii="Times New Roman" w:hAnsi="Times New Roman"/>
          <w:sz w:val="28"/>
          <w:szCs w:val="28"/>
          <w:lang w:eastAsia="zh-CN"/>
        </w:rPr>
        <w:lastRenderedPageBreak/>
        <w:t>Instrume</w:t>
      </w:r>
      <w:r w:rsidR="006C78D6">
        <w:rPr>
          <w:rFonts w:ascii="Times New Roman" w:hAnsi="Times New Roman"/>
          <w:sz w:val="28"/>
          <w:szCs w:val="28"/>
          <w:lang w:eastAsia="zh-CN"/>
        </w:rPr>
        <w:t>ntation</w:t>
      </w:r>
      <w:proofErr w:type="spellEnd"/>
      <w:r w:rsidR="006C78D6">
        <w:rPr>
          <w:rFonts w:ascii="Times New Roman" w:hAnsi="Times New Roman"/>
          <w:sz w:val="28"/>
          <w:szCs w:val="28"/>
          <w:lang w:eastAsia="zh-CN"/>
        </w:rPr>
        <w:t xml:space="preserve"> </w:t>
      </w:r>
      <w:proofErr w:type="spellStart"/>
      <w:r w:rsidR="006C78D6">
        <w:rPr>
          <w:rFonts w:ascii="Times New Roman" w:hAnsi="Times New Roman"/>
          <w:sz w:val="28"/>
          <w:szCs w:val="28"/>
          <w:lang w:eastAsia="zh-CN"/>
        </w:rPr>
        <w:t>Engineering</w:t>
      </w:r>
      <w:proofErr w:type="spellEnd"/>
      <w:r w:rsidR="006C78D6">
        <w:rPr>
          <w:rFonts w:ascii="Times New Roman" w:hAnsi="Times New Roman"/>
          <w:sz w:val="28"/>
          <w:szCs w:val="28"/>
          <w:lang w:eastAsia="zh-CN"/>
        </w:rPr>
        <w:t xml:space="preserve"> </w:t>
      </w:r>
      <w:proofErr w:type="spellStart"/>
      <w:r w:rsidR="006C78D6">
        <w:rPr>
          <w:rFonts w:ascii="Times New Roman" w:hAnsi="Times New Roman"/>
          <w:sz w:val="28"/>
          <w:szCs w:val="28"/>
          <w:lang w:eastAsia="zh-CN"/>
        </w:rPr>
        <w:t>Workbench</w:t>
      </w:r>
      <w:proofErr w:type="spellEnd"/>
      <w:r w:rsidR="006C78D6">
        <w:rPr>
          <w:rFonts w:ascii="Times New Roman" w:hAnsi="Times New Roman"/>
          <w:sz w:val="28"/>
          <w:szCs w:val="28"/>
          <w:lang w:eastAsia="zh-CN"/>
        </w:rPr>
        <w:t>)</w:t>
      </w:r>
      <w:r w:rsidR="002F7CA8" w:rsidRPr="00FD3AC4">
        <w:rPr>
          <w:rFonts w:ascii="Times New Roman" w:hAnsi="Times New Roman"/>
          <w:sz w:val="28"/>
          <w:szCs w:val="28"/>
          <w:lang w:eastAsia="zh-CN"/>
        </w:rPr>
        <w:t>.</w:t>
      </w:r>
      <w:r w:rsidR="00396724" w:rsidRPr="00FD3AC4">
        <w:rPr>
          <w:rFonts w:ascii="Times New Roman" w:hAnsi="Times New Roman"/>
          <w:sz w:val="28"/>
          <w:szCs w:val="28"/>
          <w:lang w:eastAsia="zh-CN"/>
        </w:rPr>
        <w:t xml:space="preserve"> Для начала, были созданы алгоритмы разрабатываемых регуляторов, представленные ниже.</w:t>
      </w:r>
      <w:bookmarkEnd w:id="84"/>
      <w:bookmarkEnd w:id="85"/>
    </w:p>
    <w:p w14:paraId="62103819" w14:textId="77777777" w:rsidR="002F7CA8" w:rsidRPr="006576B0" w:rsidRDefault="002F7CA8" w:rsidP="008C1449">
      <w:pPr>
        <w:pStyle w:val="1"/>
        <w:spacing w:line="360" w:lineRule="auto"/>
        <w:rPr>
          <w:rFonts w:ascii="Times New Roman" w:hAnsi="Times New Roman"/>
          <w:color w:val="auto"/>
          <w:lang w:eastAsia="zh-CN"/>
        </w:rPr>
      </w:pPr>
      <w:bookmarkStart w:id="86" w:name="_Toc390215568"/>
      <w:r w:rsidRPr="006576B0">
        <w:rPr>
          <w:rFonts w:ascii="Times New Roman" w:hAnsi="Times New Roman"/>
          <w:color w:val="auto"/>
          <w:lang w:eastAsia="zh-CN"/>
        </w:rPr>
        <w:t xml:space="preserve">2.2.1. </w:t>
      </w:r>
      <w:r w:rsidR="001803AD" w:rsidRPr="006576B0">
        <w:rPr>
          <w:rFonts w:ascii="Times New Roman" w:hAnsi="Times New Roman"/>
          <w:color w:val="auto"/>
          <w:lang w:eastAsia="zh-CN"/>
        </w:rPr>
        <w:t>А</w:t>
      </w:r>
      <w:r w:rsidRPr="006576B0">
        <w:rPr>
          <w:rFonts w:ascii="Times New Roman" w:hAnsi="Times New Roman"/>
          <w:color w:val="auto"/>
          <w:lang w:eastAsia="zh-CN"/>
        </w:rPr>
        <w:t>лгоритм</w:t>
      </w:r>
      <w:r w:rsidR="001803AD" w:rsidRPr="006576B0">
        <w:rPr>
          <w:rFonts w:ascii="Times New Roman" w:hAnsi="Times New Roman"/>
          <w:color w:val="auto"/>
          <w:lang w:eastAsia="zh-CN"/>
        </w:rPr>
        <w:t>ы разрабатываемых</w:t>
      </w:r>
      <w:r w:rsidRPr="006576B0">
        <w:rPr>
          <w:rFonts w:ascii="Times New Roman" w:hAnsi="Times New Roman"/>
          <w:color w:val="auto"/>
          <w:lang w:eastAsia="zh-CN"/>
        </w:rPr>
        <w:t xml:space="preserve"> регуляторов</w:t>
      </w:r>
      <w:bookmarkEnd w:id="86"/>
    </w:p>
    <w:p w14:paraId="23450A66" w14:textId="77777777" w:rsidR="002F7CA8" w:rsidRDefault="002F7CA8" w:rsidP="00990136">
      <w:pPr>
        <w:spacing w:after="0" w:line="360" w:lineRule="auto"/>
        <w:ind w:firstLineChars="152" w:firstLine="426"/>
        <w:jc w:val="both"/>
        <w:rPr>
          <w:rFonts w:ascii="Times New Roman" w:hAnsi="Times New Roman"/>
          <w:bCs/>
          <w:color w:val="000000"/>
          <w:sz w:val="28"/>
          <w:szCs w:val="28"/>
          <w:lang w:eastAsia="zh-CN"/>
        </w:rPr>
      </w:pPr>
      <w:r>
        <w:rPr>
          <w:rFonts w:ascii="Times New Roman" w:hAnsi="Times New Roman"/>
          <w:bCs/>
          <w:color w:val="000000"/>
          <w:sz w:val="28"/>
          <w:szCs w:val="28"/>
          <w:lang w:eastAsia="zh-CN"/>
        </w:rPr>
        <w:t>Согласно принципа</w:t>
      </w:r>
      <w:r w:rsidR="00396724">
        <w:rPr>
          <w:rFonts w:ascii="Times New Roman" w:hAnsi="Times New Roman"/>
          <w:bCs/>
          <w:color w:val="000000"/>
          <w:sz w:val="28"/>
          <w:szCs w:val="28"/>
          <w:lang w:eastAsia="zh-CN"/>
        </w:rPr>
        <w:t>м</w:t>
      </w:r>
      <w:r>
        <w:rPr>
          <w:rFonts w:ascii="Times New Roman" w:hAnsi="Times New Roman"/>
          <w:bCs/>
          <w:color w:val="000000"/>
          <w:sz w:val="28"/>
          <w:szCs w:val="28"/>
          <w:lang w:eastAsia="zh-CN"/>
        </w:rPr>
        <w:t xml:space="preserve"> работы регуляторов м</w:t>
      </w:r>
      <w:r w:rsidR="008161BD">
        <w:rPr>
          <w:rFonts w:ascii="Times New Roman" w:hAnsi="Times New Roman"/>
          <w:bCs/>
          <w:color w:val="000000"/>
          <w:sz w:val="28"/>
          <w:szCs w:val="28"/>
          <w:lang w:eastAsia="zh-CN"/>
        </w:rPr>
        <w:t xml:space="preserve">ожно </w:t>
      </w:r>
      <w:r w:rsidR="00396724">
        <w:rPr>
          <w:rFonts w:ascii="Times New Roman" w:hAnsi="Times New Roman"/>
          <w:bCs/>
          <w:color w:val="000000"/>
          <w:sz w:val="28"/>
          <w:szCs w:val="28"/>
          <w:lang w:eastAsia="zh-CN"/>
        </w:rPr>
        <w:t>создать</w:t>
      </w:r>
      <w:r w:rsidR="008161BD">
        <w:rPr>
          <w:rFonts w:ascii="Times New Roman" w:hAnsi="Times New Roman"/>
          <w:bCs/>
          <w:color w:val="000000"/>
          <w:sz w:val="28"/>
          <w:szCs w:val="28"/>
          <w:lang w:eastAsia="zh-CN"/>
        </w:rPr>
        <w:t xml:space="preserve"> схему алгоритмов</w:t>
      </w:r>
      <w:r w:rsidR="00396724">
        <w:rPr>
          <w:rFonts w:ascii="Times New Roman" w:hAnsi="Times New Roman"/>
          <w:bCs/>
          <w:color w:val="000000"/>
          <w:sz w:val="28"/>
          <w:szCs w:val="28"/>
          <w:lang w:eastAsia="zh-CN"/>
        </w:rPr>
        <w:t xml:space="preserve"> их реализации</w:t>
      </w:r>
      <w:r w:rsidR="008161BD">
        <w:rPr>
          <w:rFonts w:ascii="Times New Roman" w:hAnsi="Times New Roman"/>
          <w:bCs/>
          <w:color w:val="000000"/>
          <w:sz w:val="28"/>
          <w:szCs w:val="28"/>
          <w:lang w:eastAsia="zh-CN"/>
        </w:rPr>
        <w:t>.</w:t>
      </w:r>
    </w:p>
    <w:p w14:paraId="2AACB370" w14:textId="77777777" w:rsidR="008161BD" w:rsidRDefault="008161BD" w:rsidP="008C1449">
      <w:pPr>
        <w:spacing w:after="0" w:line="360" w:lineRule="auto"/>
        <w:ind w:firstLineChars="157" w:firstLine="440"/>
        <w:jc w:val="both"/>
        <w:rPr>
          <w:rFonts w:ascii="Times New Roman" w:hAnsi="Times New Roman"/>
          <w:sz w:val="28"/>
          <w:szCs w:val="28"/>
          <w:lang w:eastAsia="zh-CN"/>
        </w:rPr>
      </w:pPr>
      <w:r>
        <w:rPr>
          <w:rFonts w:ascii="Times New Roman" w:hAnsi="Times New Roman"/>
          <w:sz w:val="28"/>
          <w:szCs w:val="28"/>
          <w:lang w:eastAsia="zh-CN"/>
        </w:rPr>
        <w:t xml:space="preserve">Алгоритм работы двухпозиционного регулятора представлен </w:t>
      </w:r>
      <w:r w:rsidR="00A06E05">
        <w:rPr>
          <w:rFonts w:ascii="Times New Roman" w:hAnsi="Times New Roman"/>
          <w:sz w:val="28"/>
          <w:szCs w:val="28"/>
          <w:lang w:eastAsia="zh-CN"/>
        </w:rPr>
        <w:t xml:space="preserve">на рисунке </w:t>
      </w:r>
      <w:r w:rsidR="00BE1539">
        <w:rPr>
          <w:rFonts w:ascii="Times New Roman" w:hAnsi="Times New Roman"/>
          <w:sz w:val="28"/>
          <w:szCs w:val="28"/>
          <w:lang w:eastAsia="zh-CN"/>
        </w:rPr>
        <w:t>17</w:t>
      </w:r>
      <w:r w:rsidR="00921F17">
        <w:rPr>
          <w:rFonts w:ascii="Times New Roman" w:hAnsi="Times New Roman"/>
          <w:sz w:val="28"/>
          <w:szCs w:val="28"/>
          <w:lang w:eastAsia="zh-CN"/>
        </w:rPr>
        <w:t>.</w:t>
      </w:r>
    </w:p>
    <w:p w14:paraId="3E6C94FF" w14:textId="77777777" w:rsidR="008161BD" w:rsidRPr="004817D2" w:rsidRDefault="00C73ECE" w:rsidP="008C1449">
      <w:pPr>
        <w:spacing w:after="0" w:line="360" w:lineRule="auto"/>
        <w:ind w:firstLineChars="300" w:firstLine="840"/>
        <w:jc w:val="center"/>
        <w:rPr>
          <w:rFonts w:ascii="Times New Roman" w:hAnsi="Times New Roman"/>
          <w:sz w:val="28"/>
          <w:szCs w:val="28"/>
          <w:lang w:eastAsia="zh-CN"/>
        </w:rPr>
      </w:pPr>
      <w:r>
        <w:rPr>
          <w:rFonts w:ascii="Times New Roman" w:hAnsi="Times New Roman"/>
          <w:noProof/>
          <w:sz w:val="28"/>
          <w:szCs w:val="28"/>
        </w:rPr>
        <w:drawing>
          <wp:inline distT="0" distB="0" distL="0" distR="0" wp14:anchorId="5C42219A" wp14:editId="700FF3A0">
            <wp:extent cx="2219726" cy="259383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29487" cy="2605243"/>
                    </a:xfrm>
                    <a:prstGeom prst="rect">
                      <a:avLst/>
                    </a:prstGeom>
                    <a:noFill/>
                    <a:ln>
                      <a:noFill/>
                    </a:ln>
                  </pic:spPr>
                </pic:pic>
              </a:graphicData>
            </a:graphic>
          </wp:inline>
        </w:drawing>
      </w:r>
    </w:p>
    <w:p w14:paraId="669CD526" w14:textId="77777777" w:rsidR="008161BD" w:rsidRDefault="008161BD" w:rsidP="008C1449">
      <w:pPr>
        <w:tabs>
          <w:tab w:val="left" w:pos="6900"/>
        </w:tabs>
        <w:autoSpaceDN w:val="0"/>
        <w:spacing w:after="0" w:line="360" w:lineRule="auto"/>
        <w:jc w:val="center"/>
        <w:rPr>
          <w:rFonts w:ascii="Times New Roman" w:hAnsi="Times New Roman"/>
          <w:sz w:val="28"/>
          <w:szCs w:val="28"/>
          <w:lang w:eastAsia="zh-CN"/>
        </w:rPr>
      </w:pPr>
      <w:r w:rsidRPr="004817D2">
        <w:rPr>
          <w:rFonts w:ascii="Times New Roman" w:hAnsi="Times New Roman"/>
          <w:sz w:val="28"/>
          <w:szCs w:val="28"/>
          <w:lang w:eastAsia="zh-CN"/>
        </w:rPr>
        <w:t>Рис</w:t>
      </w:r>
      <w:r>
        <w:rPr>
          <w:rFonts w:ascii="Times New Roman" w:hAnsi="Times New Roman"/>
          <w:sz w:val="28"/>
          <w:szCs w:val="28"/>
          <w:lang w:eastAsia="zh-CN"/>
        </w:rPr>
        <w:t xml:space="preserve">унок </w:t>
      </w:r>
      <w:r w:rsidR="00BE1539">
        <w:rPr>
          <w:rFonts w:ascii="Times New Roman" w:hAnsi="Times New Roman" w:hint="eastAsia"/>
          <w:sz w:val="28"/>
          <w:szCs w:val="28"/>
          <w:lang w:eastAsia="zh-CN"/>
        </w:rPr>
        <w:t>17</w:t>
      </w:r>
      <w:r w:rsidR="00990136">
        <w:rPr>
          <w:rFonts w:ascii="Times New Roman" w:hAnsi="Times New Roman"/>
          <w:sz w:val="28"/>
          <w:szCs w:val="28"/>
          <w:lang w:eastAsia="zh-CN"/>
        </w:rPr>
        <w:t xml:space="preserve"> -</w:t>
      </w:r>
      <w:r w:rsidRPr="004817D2">
        <w:rPr>
          <w:rFonts w:ascii="Times New Roman" w:hAnsi="Times New Roman"/>
          <w:sz w:val="28"/>
          <w:szCs w:val="28"/>
          <w:lang w:eastAsia="zh-CN"/>
        </w:rPr>
        <w:t xml:space="preserve"> Алгори</w:t>
      </w:r>
      <w:r>
        <w:rPr>
          <w:rFonts w:ascii="Times New Roman" w:hAnsi="Times New Roman"/>
          <w:sz w:val="28"/>
          <w:szCs w:val="28"/>
          <w:lang w:eastAsia="zh-CN"/>
        </w:rPr>
        <w:t>тм двухпозиционного регулятора</w:t>
      </w:r>
      <w:r w:rsidR="006C78D6">
        <w:rPr>
          <w:rFonts w:ascii="Times New Roman" w:hAnsi="Times New Roman" w:hint="eastAsia"/>
          <w:sz w:val="28"/>
          <w:szCs w:val="28"/>
          <w:lang w:eastAsia="zh-CN"/>
        </w:rPr>
        <w:t>[11</w:t>
      </w:r>
      <w:r>
        <w:rPr>
          <w:rFonts w:ascii="Times New Roman" w:hAnsi="Times New Roman" w:hint="eastAsia"/>
          <w:sz w:val="28"/>
          <w:szCs w:val="28"/>
          <w:lang w:eastAsia="zh-CN"/>
        </w:rPr>
        <w:t>]</w:t>
      </w:r>
    </w:p>
    <w:p w14:paraId="29A9FCD4" w14:textId="77777777" w:rsidR="008161BD" w:rsidRDefault="00396724" w:rsidP="00990136">
      <w:pPr>
        <w:shd w:val="clear" w:color="auto" w:fill="FFFFFF"/>
        <w:autoSpaceDE w:val="0"/>
        <w:autoSpaceDN w:val="0"/>
        <w:adjustRightInd w:val="0"/>
        <w:spacing w:after="0" w:line="360" w:lineRule="auto"/>
        <w:ind w:firstLineChars="152" w:firstLine="426"/>
        <w:jc w:val="both"/>
        <w:rPr>
          <w:rFonts w:ascii="Times New Roman" w:hAnsi="Times New Roman"/>
          <w:bCs/>
          <w:color w:val="000000"/>
          <w:sz w:val="28"/>
          <w:szCs w:val="28"/>
        </w:rPr>
      </w:pPr>
      <w:r>
        <w:rPr>
          <w:rFonts w:ascii="Times New Roman" w:hAnsi="Times New Roman"/>
          <w:sz w:val="28"/>
          <w:szCs w:val="28"/>
          <w:lang w:eastAsia="zh-CN"/>
        </w:rPr>
        <w:t>В данном алгоритме с</w:t>
      </w:r>
      <w:r w:rsidR="00A06E05">
        <w:rPr>
          <w:rFonts w:ascii="Times New Roman" w:hAnsi="Times New Roman"/>
          <w:sz w:val="28"/>
          <w:szCs w:val="28"/>
          <w:lang w:eastAsia="zh-CN"/>
        </w:rPr>
        <w:t>начала</w:t>
      </w:r>
      <w:r>
        <w:rPr>
          <w:rFonts w:ascii="Times New Roman" w:hAnsi="Times New Roman"/>
          <w:sz w:val="28"/>
          <w:szCs w:val="28"/>
          <w:lang w:eastAsia="zh-CN"/>
        </w:rPr>
        <w:t xml:space="preserve"> программа должна считать значения заданной пользователем температуры и рассчитать реальную температуру образца, используя преобразование напряжения, считываемого вольтметром в значение температуры.</w:t>
      </w:r>
      <w:r w:rsidR="008161BD">
        <w:rPr>
          <w:rFonts w:ascii="Times New Roman" w:hAnsi="Times New Roman"/>
          <w:sz w:val="28"/>
          <w:szCs w:val="28"/>
          <w:lang w:eastAsia="zh-CN"/>
        </w:rPr>
        <w:t xml:space="preserve"> </w:t>
      </w:r>
      <w:r>
        <w:rPr>
          <w:rFonts w:ascii="Times New Roman" w:hAnsi="Times New Roman"/>
          <w:sz w:val="28"/>
          <w:szCs w:val="28"/>
          <w:lang w:eastAsia="zh-CN"/>
        </w:rPr>
        <w:t xml:space="preserve">Далее происходит </w:t>
      </w:r>
      <w:r w:rsidR="00921F17">
        <w:rPr>
          <w:rFonts w:ascii="Times New Roman" w:hAnsi="Times New Roman"/>
          <w:sz w:val="28"/>
          <w:szCs w:val="28"/>
          <w:lang w:eastAsia="zh-CN"/>
        </w:rPr>
        <w:t>вычисле</w:t>
      </w:r>
      <w:r>
        <w:rPr>
          <w:rFonts w:ascii="Times New Roman" w:hAnsi="Times New Roman"/>
          <w:sz w:val="28"/>
          <w:szCs w:val="28"/>
          <w:lang w:eastAsia="zh-CN"/>
        </w:rPr>
        <w:t>ние</w:t>
      </w:r>
      <w:r w:rsidR="00921F17">
        <w:rPr>
          <w:rFonts w:ascii="Times New Roman" w:hAnsi="Times New Roman"/>
          <w:sz w:val="28"/>
          <w:szCs w:val="28"/>
          <w:lang w:eastAsia="zh-CN"/>
        </w:rPr>
        <w:t xml:space="preserve"> </w:t>
      </w:r>
      <w:r w:rsidR="008161BD">
        <w:rPr>
          <w:rFonts w:ascii="Times New Roman" w:hAnsi="Times New Roman"/>
          <w:sz w:val="28"/>
          <w:szCs w:val="28"/>
          <w:lang w:eastAsia="zh-CN"/>
        </w:rPr>
        <w:t>разност</w:t>
      </w:r>
      <w:r>
        <w:rPr>
          <w:rFonts w:ascii="Times New Roman" w:hAnsi="Times New Roman"/>
          <w:sz w:val="28"/>
          <w:szCs w:val="28"/>
          <w:lang w:eastAsia="zh-CN"/>
        </w:rPr>
        <w:t>и</w:t>
      </w:r>
      <w:r w:rsidR="008161BD">
        <w:rPr>
          <w:rFonts w:ascii="Times New Roman" w:hAnsi="Times New Roman"/>
          <w:sz w:val="28"/>
          <w:szCs w:val="28"/>
          <w:lang w:eastAsia="zh-CN"/>
        </w:rPr>
        <w:t xml:space="preserve"> между реальной и заданной температурой</w:t>
      </w:r>
      <w:r w:rsidR="00921F17">
        <w:rPr>
          <w:rFonts w:ascii="Times New Roman" w:hAnsi="Times New Roman"/>
          <w:sz w:val="28"/>
          <w:szCs w:val="28"/>
          <w:lang w:eastAsia="zh-CN"/>
        </w:rPr>
        <w:t xml:space="preserve"> образца</w:t>
      </w:r>
      <w:r w:rsidR="008161BD">
        <w:rPr>
          <w:rFonts w:ascii="Times New Roman" w:hAnsi="Times New Roman"/>
          <w:sz w:val="28"/>
          <w:szCs w:val="28"/>
          <w:lang w:eastAsia="zh-CN"/>
        </w:rPr>
        <w:t xml:space="preserve">. </w:t>
      </w:r>
      <w:r w:rsidR="00A06E05" w:rsidRPr="00A06E05">
        <w:rPr>
          <w:rFonts w:ascii="Times New Roman" w:hAnsi="Times New Roman"/>
          <w:sz w:val="28"/>
          <w:szCs w:val="28"/>
          <w:lang w:eastAsia="zh-CN"/>
        </w:rPr>
        <w:t xml:space="preserve">Если разность температуры </w:t>
      </w:r>
      <m:oMath>
        <m:r>
          <m:rPr>
            <m:sty m:val="p"/>
          </m:rPr>
          <w:rPr>
            <w:rFonts w:ascii="Cambria Math" w:hAnsi="Cambria Math"/>
            <w:sz w:val="28"/>
            <w:szCs w:val="28"/>
            <w:lang w:eastAsia="zh-CN"/>
          </w:rPr>
          <m:t xml:space="preserve">∆T больше </m:t>
        </m:r>
        <m:r>
          <w:rPr>
            <w:rFonts w:ascii="Cambria Math" w:hAnsi="Cambria Math"/>
            <w:sz w:val="28"/>
            <w:szCs w:val="28"/>
            <w:lang w:eastAsia="zh-CN"/>
          </w:rPr>
          <m:t>нуля</m:t>
        </m:r>
      </m:oMath>
      <w:r w:rsidR="00A06E05" w:rsidRPr="00A06E05">
        <w:rPr>
          <w:rFonts w:ascii="Times New Roman" w:hAnsi="Times New Roman"/>
          <w:sz w:val="28"/>
          <w:szCs w:val="28"/>
          <w:lang w:eastAsia="zh-CN"/>
        </w:rPr>
        <w:t xml:space="preserve">, на объект регулирования не подается никакого воздействия. В ситуации, если </w:t>
      </w:r>
      <m:oMath>
        <m:r>
          <m:rPr>
            <m:sty m:val="p"/>
          </m:rPr>
          <w:rPr>
            <w:rFonts w:ascii="Cambria Math" w:hAnsi="Cambria Math"/>
            <w:sz w:val="28"/>
            <w:szCs w:val="28"/>
            <w:lang w:eastAsia="zh-CN"/>
          </w:rPr>
          <m:t>∆T</m:t>
        </m:r>
        <m:r>
          <w:rPr>
            <w:rFonts w:ascii="Cambria Math" w:hAnsi="Cambria Math"/>
            <w:sz w:val="28"/>
            <w:szCs w:val="28"/>
            <w:lang w:eastAsia="zh-CN"/>
          </w:rPr>
          <m:t xml:space="preserve"> меньше нуля</m:t>
        </m:r>
      </m:oMath>
      <w:r w:rsidR="00A06E05" w:rsidRPr="00A06E05">
        <w:rPr>
          <w:rFonts w:ascii="Times New Roman" w:hAnsi="Times New Roman"/>
          <w:sz w:val="28"/>
          <w:szCs w:val="28"/>
          <w:lang w:eastAsia="zh-CN"/>
        </w:rPr>
        <w:t xml:space="preserve">, то на объект подается воздействие </w:t>
      </w:r>
      <m:oMath>
        <m:sSub>
          <m:sSubPr>
            <m:ctrlPr>
              <w:rPr>
                <w:rFonts w:ascii="Cambria Math" w:hAnsi="Cambria Math"/>
                <w:sz w:val="28"/>
                <w:szCs w:val="28"/>
                <w:lang w:eastAsia="zh-CN"/>
              </w:rPr>
            </m:ctrlPr>
          </m:sSubPr>
          <m:e>
            <m:r>
              <m:rPr>
                <m:sty m:val="p"/>
              </m:rPr>
              <w:rPr>
                <w:rFonts w:ascii="Cambria Math" w:hAnsi="Cambria Math"/>
                <w:sz w:val="28"/>
                <w:szCs w:val="28"/>
                <w:lang w:eastAsia="zh-CN"/>
              </w:rPr>
              <m:t>U</m:t>
            </m:r>
          </m:e>
          <m:sub>
            <m:r>
              <m:rPr>
                <m:sty m:val="p"/>
              </m:rPr>
              <w:rPr>
                <w:rFonts w:ascii="Cambria Math" w:hAnsi="Cambria Math"/>
                <w:sz w:val="28"/>
                <w:szCs w:val="28"/>
                <w:lang w:eastAsia="zh-CN"/>
              </w:rPr>
              <m:t>0</m:t>
            </m:r>
          </m:sub>
        </m:sSub>
      </m:oMath>
      <w:r w:rsidR="00A06E05" w:rsidRPr="00A06E05">
        <w:rPr>
          <w:rFonts w:ascii="Times New Roman" w:hAnsi="Times New Roman"/>
          <w:sz w:val="28"/>
          <w:szCs w:val="28"/>
          <w:lang w:eastAsia="zh-CN"/>
        </w:rPr>
        <w:t>.</w:t>
      </w:r>
      <w:r w:rsidR="00A06E05">
        <w:rPr>
          <w:rFonts w:ascii="Times New Roman" w:hAnsi="Times New Roman"/>
          <w:sz w:val="28"/>
          <w:szCs w:val="28"/>
          <w:lang w:eastAsia="zh-CN"/>
        </w:rPr>
        <w:t xml:space="preserve"> </w:t>
      </w:r>
      <w:r w:rsidR="007D5688">
        <w:rPr>
          <w:rFonts w:ascii="Times New Roman" w:hAnsi="Times New Roman"/>
          <w:sz w:val="28"/>
          <w:szCs w:val="28"/>
          <w:lang w:eastAsia="zh-CN"/>
        </w:rPr>
        <w:t xml:space="preserve">Напряжение на нагреватель Пельтье подается </w:t>
      </w:r>
      <w:r w:rsidR="008161BD">
        <w:rPr>
          <w:rFonts w:ascii="Times New Roman" w:hAnsi="Times New Roman"/>
          <w:sz w:val="28"/>
          <w:szCs w:val="28"/>
          <w:lang w:eastAsia="zh-CN"/>
        </w:rPr>
        <w:t>через источник</w:t>
      </w:r>
      <w:r w:rsidR="008161BD">
        <w:rPr>
          <w:rFonts w:ascii="Times New Roman" w:hAnsi="Times New Roman"/>
          <w:sz w:val="28"/>
          <w:szCs w:val="28"/>
        </w:rPr>
        <w:t xml:space="preserve"> </w:t>
      </w:r>
      <w:r w:rsidR="008161BD" w:rsidRPr="001450CC">
        <w:rPr>
          <w:rFonts w:ascii="Times New Roman" w:hAnsi="Times New Roman"/>
          <w:sz w:val="28"/>
          <w:szCs w:val="28"/>
        </w:rPr>
        <w:t xml:space="preserve">питания </w:t>
      </w:r>
      <w:r w:rsidR="008161BD" w:rsidRPr="001450CC">
        <w:rPr>
          <w:rFonts w:ascii="Times New Roman" w:hAnsi="Times New Roman"/>
          <w:bCs/>
          <w:color w:val="000000"/>
          <w:sz w:val="28"/>
          <w:szCs w:val="28"/>
        </w:rPr>
        <w:t>PSM – 2010</w:t>
      </w:r>
      <w:r w:rsidR="007D5688">
        <w:rPr>
          <w:rFonts w:ascii="Times New Roman" w:hAnsi="Times New Roman"/>
          <w:bCs/>
          <w:color w:val="000000"/>
          <w:sz w:val="28"/>
          <w:szCs w:val="28"/>
        </w:rPr>
        <w:t>. Таким образом,</w:t>
      </w:r>
      <w:r w:rsidR="008161BD">
        <w:rPr>
          <w:rFonts w:ascii="Times New Roman" w:hAnsi="Times New Roman"/>
          <w:bCs/>
          <w:color w:val="000000"/>
          <w:sz w:val="28"/>
          <w:szCs w:val="28"/>
        </w:rPr>
        <w:t xml:space="preserve"> можно управлять процесс</w:t>
      </w:r>
      <w:r w:rsidR="007D5688">
        <w:rPr>
          <w:rFonts w:ascii="Times New Roman" w:hAnsi="Times New Roman"/>
          <w:bCs/>
          <w:color w:val="000000"/>
          <w:sz w:val="28"/>
          <w:szCs w:val="28"/>
        </w:rPr>
        <w:t>ом</w:t>
      </w:r>
      <w:r w:rsidR="008161BD">
        <w:rPr>
          <w:rFonts w:ascii="Times New Roman" w:hAnsi="Times New Roman"/>
          <w:bCs/>
          <w:color w:val="000000"/>
          <w:sz w:val="28"/>
          <w:szCs w:val="28"/>
        </w:rPr>
        <w:t xml:space="preserve"> работы нагревателя Пельтье, и </w:t>
      </w:r>
      <w:r w:rsidR="007D5688">
        <w:rPr>
          <w:rFonts w:ascii="Times New Roman" w:hAnsi="Times New Roman"/>
          <w:bCs/>
          <w:color w:val="000000"/>
          <w:sz w:val="28"/>
          <w:szCs w:val="28"/>
        </w:rPr>
        <w:t>изменять</w:t>
      </w:r>
      <w:r w:rsidR="008161BD">
        <w:rPr>
          <w:rFonts w:ascii="Times New Roman" w:hAnsi="Times New Roman"/>
          <w:bCs/>
          <w:color w:val="000000"/>
          <w:sz w:val="28"/>
          <w:szCs w:val="28"/>
        </w:rPr>
        <w:t xml:space="preserve"> температур</w:t>
      </w:r>
      <w:r w:rsidR="007D5688">
        <w:rPr>
          <w:rFonts w:ascii="Times New Roman" w:hAnsi="Times New Roman"/>
          <w:bCs/>
          <w:color w:val="000000"/>
          <w:sz w:val="28"/>
          <w:szCs w:val="28"/>
        </w:rPr>
        <w:t>у</w:t>
      </w:r>
      <w:r w:rsidR="008161BD">
        <w:rPr>
          <w:rFonts w:ascii="Times New Roman" w:hAnsi="Times New Roman"/>
          <w:bCs/>
          <w:color w:val="000000"/>
          <w:sz w:val="28"/>
          <w:szCs w:val="28"/>
        </w:rPr>
        <w:t xml:space="preserve"> объекта</w:t>
      </w:r>
      <w:r w:rsidR="00A06E05">
        <w:rPr>
          <w:rFonts w:ascii="Times New Roman" w:hAnsi="Times New Roman"/>
          <w:bCs/>
          <w:color w:val="000000"/>
          <w:sz w:val="28"/>
          <w:szCs w:val="28"/>
        </w:rPr>
        <w:t xml:space="preserve">. </w:t>
      </w:r>
      <w:r>
        <w:rPr>
          <w:rFonts w:ascii="Times New Roman" w:hAnsi="Times New Roman"/>
          <w:bCs/>
          <w:color w:val="000000"/>
          <w:sz w:val="28"/>
          <w:szCs w:val="28"/>
        </w:rPr>
        <w:t>П</w:t>
      </w:r>
      <w:r w:rsidR="008161BD">
        <w:rPr>
          <w:rFonts w:ascii="Times New Roman" w:hAnsi="Times New Roman"/>
          <w:bCs/>
          <w:color w:val="000000"/>
          <w:sz w:val="28"/>
          <w:szCs w:val="28"/>
        </w:rPr>
        <w:t>роцесс регулирования температуры</w:t>
      </w:r>
      <w:r>
        <w:rPr>
          <w:rFonts w:ascii="Times New Roman" w:hAnsi="Times New Roman"/>
          <w:bCs/>
          <w:color w:val="000000"/>
          <w:sz w:val="28"/>
          <w:szCs w:val="28"/>
        </w:rPr>
        <w:t xml:space="preserve"> по данному алгоритму</w:t>
      </w:r>
      <w:r w:rsidR="007D5688" w:rsidRPr="007D5688">
        <w:rPr>
          <w:rFonts w:ascii="Times New Roman" w:hAnsi="Times New Roman"/>
          <w:bCs/>
          <w:color w:val="000000"/>
          <w:sz w:val="28"/>
          <w:szCs w:val="28"/>
        </w:rPr>
        <w:t xml:space="preserve"> </w:t>
      </w:r>
      <w:r w:rsidR="007D5688">
        <w:rPr>
          <w:rFonts w:ascii="Times New Roman" w:hAnsi="Times New Roman"/>
          <w:bCs/>
          <w:color w:val="000000"/>
          <w:sz w:val="28"/>
          <w:szCs w:val="28"/>
        </w:rPr>
        <w:t>повторяется в цикл</w:t>
      </w:r>
      <w:r>
        <w:rPr>
          <w:rFonts w:ascii="Times New Roman" w:hAnsi="Times New Roman"/>
          <w:bCs/>
          <w:color w:val="000000"/>
          <w:sz w:val="28"/>
          <w:szCs w:val="28"/>
        </w:rPr>
        <w:t>е</w:t>
      </w:r>
      <w:r w:rsidR="008161BD">
        <w:rPr>
          <w:rFonts w:ascii="Times New Roman" w:hAnsi="Times New Roman"/>
          <w:bCs/>
          <w:color w:val="000000"/>
          <w:sz w:val="28"/>
          <w:szCs w:val="28"/>
        </w:rPr>
        <w:t>.</w:t>
      </w:r>
    </w:p>
    <w:p w14:paraId="79552BAD" w14:textId="77777777" w:rsidR="00661F85" w:rsidRPr="00F8470D" w:rsidRDefault="00661F85" w:rsidP="008C1449">
      <w:pPr>
        <w:spacing w:after="0" w:line="360" w:lineRule="auto"/>
        <w:ind w:firstLineChars="157" w:firstLine="440"/>
        <w:jc w:val="both"/>
        <w:rPr>
          <w:rFonts w:ascii="Times New Roman" w:hAnsi="Times New Roman"/>
          <w:sz w:val="28"/>
          <w:szCs w:val="28"/>
          <w:lang w:eastAsia="zh-CN"/>
        </w:rPr>
      </w:pPr>
      <w:r>
        <w:rPr>
          <w:rFonts w:ascii="Times New Roman" w:hAnsi="Times New Roman"/>
          <w:sz w:val="28"/>
          <w:szCs w:val="28"/>
          <w:lang w:eastAsia="zh-CN"/>
        </w:rPr>
        <w:t xml:space="preserve">Согласно формуле </w:t>
      </w:r>
      <w:r w:rsidRPr="006C78D6">
        <w:rPr>
          <w:rFonts w:ascii="Times New Roman" w:hAnsi="Times New Roman"/>
          <w:sz w:val="28"/>
          <w:szCs w:val="28"/>
          <w:lang w:eastAsia="zh-CN"/>
        </w:rPr>
        <w:t>(</w:t>
      </w:r>
      <w:r w:rsidR="006C78D6" w:rsidRPr="006C78D6">
        <w:rPr>
          <w:rFonts w:ascii="Times New Roman" w:hAnsi="Times New Roman" w:hint="eastAsia"/>
          <w:sz w:val="28"/>
          <w:szCs w:val="28"/>
          <w:lang w:eastAsia="zh-CN"/>
        </w:rPr>
        <w:t>10</w:t>
      </w:r>
      <w:r w:rsidRPr="006C78D6">
        <w:rPr>
          <w:rFonts w:ascii="Times New Roman" w:hAnsi="Times New Roman"/>
          <w:sz w:val="28"/>
          <w:szCs w:val="28"/>
          <w:lang w:eastAsia="zh-CN"/>
        </w:rPr>
        <w:t>)</w:t>
      </w:r>
      <w:r>
        <w:rPr>
          <w:rFonts w:ascii="Times New Roman" w:hAnsi="Times New Roman"/>
          <w:sz w:val="28"/>
          <w:szCs w:val="28"/>
          <w:lang w:eastAsia="zh-CN"/>
        </w:rPr>
        <w:t xml:space="preserve"> </w:t>
      </w:r>
      <w:r w:rsidR="007D5688">
        <w:rPr>
          <w:rFonts w:ascii="Times New Roman" w:hAnsi="Times New Roman"/>
          <w:sz w:val="28"/>
          <w:szCs w:val="28"/>
          <w:lang w:eastAsia="zh-CN"/>
        </w:rPr>
        <w:t>была разработана</w:t>
      </w:r>
      <w:r>
        <w:rPr>
          <w:rFonts w:ascii="Times New Roman" w:hAnsi="Times New Roman"/>
          <w:sz w:val="28"/>
          <w:szCs w:val="28"/>
          <w:lang w:eastAsia="zh-CN"/>
        </w:rPr>
        <w:t xml:space="preserve"> схема алгоритма работы ПИД-регулятора, ко</w:t>
      </w:r>
      <w:r w:rsidR="00BE1539">
        <w:rPr>
          <w:rFonts w:ascii="Times New Roman" w:hAnsi="Times New Roman"/>
          <w:sz w:val="28"/>
          <w:szCs w:val="28"/>
          <w:lang w:eastAsia="zh-CN"/>
        </w:rPr>
        <w:t>торая представлена на рисунке 18</w:t>
      </w:r>
      <w:r w:rsidR="00F8470D">
        <w:rPr>
          <w:rFonts w:ascii="Times New Roman" w:hAnsi="Times New Roman" w:hint="eastAsia"/>
          <w:sz w:val="28"/>
          <w:szCs w:val="28"/>
          <w:lang w:eastAsia="zh-CN"/>
        </w:rPr>
        <w:t>:</w:t>
      </w:r>
    </w:p>
    <w:p w14:paraId="537983CF" w14:textId="77777777" w:rsidR="00661F85" w:rsidRDefault="00661F85" w:rsidP="008C1449">
      <w:pPr>
        <w:pStyle w:val="p0"/>
        <w:tabs>
          <w:tab w:val="left" w:pos="0"/>
        </w:tabs>
        <w:spacing w:after="0" w:line="360" w:lineRule="auto"/>
        <w:ind w:firstLineChars="502" w:firstLine="1104"/>
        <w:jc w:val="center"/>
        <w:rPr>
          <w:rFonts w:ascii="Times New Roman" w:hAnsi="Times New Roman"/>
          <w:bCs/>
          <w:color w:val="000000"/>
          <w:sz w:val="28"/>
          <w:szCs w:val="28"/>
          <w:lang w:val="ru-RU"/>
        </w:rPr>
      </w:pPr>
      <w:r>
        <w:rPr>
          <w:noProof/>
          <w:lang w:val="ru-RU" w:eastAsia="ru-RU"/>
        </w:rPr>
        <w:lastRenderedPageBreak/>
        <w:drawing>
          <wp:inline distT="0" distB="0" distL="0" distR="0" wp14:anchorId="2F02236F" wp14:editId="001618CB">
            <wp:extent cx="3267075" cy="3824629"/>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273554" cy="3832214"/>
                    </a:xfrm>
                    <a:prstGeom prst="rect">
                      <a:avLst/>
                    </a:prstGeom>
                    <a:noFill/>
                    <a:ln>
                      <a:noFill/>
                    </a:ln>
                  </pic:spPr>
                </pic:pic>
              </a:graphicData>
            </a:graphic>
          </wp:inline>
        </w:drawing>
      </w:r>
    </w:p>
    <w:p w14:paraId="77C26EB1" w14:textId="77777777" w:rsidR="00661F85" w:rsidRDefault="00661F85" w:rsidP="008C1449">
      <w:pPr>
        <w:pStyle w:val="p0"/>
        <w:tabs>
          <w:tab w:val="left" w:pos="0"/>
        </w:tabs>
        <w:spacing w:after="0" w:line="360" w:lineRule="auto"/>
        <w:jc w:val="center"/>
        <w:rPr>
          <w:rFonts w:ascii="Times New Roman" w:hAnsi="Times New Roman"/>
          <w:bCs/>
          <w:color w:val="000000"/>
          <w:sz w:val="28"/>
          <w:szCs w:val="28"/>
          <w:lang w:val="ru-RU"/>
        </w:rPr>
      </w:pPr>
      <w:r>
        <w:rPr>
          <w:rFonts w:ascii="Times New Roman" w:hAnsi="Times New Roman"/>
          <w:bCs/>
          <w:color w:val="000000"/>
          <w:sz w:val="28"/>
          <w:szCs w:val="28"/>
          <w:lang w:val="ru-RU"/>
        </w:rPr>
        <w:t>Рисунок 1</w:t>
      </w:r>
      <w:r w:rsidR="00BE1539">
        <w:rPr>
          <w:rFonts w:ascii="Times New Roman" w:hAnsi="Times New Roman" w:hint="eastAsia"/>
          <w:bCs/>
          <w:color w:val="000000"/>
          <w:sz w:val="28"/>
          <w:szCs w:val="28"/>
          <w:lang w:val="ru-RU"/>
        </w:rPr>
        <w:t>8</w:t>
      </w:r>
      <w:r w:rsidR="00990136">
        <w:rPr>
          <w:rFonts w:ascii="Times New Roman" w:hAnsi="Times New Roman"/>
          <w:bCs/>
          <w:color w:val="000000"/>
          <w:sz w:val="28"/>
          <w:szCs w:val="28"/>
          <w:lang w:val="ru-RU"/>
        </w:rPr>
        <w:t xml:space="preserve"> -</w:t>
      </w:r>
      <w:r>
        <w:rPr>
          <w:rFonts w:ascii="Times New Roman" w:hAnsi="Times New Roman"/>
          <w:bCs/>
          <w:color w:val="000000"/>
          <w:sz w:val="28"/>
          <w:szCs w:val="28"/>
          <w:lang w:val="ru-RU"/>
        </w:rPr>
        <w:t xml:space="preserve"> Алгоритм ПИД-регулятора</w:t>
      </w:r>
      <w:r w:rsidR="006C78D6">
        <w:rPr>
          <w:rFonts w:ascii="Times New Roman" w:hAnsi="Times New Roman" w:hint="eastAsia"/>
          <w:bCs/>
          <w:color w:val="000000"/>
          <w:sz w:val="28"/>
          <w:szCs w:val="28"/>
          <w:lang w:val="ru-RU"/>
        </w:rPr>
        <w:t>[11</w:t>
      </w:r>
      <w:r>
        <w:rPr>
          <w:rFonts w:ascii="Times New Roman" w:hAnsi="Times New Roman" w:hint="eastAsia"/>
          <w:bCs/>
          <w:color w:val="000000"/>
          <w:sz w:val="28"/>
          <w:szCs w:val="28"/>
          <w:lang w:val="ru-RU"/>
        </w:rPr>
        <w:t>]</w:t>
      </w:r>
    </w:p>
    <w:p w14:paraId="791D7BFA" w14:textId="67DBAA55" w:rsidR="00C84C2E" w:rsidRDefault="00661F85" w:rsidP="00990136">
      <w:pPr>
        <w:pStyle w:val="p0"/>
        <w:tabs>
          <w:tab w:val="left" w:pos="0"/>
        </w:tabs>
        <w:spacing w:after="0" w:line="360" w:lineRule="auto"/>
        <w:ind w:firstLineChars="152" w:firstLine="426"/>
        <w:jc w:val="both"/>
        <w:rPr>
          <w:rFonts w:ascii="Times New Roman" w:hAnsi="Times New Roman"/>
          <w:bCs/>
          <w:color w:val="000000"/>
          <w:sz w:val="28"/>
          <w:szCs w:val="28"/>
          <w:lang w:val="ru-RU"/>
        </w:rPr>
      </w:pPr>
      <w:r w:rsidRPr="00661F85">
        <w:rPr>
          <w:rFonts w:ascii="Times New Roman" w:hAnsi="Times New Roman" w:cs="Times New Roman"/>
          <w:sz w:val="28"/>
          <w:szCs w:val="28"/>
          <w:lang w:val="ru-RU"/>
        </w:rPr>
        <w:t>Для определения текущего выходного напряжения</w:t>
      </w:r>
      <m:oMath>
        <m:r>
          <m:rPr>
            <m:sty m:val="p"/>
          </m:rPr>
          <w:rPr>
            <w:rFonts w:ascii="Cambria Math" w:hAnsi="Cambria Math"/>
            <w:sz w:val="28"/>
            <w:szCs w:val="28"/>
            <w:lang w:val="ru-RU"/>
          </w:rPr>
          <m:t>∆U[n]</m:t>
        </m:r>
      </m:oMath>
      <w:r w:rsidR="00396724">
        <w:rPr>
          <w:rFonts w:ascii="Times New Roman" w:hAnsi="Times New Roman" w:cs="Times New Roman"/>
          <w:sz w:val="28"/>
          <w:szCs w:val="28"/>
          <w:lang w:val="ru-RU"/>
        </w:rPr>
        <w:t>, подаваемого на элемент Пельтье,</w:t>
      </w:r>
      <w:r w:rsidR="00396724" w:rsidRPr="00661F85">
        <w:rPr>
          <w:rFonts w:ascii="Times New Roman" w:hAnsi="Times New Roman" w:cs="Times New Roman"/>
          <w:sz w:val="28"/>
          <w:szCs w:val="28"/>
          <w:lang w:val="ru-RU"/>
        </w:rPr>
        <w:t xml:space="preserve"> </w:t>
      </w:r>
      <w:r w:rsidRPr="00661F85">
        <w:rPr>
          <w:rFonts w:ascii="Times New Roman" w:hAnsi="Times New Roman" w:cs="Times New Roman"/>
          <w:sz w:val="28"/>
          <w:szCs w:val="28"/>
          <w:lang w:val="ru-RU"/>
        </w:rPr>
        <w:t>нужны такие величины, как предыдущее выходное напряжение</w:t>
      </w:r>
      <w:r w:rsidR="00543063">
        <w:rPr>
          <w:rFonts w:ascii="Times New Roman" w:hAnsi="Times New Roman" w:cs="Times New Roman" w:hint="eastAsia"/>
          <w:sz w:val="28"/>
          <w:szCs w:val="28"/>
          <w:lang w:val="ru-RU"/>
        </w:rPr>
        <w:t xml:space="preserve"> </w:t>
      </w:r>
      <m:oMath>
        <m:r>
          <m:rPr>
            <m:sty m:val="p"/>
          </m:rPr>
          <w:rPr>
            <w:rFonts w:ascii="Cambria Math" w:hAnsi="Cambria Math"/>
            <w:sz w:val="28"/>
            <w:szCs w:val="28"/>
            <w:lang w:val="ru-RU"/>
          </w:rPr>
          <m:t>∆U[n-1]</m:t>
        </m:r>
      </m:oMath>
      <w:r w:rsidRPr="00661F85">
        <w:rPr>
          <w:rFonts w:ascii="Times New Roman" w:hAnsi="Times New Roman" w:cs="Times New Roman"/>
          <w:sz w:val="28"/>
          <w:szCs w:val="28"/>
          <w:lang w:val="ru-RU"/>
        </w:rPr>
        <w:t>, а также текущее и последние два рассогласования температуры</w:t>
      </w:r>
      <w:r w:rsidR="00396724">
        <w:rPr>
          <w:rFonts w:ascii="Times New Roman" w:hAnsi="Times New Roman" w:cs="Times New Roman"/>
          <w:sz w:val="28"/>
          <w:szCs w:val="28"/>
          <w:lang w:val="ru-RU"/>
        </w:rPr>
        <w:t xml:space="preserve"> заданной и реальной</w:t>
      </w:r>
      <w:r w:rsidRPr="00543063">
        <w:rPr>
          <w:rFonts w:ascii="Times New Roman" w:hAnsi="Times New Roman" w:cs="Times New Roman"/>
          <w:sz w:val="28"/>
          <w:szCs w:val="28"/>
          <w:lang w:val="ru-RU"/>
        </w:rPr>
        <w:t xml:space="preserve"> (</w:t>
      </w:r>
      <w:r w:rsidR="00543063" w:rsidRPr="00543063">
        <w:rPr>
          <w:rFonts w:ascii="Times New Roman" w:hAnsi="Times New Roman" w:cs="Times New Roman"/>
          <w:sz w:val="28"/>
          <w:szCs w:val="28"/>
        </w:rPr>
        <w:t>e</w:t>
      </w:r>
      <w:r w:rsidR="00543063" w:rsidRPr="00543063">
        <w:rPr>
          <w:rFonts w:ascii="Times New Roman" w:hAnsi="Times New Roman" w:cs="Times New Roman"/>
          <w:sz w:val="28"/>
          <w:szCs w:val="28"/>
          <w:lang w:val="ru-RU"/>
        </w:rPr>
        <w:t>[</w:t>
      </w:r>
      <w:r w:rsidR="00543063" w:rsidRPr="00543063">
        <w:rPr>
          <w:rFonts w:ascii="Times New Roman" w:hAnsi="Times New Roman" w:cs="Times New Roman"/>
          <w:sz w:val="28"/>
          <w:szCs w:val="28"/>
        </w:rPr>
        <w:t>n</w:t>
      </w:r>
      <w:r w:rsidR="00543063" w:rsidRPr="00543063">
        <w:rPr>
          <w:rFonts w:ascii="Times New Roman" w:hAnsi="Times New Roman" w:cs="Times New Roman"/>
          <w:sz w:val="28"/>
          <w:szCs w:val="28"/>
          <w:lang w:val="ru-RU"/>
        </w:rPr>
        <w:t xml:space="preserve">-1] </w:t>
      </w:r>
      <w:r w:rsidR="002A0501" w:rsidRPr="00543063">
        <w:rPr>
          <w:rFonts w:ascii="Times New Roman" w:hAnsi="Times New Roman" w:cs="Times New Roman"/>
          <w:sz w:val="28"/>
          <w:szCs w:val="28"/>
          <w:lang w:val="ru-RU"/>
        </w:rPr>
        <w:t>и</w:t>
      </w:r>
      <w:r w:rsidR="00543063" w:rsidRPr="00543063">
        <w:rPr>
          <w:rFonts w:ascii="Times New Roman" w:hAnsi="Times New Roman" w:cs="Times New Roman"/>
          <w:sz w:val="28"/>
          <w:szCs w:val="28"/>
          <w:lang w:val="ru-RU"/>
        </w:rPr>
        <w:t xml:space="preserve"> </w:t>
      </w:r>
      <w:r w:rsidR="00543063" w:rsidRPr="00543063">
        <w:rPr>
          <w:rFonts w:ascii="Times New Roman" w:hAnsi="Times New Roman" w:cs="Times New Roman"/>
          <w:sz w:val="28"/>
          <w:szCs w:val="28"/>
        </w:rPr>
        <w:t>e</w:t>
      </w:r>
      <w:r w:rsidR="00543063" w:rsidRPr="00543063">
        <w:rPr>
          <w:rFonts w:ascii="Times New Roman" w:hAnsi="Times New Roman" w:cs="Times New Roman"/>
          <w:sz w:val="28"/>
          <w:szCs w:val="28"/>
          <w:lang w:val="ru-RU"/>
        </w:rPr>
        <w:t>[</w:t>
      </w:r>
      <w:r w:rsidR="00543063" w:rsidRPr="00543063">
        <w:rPr>
          <w:rFonts w:ascii="Times New Roman" w:hAnsi="Times New Roman" w:cs="Times New Roman"/>
          <w:sz w:val="28"/>
          <w:szCs w:val="28"/>
        </w:rPr>
        <w:t>n</w:t>
      </w:r>
      <w:r w:rsidR="00543063" w:rsidRPr="00543063">
        <w:rPr>
          <w:rFonts w:ascii="Times New Roman" w:hAnsi="Times New Roman" w:cs="Times New Roman"/>
          <w:sz w:val="28"/>
          <w:szCs w:val="28"/>
          <w:lang w:val="ru-RU"/>
        </w:rPr>
        <w:t>-2]</w:t>
      </w:r>
      <w:r w:rsidR="002A0501" w:rsidRPr="00543063">
        <w:rPr>
          <w:rFonts w:ascii="Times New Roman" w:hAnsi="Times New Roman" w:cs="Times New Roman"/>
          <w:sz w:val="28"/>
          <w:szCs w:val="28"/>
          <w:lang w:val="ru-RU"/>
        </w:rPr>
        <w:t>)</w:t>
      </w:r>
      <w:r w:rsidRPr="00543063">
        <w:rPr>
          <w:rFonts w:ascii="Times New Roman" w:hAnsi="Times New Roman" w:cs="Times New Roman"/>
          <w:sz w:val="28"/>
          <w:szCs w:val="28"/>
          <w:lang w:val="ru-RU"/>
        </w:rPr>
        <w:t xml:space="preserve">. </w:t>
      </w:r>
      <w:r w:rsidRPr="00661F85">
        <w:rPr>
          <w:rFonts w:ascii="Times New Roman" w:hAnsi="Times New Roman" w:cs="Times New Roman"/>
          <w:sz w:val="28"/>
          <w:szCs w:val="28"/>
          <w:lang w:val="ru-RU"/>
        </w:rPr>
        <w:t>После вычисления значения текущего выходного напряжения, источник питания, воздействуя на образец, изменяет значение его температуры. Цикл повторяется до тех пор, пока рассогласо</w:t>
      </w:r>
      <w:r w:rsidR="002A0501">
        <w:rPr>
          <w:rFonts w:ascii="Times New Roman" w:hAnsi="Times New Roman" w:cs="Times New Roman"/>
          <w:sz w:val="28"/>
          <w:szCs w:val="28"/>
          <w:lang w:val="ru-RU"/>
        </w:rPr>
        <w:t>вание температуры не равно нулю</w:t>
      </w:r>
      <w:r w:rsidR="00E17F13">
        <w:rPr>
          <w:rFonts w:ascii="Times New Roman" w:hAnsi="Times New Roman"/>
          <w:bCs/>
          <w:color w:val="000000"/>
          <w:sz w:val="28"/>
          <w:szCs w:val="28"/>
          <w:lang w:val="ru-RU"/>
        </w:rPr>
        <w:t>.</w:t>
      </w:r>
    </w:p>
    <w:p w14:paraId="7B2A1370" w14:textId="77777777" w:rsidR="008161BD" w:rsidRDefault="00E17F13" w:rsidP="00990136">
      <w:pPr>
        <w:pStyle w:val="p0"/>
        <w:tabs>
          <w:tab w:val="left" w:pos="0"/>
        </w:tabs>
        <w:spacing w:after="0" w:line="360" w:lineRule="auto"/>
        <w:ind w:firstLineChars="152" w:firstLine="426"/>
        <w:jc w:val="both"/>
        <w:rPr>
          <w:rFonts w:ascii="Times New Roman" w:hAnsi="Times New Roman"/>
          <w:bCs/>
          <w:sz w:val="28"/>
          <w:szCs w:val="28"/>
          <w:lang w:val="ru-RU"/>
        </w:rPr>
      </w:pPr>
      <w:r w:rsidRPr="003C2496">
        <w:rPr>
          <w:rFonts w:ascii="Times New Roman" w:hAnsi="Times New Roman" w:cs="Times New Roman"/>
          <w:sz w:val="28"/>
          <w:szCs w:val="28"/>
          <w:lang w:val="ru-RU"/>
        </w:rPr>
        <w:t>Алгоритмы для П</w:t>
      </w:r>
      <w:r>
        <w:rPr>
          <w:rFonts w:ascii="Times New Roman" w:hAnsi="Times New Roman" w:cs="Times New Roman"/>
          <w:sz w:val="28"/>
          <w:szCs w:val="28"/>
          <w:lang w:val="ru-RU"/>
        </w:rPr>
        <w:t>-</w:t>
      </w:r>
      <w:r w:rsidRPr="003C2496">
        <w:rPr>
          <w:rFonts w:ascii="Times New Roman" w:hAnsi="Times New Roman" w:cs="Times New Roman"/>
          <w:sz w:val="28"/>
          <w:szCs w:val="28"/>
          <w:lang w:val="ru-RU"/>
        </w:rPr>
        <w:t xml:space="preserve"> и ПИ</w:t>
      </w:r>
      <w:r>
        <w:rPr>
          <w:rFonts w:ascii="Times New Roman" w:hAnsi="Times New Roman" w:cs="Times New Roman"/>
          <w:sz w:val="28"/>
          <w:szCs w:val="28"/>
          <w:lang w:val="ru-RU"/>
        </w:rPr>
        <w:t>-</w:t>
      </w:r>
      <w:r w:rsidRPr="003C2496">
        <w:rPr>
          <w:rFonts w:ascii="Times New Roman" w:hAnsi="Times New Roman" w:cs="Times New Roman"/>
          <w:sz w:val="28"/>
          <w:szCs w:val="28"/>
          <w:lang w:val="ru-RU"/>
        </w:rPr>
        <w:t xml:space="preserve"> регуляторов отличаются </w:t>
      </w:r>
      <w:r>
        <w:rPr>
          <w:rFonts w:ascii="Times New Roman" w:hAnsi="Times New Roman" w:cs="Times New Roman"/>
          <w:sz w:val="28"/>
          <w:szCs w:val="28"/>
          <w:lang w:val="ru-RU"/>
        </w:rPr>
        <w:t xml:space="preserve">от ПИД-регулятора </w:t>
      </w:r>
      <w:r w:rsidRPr="003C2496">
        <w:rPr>
          <w:rFonts w:ascii="Times New Roman" w:hAnsi="Times New Roman" w:cs="Times New Roman"/>
          <w:sz w:val="28"/>
          <w:szCs w:val="28"/>
          <w:lang w:val="ru-RU"/>
        </w:rPr>
        <w:t xml:space="preserve">значениями коэффициентов </w:t>
      </w:r>
      <w:r w:rsidRPr="003C2496">
        <w:rPr>
          <w:rFonts w:ascii="Times New Roman" w:hAnsi="Times New Roman" w:cs="Times New Roman"/>
          <w:sz w:val="28"/>
          <w:szCs w:val="28"/>
        </w:rPr>
        <w:t>a</w:t>
      </w:r>
      <w:r w:rsidRPr="00543063">
        <w:rPr>
          <w:rFonts w:ascii="Times New Roman" w:hAnsi="Times New Roman" w:cs="Times New Roman"/>
          <w:sz w:val="28"/>
          <w:szCs w:val="28"/>
          <w:vertAlign w:val="subscript"/>
          <w:lang w:val="ru-RU"/>
        </w:rPr>
        <w:t>1</w:t>
      </w:r>
      <w:r w:rsidRPr="003C2496">
        <w:rPr>
          <w:rFonts w:ascii="Times New Roman" w:hAnsi="Times New Roman" w:cs="Times New Roman"/>
          <w:sz w:val="28"/>
          <w:szCs w:val="28"/>
          <w:lang w:val="ru-RU"/>
        </w:rPr>
        <w:t xml:space="preserve"> и </w:t>
      </w:r>
      <w:r w:rsidRPr="003C2496">
        <w:rPr>
          <w:rFonts w:ascii="Times New Roman" w:hAnsi="Times New Roman" w:cs="Times New Roman"/>
          <w:sz w:val="28"/>
          <w:szCs w:val="28"/>
        </w:rPr>
        <w:t>a</w:t>
      </w:r>
      <w:r w:rsidRPr="00E17F13">
        <w:rPr>
          <w:rFonts w:ascii="Times New Roman" w:hAnsi="Times New Roman" w:cs="Times New Roman"/>
          <w:sz w:val="28"/>
          <w:szCs w:val="28"/>
          <w:vertAlign w:val="subscript"/>
          <w:lang w:val="ru-RU"/>
        </w:rPr>
        <w:t>2</w:t>
      </w:r>
      <w:r w:rsidRPr="003C2496">
        <w:rPr>
          <w:rFonts w:ascii="Times New Roman" w:hAnsi="Times New Roman" w:cs="Times New Roman"/>
          <w:sz w:val="28"/>
          <w:szCs w:val="28"/>
          <w:lang w:val="ru-RU"/>
        </w:rPr>
        <w:t>.</w:t>
      </w:r>
      <w:r w:rsidR="00396724">
        <w:rPr>
          <w:rFonts w:ascii="Times New Roman" w:hAnsi="Times New Roman" w:cs="Times New Roman"/>
          <w:sz w:val="28"/>
          <w:szCs w:val="28"/>
          <w:lang w:val="ru-RU"/>
        </w:rPr>
        <w:t xml:space="preserve"> </w:t>
      </w:r>
      <w:r w:rsidR="00F22ECA">
        <w:rPr>
          <w:rFonts w:ascii="Times New Roman" w:hAnsi="Times New Roman" w:cs="Times New Roman"/>
          <w:sz w:val="28"/>
          <w:szCs w:val="28"/>
          <w:lang w:val="ru-RU"/>
        </w:rPr>
        <w:t>Таким образом, по а</w:t>
      </w:r>
      <w:r w:rsidRPr="00C84C2E">
        <w:rPr>
          <w:rFonts w:ascii="Times New Roman" w:hAnsi="Times New Roman"/>
          <w:bCs/>
          <w:sz w:val="28"/>
          <w:szCs w:val="28"/>
          <w:lang w:val="ru-RU"/>
        </w:rPr>
        <w:t>налоги</w:t>
      </w:r>
      <w:r w:rsidR="00F22ECA">
        <w:rPr>
          <w:rFonts w:ascii="Times New Roman" w:hAnsi="Times New Roman"/>
          <w:bCs/>
          <w:sz w:val="28"/>
          <w:szCs w:val="28"/>
          <w:lang w:val="ru-RU"/>
        </w:rPr>
        <w:t>и</w:t>
      </w:r>
      <w:r w:rsidRPr="00C84C2E">
        <w:rPr>
          <w:rFonts w:ascii="Times New Roman" w:hAnsi="Times New Roman"/>
          <w:b/>
          <w:bCs/>
          <w:sz w:val="28"/>
          <w:szCs w:val="28"/>
          <w:lang w:val="ru-RU"/>
        </w:rPr>
        <w:t xml:space="preserve"> </w:t>
      </w:r>
      <w:r w:rsidRPr="00C84C2E">
        <w:rPr>
          <w:rFonts w:ascii="Times New Roman" w:hAnsi="Times New Roman"/>
          <w:bCs/>
          <w:sz w:val="28"/>
          <w:szCs w:val="28"/>
          <w:lang w:val="ru-RU"/>
        </w:rPr>
        <w:t xml:space="preserve">можно получить </w:t>
      </w:r>
      <w:r w:rsidR="003B7A3E" w:rsidRPr="00C84C2E">
        <w:rPr>
          <w:rFonts w:ascii="Times New Roman" w:hAnsi="Times New Roman"/>
          <w:bCs/>
          <w:sz w:val="28"/>
          <w:szCs w:val="28"/>
          <w:lang w:val="ru-RU"/>
        </w:rPr>
        <w:t xml:space="preserve">схемы </w:t>
      </w:r>
      <w:r w:rsidR="00F22ECA">
        <w:rPr>
          <w:rFonts w:ascii="Times New Roman" w:hAnsi="Times New Roman"/>
          <w:bCs/>
          <w:sz w:val="28"/>
          <w:szCs w:val="28"/>
          <w:lang w:val="ru-RU"/>
        </w:rPr>
        <w:t>алгоритмов П- и ПИ-регуляторов.</w:t>
      </w:r>
    </w:p>
    <w:p w14:paraId="1838A601" w14:textId="77777777" w:rsidR="00C84C2E" w:rsidRPr="00C84C2E" w:rsidRDefault="00C84C2E" w:rsidP="008C1449">
      <w:pPr>
        <w:spacing w:after="0" w:line="360" w:lineRule="auto"/>
        <w:ind w:firstLineChars="157" w:firstLine="440"/>
        <w:jc w:val="both"/>
        <w:rPr>
          <w:rFonts w:ascii="Times New Roman" w:hAnsi="Times New Roman"/>
          <w:sz w:val="28"/>
          <w:szCs w:val="28"/>
          <w:lang w:eastAsia="zh-CN"/>
        </w:rPr>
      </w:pPr>
      <w:r w:rsidRPr="00C84C2E">
        <w:rPr>
          <w:rFonts w:ascii="Times New Roman" w:hAnsi="Times New Roman"/>
          <w:sz w:val="28"/>
          <w:szCs w:val="28"/>
          <w:lang w:eastAsia="zh-CN"/>
        </w:rPr>
        <w:t>Схема алгоритма</w:t>
      </w:r>
      <w:r w:rsidR="00121594">
        <w:rPr>
          <w:rFonts w:ascii="Times New Roman" w:hAnsi="Times New Roman"/>
          <w:sz w:val="28"/>
          <w:szCs w:val="28"/>
          <w:lang w:eastAsia="zh-CN"/>
        </w:rPr>
        <w:t xml:space="preserve"> работы П</w:t>
      </w:r>
      <w:r w:rsidRPr="00C84C2E">
        <w:rPr>
          <w:rFonts w:ascii="Times New Roman" w:hAnsi="Times New Roman"/>
          <w:sz w:val="28"/>
          <w:szCs w:val="28"/>
          <w:lang w:eastAsia="zh-CN"/>
        </w:rPr>
        <w:t xml:space="preserve">-регулятора представлен на рисунке </w:t>
      </w:r>
      <w:r w:rsidR="00BE1539">
        <w:rPr>
          <w:rFonts w:ascii="Times New Roman" w:hAnsi="Times New Roman"/>
          <w:sz w:val="28"/>
          <w:szCs w:val="28"/>
          <w:lang w:eastAsia="zh-CN"/>
        </w:rPr>
        <w:t>19</w:t>
      </w:r>
      <w:r>
        <w:rPr>
          <w:rFonts w:ascii="Times New Roman" w:hAnsi="Times New Roman"/>
          <w:sz w:val="28"/>
          <w:szCs w:val="28"/>
          <w:lang w:eastAsia="zh-CN"/>
        </w:rPr>
        <w:t>.</w:t>
      </w:r>
    </w:p>
    <w:p w14:paraId="504520A5" w14:textId="77777777" w:rsidR="008161BD" w:rsidRPr="00661F85" w:rsidRDefault="00216A8A" w:rsidP="008C1449">
      <w:pPr>
        <w:autoSpaceDN w:val="0"/>
        <w:spacing w:beforeAutospacing="1" w:afterAutospacing="1" w:line="360" w:lineRule="auto"/>
        <w:jc w:val="center"/>
        <w:rPr>
          <w:rFonts w:ascii="Times New Roman" w:hAnsi="Times New Roman"/>
          <w:b/>
          <w:bCs/>
          <w:sz w:val="28"/>
          <w:szCs w:val="28"/>
          <w:highlight w:val="yellow"/>
          <w:lang w:eastAsia="zh-CN"/>
        </w:rPr>
      </w:pPr>
      <w:r>
        <w:rPr>
          <w:rFonts w:ascii="Times New Roman" w:hAnsi="Times New Roman"/>
          <w:b/>
          <w:bCs/>
          <w:noProof/>
          <w:sz w:val="28"/>
          <w:szCs w:val="28"/>
        </w:rPr>
        <w:lastRenderedPageBreak/>
        <w:drawing>
          <wp:inline distT="0" distB="0" distL="0" distR="0" wp14:anchorId="097B73ED" wp14:editId="601AF5E1">
            <wp:extent cx="2315121" cy="34290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15121" cy="3429000"/>
                    </a:xfrm>
                    <a:prstGeom prst="rect">
                      <a:avLst/>
                    </a:prstGeom>
                    <a:noFill/>
                    <a:ln>
                      <a:noFill/>
                    </a:ln>
                  </pic:spPr>
                </pic:pic>
              </a:graphicData>
            </a:graphic>
          </wp:inline>
        </w:drawing>
      </w:r>
    </w:p>
    <w:p w14:paraId="07024132" w14:textId="77777777" w:rsidR="008161BD" w:rsidRDefault="008161BD" w:rsidP="008C1449">
      <w:pPr>
        <w:tabs>
          <w:tab w:val="left" w:pos="6900"/>
        </w:tabs>
        <w:autoSpaceDN w:val="0"/>
        <w:spacing w:after="0" w:line="360" w:lineRule="auto"/>
        <w:jc w:val="center"/>
        <w:rPr>
          <w:rFonts w:ascii="Times New Roman" w:hAnsi="Times New Roman"/>
          <w:sz w:val="28"/>
          <w:szCs w:val="28"/>
          <w:lang w:eastAsia="zh-CN"/>
        </w:rPr>
      </w:pPr>
      <w:r w:rsidRPr="00F8470D">
        <w:rPr>
          <w:rFonts w:ascii="Times New Roman" w:hAnsi="Times New Roman"/>
          <w:sz w:val="28"/>
          <w:szCs w:val="28"/>
          <w:lang w:eastAsia="zh-CN"/>
        </w:rPr>
        <w:t xml:space="preserve">Рисунок </w:t>
      </w:r>
      <w:r w:rsidR="00BE1539">
        <w:rPr>
          <w:rFonts w:ascii="Times New Roman" w:hAnsi="Times New Roman" w:hint="eastAsia"/>
          <w:sz w:val="28"/>
          <w:szCs w:val="28"/>
          <w:lang w:eastAsia="zh-CN"/>
        </w:rPr>
        <w:t>19</w:t>
      </w:r>
      <w:r w:rsidR="00990136">
        <w:rPr>
          <w:rFonts w:ascii="Times New Roman" w:hAnsi="Times New Roman"/>
          <w:sz w:val="28"/>
          <w:szCs w:val="28"/>
          <w:lang w:eastAsia="zh-CN"/>
        </w:rPr>
        <w:t xml:space="preserve"> -</w:t>
      </w:r>
      <w:r w:rsidRPr="00F8470D">
        <w:rPr>
          <w:rFonts w:ascii="Times New Roman" w:hAnsi="Times New Roman"/>
          <w:sz w:val="28"/>
          <w:szCs w:val="28"/>
          <w:lang w:eastAsia="zh-CN"/>
        </w:rPr>
        <w:t xml:space="preserve"> Алгоритм П-регулятора</w:t>
      </w:r>
      <w:r w:rsidR="006C78D6">
        <w:rPr>
          <w:rFonts w:ascii="Times New Roman" w:hAnsi="Times New Roman" w:hint="eastAsia"/>
          <w:sz w:val="28"/>
          <w:szCs w:val="28"/>
          <w:lang w:eastAsia="zh-CN"/>
        </w:rPr>
        <w:t>[11</w:t>
      </w:r>
      <w:r w:rsidRPr="00F8470D">
        <w:rPr>
          <w:rFonts w:ascii="Times New Roman" w:hAnsi="Times New Roman" w:hint="eastAsia"/>
          <w:sz w:val="28"/>
          <w:szCs w:val="28"/>
          <w:lang w:eastAsia="zh-CN"/>
        </w:rPr>
        <w:t>]</w:t>
      </w:r>
    </w:p>
    <w:p w14:paraId="7C8BDA2D" w14:textId="58E007F0" w:rsidR="00C84C2E" w:rsidRPr="0065612B" w:rsidRDefault="00121594" w:rsidP="00990136">
      <w:pPr>
        <w:tabs>
          <w:tab w:val="left" w:pos="6900"/>
        </w:tabs>
        <w:autoSpaceDN w:val="0"/>
        <w:spacing w:after="0" w:line="360" w:lineRule="auto"/>
        <w:ind w:firstLineChars="152" w:firstLine="426"/>
        <w:jc w:val="both"/>
        <w:rPr>
          <w:rFonts w:ascii="Times New Roman" w:hAnsi="Times New Roman"/>
          <w:sz w:val="28"/>
          <w:szCs w:val="28"/>
          <w:lang w:eastAsia="zh-CN"/>
        </w:rPr>
      </w:pPr>
      <w:r>
        <w:rPr>
          <w:rFonts w:ascii="Times New Roman" w:hAnsi="Times New Roman"/>
          <w:sz w:val="28"/>
          <w:szCs w:val="28"/>
        </w:rPr>
        <w:t xml:space="preserve">Для П-регулятора </w:t>
      </w:r>
      <w:r w:rsidRPr="003C2496">
        <w:rPr>
          <w:rFonts w:ascii="Times New Roman" w:hAnsi="Times New Roman"/>
          <w:sz w:val="28"/>
          <w:szCs w:val="28"/>
          <w:lang w:eastAsia="zh-CN"/>
        </w:rPr>
        <w:t>a</w:t>
      </w:r>
      <w:r w:rsidRPr="00E17F13">
        <w:rPr>
          <w:rFonts w:ascii="Times New Roman" w:hAnsi="Times New Roman"/>
          <w:sz w:val="28"/>
          <w:szCs w:val="28"/>
          <w:vertAlign w:val="subscript"/>
        </w:rPr>
        <w:t>1</w:t>
      </w:r>
      <w:r>
        <w:rPr>
          <w:rFonts w:ascii="Times New Roman" w:hAnsi="Times New Roman"/>
          <w:sz w:val="28"/>
          <w:szCs w:val="28"/>
        </w:rPr>
        <w:t>=</w:t>
      </w:r>
      <w:r w:rsidRPr="003C2496">
        <w:rPr>
          <w:rFonts w:ascii="Times New Roman" w:hAnsi="Times New Roman"/>
          <w:sz w:val="28"/>
          <w:szCs w:val="28"/>
          <w:lang w:eastAsia="zh-CN"/>
        </w:rPr>
        <w:t>a</w:t>
      </w:r>
      <w:r w:rsidRPr="00E17F13">
        <w:rPr>
          <w:rFonts w:ascii="Times New Roman" w:hAnsi="Times New Roman"/>
          <w:sz w:val="28"/>
          <w:szCs w:val="28"/>
          <w:vertAlign w:val="subscript"/>
          <w:lang w:eastAsia="zh-CN"/>
        </w:rPr>
        <w:t>2</w:t>
      </w:r>
      <w:r>
        <w:rPr>
          <w:rFonts w:ascii="Times New Roman" w:hAnsi="Times New Roman"/>
          <w:sz w:val="28"/>
          <w:szCs w:val="28"/>
        </w:rPr>
        <w:t>=0</w:t>
      </w:r>
      <w:r w:rsidR="00F22ECA">
        <w:rPr>
          <w:rFonts w:ascii="Times New Roman" w:hAnsi="Times New Roman"/>
          <w:sz w:val="28"/>
          <w:szCs w:val="28"/>
        </w:rPr>
        <w:t xml:space="preserve"> и соответственно значения</w:t>
      </w:r>
      <m:oMath>
        <m:r>
          <m:rPr>
            <m:sty m:val="p"/>
          </m:rPr>
          <w:rPr>
            <w:rFonts w:ascii="Cambria Math" w:hAnsi="Cambria Math"/>
            <w:sz w:val="28"/>
            <w:szCs w:val="28"/>
            <w:lang w:eastAsia="zh-CN"/>
          </w:rPr>
          <m:t>∆</m:t>
        </m:r>
        <m:r>
          <m:rPr>
            <m:sty m:val="p"/>
          </m:rPr>
          <w:rPr>
            <w:rFonts w:ascii="Cambria Math" w:hAnsi="Cambria Math"/>
            <w:sz w:val="28"/>
            <w:szCs w:val="28"/>
          </w:rPr>
          <m:t>U[n-1]</m:t>
        </m:r>
      </m:oMath>
      <w:r w:rsidR="00F22ECA">
        <w:rPr>
          <w:rFonts w:ascii="Times New Roman" w:hAnsi="Times New Roman"/>
          <w:sz w:val="28"/>
          <w:szCs w:val="28"/>
        </w:rPr>
        <w:t xml:space="preserve">, </w:t>
      </w:r>
      <w:r w:rsidR="00543063" w:rsidRPr="00543063">
        <w:rPr>
          <w:rFonts w:ascii="Times New Roman" w:hAnsi="Times New Roman"/>
          <w:sz w:val="28"/>
          <w:szCs w:val="28"/>
        </w:rPr>
        <w:t xml:space="preserve">e[n-1] </w:t>
      </w:r>
      <w:r w:rsidR="00F22ECA" w:rsidRPr="00F22ECA">
        <w:rPr>
          <w:rFonts w:ascii="Times New Roman" w:hAnsi="Times New Roman"/>
          <w:sz w:val="28"/>
          <w:szCs w:val="28"/>
        </w:rPr>
        <w:t>и</w:t>
      </w:r>
      <w:r w:rsidR="00543063">
        <w:rPr>
          <w:rFonts w:ascii="Times New Roman" w:hAnsi="Times New Roman"/>
          <w:sz w:val="28"/>
          <w:szCs w:val="28"/>
        </w:rPr>
        <w:t xml:space="preserve"> </w:t>
      </w:r>
      <w:r w:rsidR="00543063" w:rsidRPr="00543063">
        <w:rPr>
          <w:rFonts w:ascii="Times New Roman" w:hAnsi="Times New Roman"/>
          <w:sz w:val="28"/>
          <w:szCs w:val="28"/>
        </w:rPr>
        <w:t xml:space="preserve">e[n-2] </w:t>
      </w:r>
      <w:r w:rsidR="00F22ECA">
        <w:rPr>
          <w:rFonts w:ascii="Times New Roman" w:hAnsi="Times New Roman"/>
          <w:sz w:val="28"/>
          <w:szCs w:val="28"/>
        </w:rPr>
        <w:t>находить не имеет смысла</w:t>
      </w:r>
      <w:r>
        <w:rPr>
          <w:rFonts w:ascii="Times New Roman" w:hAnsi="Times New Roman"/>
          <w:sz w:val="28"/>
          <w:szCs w:val="28"/>
        </w:rPr>
        <w:t xml:space="preserve">. </w:t>
      </w:r>
    </w:p>
    <w:p w14:paraId="1C3DE756" w14:textId="77777777" w:rsidR="008161BD" w:rsidRPr="00121594" w:rsidRDefault="00C84C2E" w:rsidP="00990136">
      <w:pPr>
        <w:spacing w:after="0" w:line="360" w:lineRule="auto"/>
        <w:ind w:firstLineChars="152" w:firstLine="426"/>
        <w:jc w:val="both"/>
        <w:rPr>
          <w:rFonts w:ascii="Times New Roman" w:hAnsi="Times New Roman"/>
          <w:sz w:val="28"/>
          <w:szCs w:val="28"/>
          <w:lang w:eastAsia="zh-CN"/>
        </w:rPr>
      </w:pPr>
      <w:r w:rsidRPr="00121594">
        <w:rPr>
          <w:rFonts w:ascii="Times New Roman" w:hAnsi="Times New Roman"/>
          <w:sz w:val="28"/>
          <w:szCs w:val="28"/>
          <w:lang w:eastAsia="zh-CN"/>
        </w:rPr>
        <w:t>Схема а</w:t>
      </w:r>
      <w:r w:rsidR="008161BD" w:rsidRPr="00121594">
        <w:rPr>
          <w:rFonts w:ascii="Times New Roman" w:hAnsi="Times New Roman"/>
          <w:sz w:val="28"/>
          <w:szCs w:val="28"/>
          <w:lang w:eastAsia="zh-CN"/>
        </w:rPr>
        <w:t>лгоритм</w:t>
      </w:r>
      <w:r w:rsidRPr="00121594">
        <w:rPr>
          <w:rFonts w:ascii="Times New Roman" w:hAnsi="Times New Roman"/>
          <w:sz w:val="28"/>
          <w:szCs w:val="28"/>
          <w:lang w:eastAsia="zh-CN"/>
        </w:rPr>
        <w:t>а</w:t>
      </w:r>
      <w:r w:rsidR="008161BD" w:rsidRPr="00121594">
        <w:rPr>
          <w:rFonts w:ascii="Times New Roman" w:hAnsi="Times New Roman"/>
          <w:sz w:val="28"/>
          <w:szCs w:val="28"/>
          <w:lang w:eastAsia="zh-CN"/>
        </w:rPr>
        <w:t xml:space="preserve"> работы ПИ-ре</w:t>
      </w:r>
      <w:r w:rsidR="00F8470D" w:rsidRPr="00121594">
        <w:rPr>
          <w:rFonts w:ascii="Times New Roman" w:hAnsi="Times New Roman"/>
          <w:sz w:val="28"/>
          <w:szCs w:val="28"/>
          <w:lang w:eastAsia="zh-CN"/>
        </w:rPr>
        <w:t>гулятора представлен</w:t>
      </w:r>
      <w:r w:rsidR="00F22ECA">
        <w:rPr>
          <w:rFonts w:ascii="Times New Roman" w:hAnsi="Times New Roman"/>
          <w:sz w:val="28"/>
          <w:szCs w:val="28"/>
          <w:lang w:eastAsia="zh-CN"/>
        </w:rPr>
        <w:t>а</w:t>
      </w:r>
      <w:r w:rsidR="00F8470D" w:rsidRPr="00121594">
        <w:rPr>
          <w:rFonts w:ascii="Times New Roman" w:hAnsi="Times New Roman"/>
          <w:sz w:val="28"/>
          <w:szCs w:val="28"/>
          <w:lang w:eastAsia="zh-CN"/>
        </w:rPr>
        <w:t xml:space="preserve"> на рисунке </w:t>
      </w:r>
      <w:r w:rsidR="00BE1539">
        <w:rPr>
          <w:rFonts w:ascii="Times New Roman" w:hAnsi="Times New Roman"/>
          <w:sz w:val="28"/>
          <w:szCs w:val="28"/>
          <w:lang w:eastAsia="zh-CN"/>
        </w:rPr>
        <w:t>20</w:t>
      </w:r>
      <w:r w:rsidR="00121594">
        <w:rPr>
          <w:rFonts w:ascii="Times New Roman" w:hAnsi="Times New Roman" w:hint="eastAsia"/>
          <w:sz w:val="28"/>
          <w:szCs w:val="28"/>
          <w:lang w:eastAsia="zh-CN"/>
        </w:rPr>
        <w:t>:</w:t>
      </w:r>
    </w:p>
    <w:p w14:paraId="0DE092CE" w14:textId="77777777" w:rsidR="008161BD" w:rsidRPr="00121594" w:rsidRDefault="008161BD" w:rsidP="008C1449">
      <w:pPr>
        <w:autoSpaceDN w:val="0"/>
        <w:spacing w:after="0" w:line="360" w:lineRule="auto"/>
        <w:ind w:firstLineChars="343" w:firstLine="755"/>
        <w:jc w:val="center"/>
        <w:rPr>
          <w:rFonts w:ascii="Times New Roman" w:hAnsi="Times New Roman"/>
          <w:b/>
          <w:bCs/>
          <w:sz w:val="28"/>
          <w:szCs w:val="28"/>
          <w:lang w:eastAsia="zh-CN"/>
        </w:rPr>
      </w:pPr>
      <w:r w:rsidRPr="00121594">
        <w:rPr>
          <w:rFonts w:hint="eastAsia"/>
          <w:noProof/>
        </w:rPr>
        <w:drawing>
          <wp:inline distT="0" distB="0" distL="0" distR="0" wp14:anchorId="55C9B2E8" wp14:editId="35E145F3">
            <wp:extent cx="2949295" cy="3429000"/>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49295" cy="3429000"/>
                    </a:xfrm>
                    <a:prstGeom prst="rect">
                      <a:avLst/>
                    </a:prstGeom>
                    <a:noFill/>
                    <a:ln>
                      <a:noFill/>
                    </a:ln>
                  </pic:spPr>
                </pic:pic>
              </a:graphicData>
            </a:graphic>
          </wp:inline>
        </w:drawing>
      </w:r>
    </w:p>
    <w:p w14:paraId="7B6CA407" w14:textId="77777777" w:rsidR="008161BD" w:rsidRPr="00121594" w:rsidRDefault="008161BD" w:rsidP="008C1449">
      <w:pPr>
        <w:tabs>
          <w:tab w:val="left" w:pos="6900"/>
        </w:tabs>
        <w:autoSpaceDN w:val="0"/>
        <w:spacing w:after="0" w:line="360" w:lineRule="auto"/>
        <w:jc w:val="center"/>
        <w:rPr>
          <w:rFonts w:ascii="Times New Roman" w:hAnsi="Times New Roman"/>
          <w:sz w:val="28"/>
          <w:szCs w:val="28"/>
          <w:lang w:eastAsia="zh-CN"/>
        </w:rPr>
      </w:pPr>
      <w:r w:rsidRPr="00121594">
        <w:rPr>
          <w:rFonts w:ascii="Times New Roman" w:hAnsi="Times New Roman"/>
          <w:sz w:val="28"/>
          <w:szCs w:val="28"/>
          <w:lang w:eastAsia="zh-CN"/>
        </w:rPr>
        <w:t xml:space="preserve">Рисунок </w:t>
      </w:r>
      <w:r w:rsidR="00BE1539">
        <w:rPr>
          <w:rFonts w:ascii="Times New Roman" w:hAnsi="Times New Roman"/>
          <w:sz w:val="28"/>
          <w:szCs w:val="28"/>
          <w:lang w:eastAsia="zh-CN"/>
        </w:rPr>
        <w:t>20</w:t>
      </w:r>
      <w:r w:rsidR="00990136">
        <w:rPr>
          <w:rFonts w:ascii="Times New Roman" w:hAnsi="Times New Roman"/>
          <w:sz w:val="28"/>
          <w:szCs w:val="28"/>
          <w:lang w:eastAsia="zh-CN"/>
        </w:rPr>
        <w:t xml:space="preserve"> -</w:t>
      </w:r>
      <w:r w:rsidRPr="00121594">
        <w:rPr>
          <w:rFonts w:ascii="Times New Roman" w:hAnsi="Times New Roman"/>
          <w:sz w:val="28"/>
          <w:szCs w:val="28"/>
          <w:lang w:eastAsia="zh-CN"/>
        </w:rPr>
        <w:t xml:space="preserve"> </w:t>
      </w:r>
      <w:r w:rsidR="00121594">
        <w:rPr>
          <w:rFonts w:ascii="Times New Roman" w:hAnsi="Times New Roman"/>
          <w:sz w:val="28"/>
          <w:szCs w:val="28"/>
          <w:lang w:eastAsia="zh-CN"/>
        </w:rPr>
        <w:t>Схема а</w:t>
      </w:r>
      <w:r w:rsidRPr="00121594">
        <w:rPr>
          <w:rFonts w:ascii="Times New Roman" w:hAnsi="Times New Roman"/>
          <w:sz w:val="28"/>
          <w:szCs w:val="28"/>
          <w:lang w:eastAsia="zh-CN"/>
        </w:rPr>
        <w:t>лгоритм</w:t>
      </w:r>
      <w:r w:rsidR="00121594">
        <w:rPr>
          <w:rFonts w:ascii="Times New Roman" w:hAnsi="Times New Roman"/>
          <w:sz w:val="28"/>
          <w:szCs w:val="28"/>
          <w:lang w:eastAsia="zh-CN"/>
        </w:rPr>
        <w:t>а</w:t>
      </w:r>
      <w:r w:rsidRPr="00121594">
        <w:rPr>
          <w:rFonts w:ascii="Times New Roman" w:hAnsi="Times New Roman"/>
          <w:sz w:val="28"/>
          <w:szCs w:val="28"/>
          <w:lang w:eastAsia="zh-CN"/>
        </w:rPr>
        <w:t xml:space="preserve"> ПИ-регулятора</w:t>
      </w:r>
      <w:r w:rsidR="006C78D6">
        <w:rPr>
          <w:rFonts w:ascii="Times New Roman" w:hAnsi="Times New Roman" w:hint="eastAsia"/>
          <w:sz w:val="28"/>
          <w:szCs w:val="28"/>
          <w:lang w:eastAsia="zh-CN"/>
        </w:rPr>
        <w:t>[11</w:t>
      </w:r>
      <w:r w:rsidRPr="00121594">
        <w:rPr>
          <w:rFonts w:ascii="Times New Roman" w:hAnsi="Times New Roman" w:hint="eastAsia"/>
          <w:sz w:val="28"/>
          <w:szCs w:val="28"/>
          <w:lang w:eastAsia="zh-CN"/>
        </w:rPr>
        <w:t>]</w:t>
      </w:r>
    </w:p>
    <w:p w14:paraId="11DD8D6B" w14:textId="4753857F" w:rsidR="00216A8A" w:rsidRDefault="00121594" w:rsidP="00990136">
      <w:pPr>
        <w:tabs>
          <w:tab w:val="left" w:pos="6900"/>
        </w:tabs>
        <w:autoSpaceDN w:val="0"/>
        <w:spacing w:after="0" w:line="360" w:lineRule="auto"/>
        <w:ind w:firstLineChars="152" w:firstLine="426"/>
        <w:jc w:val="both"/>
        <w:rPr>
          <w:rFonts w:ascii="Times New Roman" w:hAnsi="Times New Roman"/>
          <w:sz w:val="28"/>
          <w:szCs w:val="28"/>
        </w:rPr>
      </w:pPr>
      <w:r>
        <w:rPr>
          <w:rFonts w:ascii="Times New Roman" w:hAnsi="Times New Roman"/>
          <w:sz w:val="28"/>
          <w:szCs w:val="28"/>
        </w:rPr>
        <w:lastRenderedPageBreak/>
        <w:t>Для ПИ-регулятора</w:t>
      </w:r>
      <w:r w:rsidRPr="003C2496">
        <w:rPr>
          <w:rFonts w:ascii="Times New Roman" w:hAnsi="Times New Roman"/>
          <w:sz w:val="28"/>
          <w:szCs w:val="28"/>
          <w:lang w:eastAsia="zh-CN"/>
        </w:rPr>
        <w:t xml:space="preserve"> </w:t>
      </w:r>
      <m:oMath>
        <m:sSub>
          <m:sSubPr>
            <m:ctrlPr>
              <w:rPr>
                <w:rFonts w:ascii="Cambria Math" w:hAnsi="Cambria Math"/>
                <w:i/>
                <w:sz w:val="28"/>
                <w:szCs w:val="28"/>
                <w:lang w:eastAsia="zh-CN"/>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 xml:space="preserve">≠0, </m:t>
        </m:r>
        <m:sSub>
          <m:sSubPr>
            <m:ctrlPr>
              <w:rPr>
                <w:rFonts w:ascii="Cambria Math" w:hAnsi="Cambria Math"/>
                <w:i/>
                <w:sz w:val="28"/>
                <w:szCs w:val="28"/>
                <w:lang w:eastAsia="zh-CN"/>
              </w:rPr>
            </m:ctrlPr>
          </m:sSubPr>
          <m:e>
            <m:r>
              <w:rPr>
                <w:rFonts w:ascii="Cambria Math" w:hAnsi="Cambria Math"/>
                <w:sz w:val="28"/>
                <w:szCs w:val="28"/>
              </w:rPr>
              <m:t>a</m:t>
            </m:r>
          </m:e>
          <m:sub>
            <m:r>
              <w:rPr>
                <w:rFonts w:ascii="Cambria Math" w:hAnsi="Cambria Math"/>
                <w:sz w:val="28"/>
                <w:szCs w:val="28"/>
              </w:rPr>
              <m:t>2</m:t>
            </m:r>
          </m:sub>
        </m:sSub>
        <m:r>
          <w:rPr>
            <w:rFonts w:ascii="Cambria Math" w:hAnsi="Cambria Math"/>
            <w:sz w:val="28"/>
            <w:szCs w:val="28"/>
          </w:rPr>
          <m:t>=0</m:t>
        </m:r>
      </m:oMath>
      <w:r w:rsidRPr="00D60AC1">
        <w:rPr>
          <w:rFonts w:ascii="Times New Roman" w:hAnsi="Times New Roman"/>
          <w:sz w:val="28"/>
          <w:szCs w:val="28"/>
        </w:rPr>
        <w:t>.</w:t>
      </w:r>
      <w:r w:rsidR="00F22ECA" w:rsidRPr="00D60AC1">
        <w:rPr>
          <w:rFonts w:ascii="Times New Roman" w:hAnsi="Times New Roman"/>
          <w:sz w:val="28"/>
          <w:szCs w:val="28"/>
        </w:rPr>
        <w:t xml:space="preserve"> Таким образом, для реализации данного типа регуляторов надо знать значения</w:t>
      </w:r>
      <w:r w:rsidR="00D60AC1" w:rsidRPr="00D60AC1">
        <w:rPr>
          <w:rFonts w:ascii="Times New Roman" w:hAnsi="Times New Roman"/>
          <w:sz w:val="28"/>
          <w:szCs w:val="28"/>
          <w:lang w:eastAsia="zh-CN"/>
        </w:rPr>
        <w:t xml:space="preserve"> </w:t>
      </w:r>
      <m:oMath>
        <m:r>
          <m:rPr>
            <m:sty m:val="p"/>
          </m:rPr>
          <w:rPr>
            <w:rFonts w:ascii="Cambria Math" w:hAnsi="Cambria Math"/>
            <w:sz w:val="28"/>
            <w:szCs w:val="28"/>
            <w:lang w:eastAsia="zh-CN"/>
          </w:rPr>
          <m:t>∆</m:t>
        </m:r>
        <m:r>
          <m:rPr>
            <m:sty m:val="p"/>
          </m:rPr>
          <w:rPr>
            <w:rFonts w:ascii="Cambria Math" w:hAnsi="Cambria Math"/>
            <w:sz w:val="28"/>
            <w:szCs w:val="28"/>
          </w:rPr>
          <m:t>U[n-1]</m:t>
        </m:r>
      </m:oMath>
      <w:r w:rsidR="00F22ECA" w:rsidRPr="00D60AC1">
        <w:rPr>
          <w:rFonts w:ascii="Times New Roman" w:hAnsi="Times New Roman"/>
          <w:sz w:val="28"/>
          <w:szCs w:val="28"/>
        </w:rPr>
        <w:t xml:space="preserve">, </w:t>
      </w:r>
      <w:r w:rsidR="00D60AC1" w:rsidRPr="00D60AC1">
        <w:rPr>
          <w:rFonts w:ascii="Times New Roman" w:hAnsi="Times New Roman"/>
          <w:sz w:val="28"/>
          <w:szCs w:val="28"/>
        </w:rPr>
        <w:t xml:space="preserve">e[n-1] </w:t>
      </w:r>
      <w:r w:rsidR="00F22ECA" w:rsidRPr="00D60AC1">
        <w:rPr>
          <w:rFonts w:ascii="Times New Roman" w:hAnsi="Times New Roman"/>
          <w:sz w:val="28"/>
          <w:szCs w:val="28"/>
        </w:rPr>
        <w:t>и</w:t>
      </w:r>
      <w:r w:rsidR="00D60AC1" w:rsidRPr="00D60AC1">
        <w:rPr>
          <w:rFonts w:ascii="Times New Roman" w:hAnsi="Times New Roman"/>
          <w:sz w:val="28"/>
          <w:szCs w:val="28"/>
        </w:rPr>
        <w:t xml:space="preserve"> e[n]</w:t>
      </w:r>
      <w:r w:rsidR="00F22ECA" w:rsidRPr="00D60AC1">
        <w:rPr>
          <w:rFonts w:ascii="Times New Roman" w:hAnsi="Times New Roman"/>
          <w:sz w:val="28"/>
          <w:szCs w:val="28"/>
        </w:rPr>
        <w:t>.</w:t>
      </w:r>
    </w:p>
    <w:p w14:paraId="7B86F27F" w14:textId="77777777" w:rsidR="00802E16" w:rsidRDefault="00802E16" w:rsidP="007D072E">
      <w:pPr>
        <w:tabs>
          <w:tab w:val="left" w:pos="6900"/>
        </w:tabs>
        <w:autoSpaceDN w:val="0"/>
        <w:spacing w:after="0" w:line="360" w:lineRule="auto"/>
        <w:ind w:firstLineChars="202" w:firstLine="566"/>
        <w:jc w:val="both"/>
        <w:rPr>
          <w:rFonts w:ascii="Times New Roman" w:hAnsi="Times New Roman"/>
          <w:b/>
          <w:sz w:val="28"/>
          <w:szCs w:val="28"/>
        </w:rPr>
      </w:pPr>
    </w:p>
    <w:p w14:paraId="0311EDEC" w14:textId="77777777" w:rsidR="00802E16" w:rsidRPr="006576B0" w:rsidRDefault="00802E16" w:rsidP="008C1449">
      <w:pPr>
        <w:pStyle w:val="1"/>
        <w:spacing w:line="360" w:lineRule="auto"/>
        <w:rPr>
          <w:rFonts w:ascii="Times New Roman" w:hAnsi="Times New Roman"/>
          <w:color w:val="auto"/>
          <w:lang w:eastAsia="zh-CN"/>
        </w:rPr>
      </w:pPr>
      <w:bookmarkStart w:id="87" w:name="_Toc390215569"/>
      <w:r w:rsidRPr="006576B0">
        <w:rPr>
          <w:rFonts w:ascii="Times New Roman" w:hAnsi="Times New Roman"/>
          <w:color w:val="auto"/>
          <w:lang w:eastAsia="zh-CN"/>
        </w:rPr>
        <w:t>2.2.2. Реализация автоматических регуляторов</w:t>
      </w:r>
      <w:bookmarkEnd w:id="87"/>
    </w:p>
    <w:p w14:paraId="61E12CE8" w14:textId="77777777" w:rsidR="00F22ECA" w:rsidRDefault="00F22ECA" w:rsidP="007D072E">
      <w:pPr>
        <w:tabs>
          <w:tab w:val="left" w:pos="6900"/>
        </w:tabs>
        <w:autoSpaceDN w:val="0"/>
        <w:spacing w:after="0" w:line="360" w:lineRule="auto"/>
        <w:ind w:firstLineChars="202" w:firstLine="566"/>
        <w:jc w:val="both"/>
        <w:rPr>
          <w:rFonts w:ascii="Times New Roman" w:hAnsi="Times New Roman"/>
          <w:b/>
          <w:sz w:val="28"/>
          <w:szCs w:val="28"/>
        </w:rPr>
      </w:pPr>
    </w:p>
    <w:p w14:paraId="1684A6A3" w14:textId="77777777" w:rsidR="00B41B1A" w:rsidRPr="00B41B1A" w:rsidRDefault="00802E16" w:rsidP="00990136">
      <w:pPr>
        <w:tabs>
          <w:tab w:val="left" w:pos="6900"/>
        </w:tabs>
        <w:autoSpaceDN w:val="0"/>
        <w:spacing w:after="0" w:line="360" w:lineRule="auto"/>
        <w:ind w:firstLineChars="152" w:firstLine="426"/>
        <w:jc w:val="both"/>
        <w:rPr>
          <w:rFonts w:ascii="Times New Roman" w:hAnsi="Times New Roman"/>
          <w:sz w:val="28"/>
          <w:szCs w:val="28"/>
        </w:rPr>
      </w:pPr>
      <w:r>
        <w:rPr>
          <w:rFonts w:ascii="Times New Roman" w:hAnsi="Times New Roman"/>
          <w:sz w:val="28"/>
          <w:szCs w:val="28"/>
        </w:rPr>
        <w:t>В данной работе все 4</w:t>
      </w:r>
      <w:r w:rsidR="00F22ECA">
        <w:rPr>
          <w:rFonts w:ascii="Times New Roman" w:hAnsi="Times New Roman"/>
          <w:sz w:val="28"/>
          <w:szCs w:val="28"/>
        </w:rPr>
        <w:t xml:space="preserve"> регулятора</w:t>
      </w:r>
      <w:r>
        <w:rPr>
          <w:rFonts w:ascii="Times New Roman" w:hAnsi="Times New Roman"/>
          <w:sz w:val="28"/>
          <w:szCs w:val="28"/>
        </w:rPr>
        <w:t xml:space="preserve"> были реализованы</w:t>
      </w:r>
      <w:r w:rsidR="00F22ECA">
        <w:rPr>
          <w:rFonts w:ascii="Times New Roman" w:hAnsi="Times New Roman"/>
          <w:sz w:val="28"/>
          <w:szCs w:val="28"/>
        </w:rPr>
        <w:t xml:space="preserve"> в виде программы</w:t>
      </w:r>
      <w:r>
        <w:rPr>
          <w:rFonts w:ascii="Times New Roman" w:hAnsi="Times New Roman"/>
          <w:sz w:val="28"/>
          <w:szCs w:val="28"/>
        </w:rPr>
        <w:t xml:space="preserve"> и их коэффициенты определены на программном обеспечении </w:t>
      </w:r>
      <w:proofErr w:type="spellStart"/>
      <w:r>
        <w:rPr>
          <w:rFonts w:ascii="Times New Roman" w:hAnsi="Times New Roman"/>
          <w:sz w:val="28"/>
          <w:szCs w:val="28"/>
          <w:lang w:val="en-US"/>
        </w:rPr>
        <w:t>LabVIEW</w:t>
      </w:r>
      <w:proofErr w:type="spellEnd"/>
      <w:r>
        <w:rPr>
          <w:rFonts w:ascii="Times New Roman" w:hAnsi="Times New Roman"/>
          <w:sz w:val="28"/>
          <w:szCs w:val="28"/>
        </w:rPr>
        <w:t>.</w:t>
      </w:r>
      <w:r w:rsidR="00F22ECA">
        <w:rPr>
          <w:rFonts w:ascii="Times New Roman" w:hAnsi="Times New Roman"/>
          <w:sz w:val="28"/>
          <w:szCs w:val="28"/>
        </w:rPr>
        <w:t xml:space="preserve"> </w:t>
      </w:r>
      <w:r w:rsidR="00B41B1A" w:rsidRPr="00B41B1A">
        <w:rPr>
          <w:rFonts w:ascii="Times New Roman" w:hAnsi="Times New Roman"/>
          <w:sz w:val="28"/>
          <w:szCs w:val="28"/>
          <w:lang w:eastAsia="zh-CN"/>
        </w:rPr>
        <w:t>Все регуляторы состоят из четырёх основных модулей</w:t>
      </w:r>
      <w:r w:rsidR="00DD0559">
        <w:rPr>
          <w:rFonts w:ascii="Times New Roman" w:hAnsi="Times New Roman" w:hint="eastAsia"/>
          <w:sz w:val="28"/>
          <w:szCs w:val="28"/>
          <w:lang w:eastAsia="zh-CN"/>
        </w:rPr>
        <w:t xml:space="preserve"> [</w:t>
      </w:r>
      <w:r w:rsidR="006C78D6">
        <w:rPr>
          <w:rFonts w:ascii="Times New Roman" w:hAnsi="Times New Roman" w:hint="eastAsia"/>
          <w:sz w:val="28"/>
          <w:szCs w:val="28"/>
          <w:highlight w:val="yellow"/>
          <w:lang w:eastAsia="zh-CN"/>
        </w:rPr>
        <w:t>19</w:t>
      </w:r>
      <w:r w:rsidR="00DD0559" w:rsidRPr="00DD0559">
        <w:rPr>
          <w:rFonts w:ascii="Times New Roman" w:hAnsi="Times New Roman" w:hint="eastAsia"/>
          <w:sz w:val="28"/>
          <w:szCs w:val="28"/>
          <w:highlight w:val="yellow"/>
          <w:lang w:eastAsia="zh-CN"/>
        </w:rPr>
        <w:t>]</w:t>
      </w:r>
      <w:r w:rsidR="00B41B1A" w:rsidRPr="00B41B1A">
        <w:rPr>
          <w:rFonts w:ascii="Times New Roman" w:hAnsi="Times New Roman"/>
          <w:sz w:val="28"/>
          <w:szCs w:val="28"/>
          <w:lang w:eastAsia="zh-CN"/>
        </w:rPr>
        <w:t>:</w:t>
      </w:r>
    </w:p>
    <w:p w14:paraId="79F98A56" w14:textId="77777777" w:rsidR="00B41B1A" w:rsidRPr="00F22ECA" w:rsidRDefault="00B41B1A" w:rsidP="00990136">
      <w:pPr>
        <w:pStyle w:val="af1"/>
        <w:numPr>
          <w:ilvl w:val="0"/>
          <w:numId w:val="7"/>
        </w:numPr>
        <w:shd w:val="clear" w:color="auto" w:fill="FFFFFF"/>
        <w:autoSpaceDE w:val="0"/>
        <w:autoSpaceDN w:val="0"/>
        <w:adjustRightInd w:val="0"/>
        <w:spacing w:after="0" w:line="360" w:lineRule="auto"/>
        <w:ind w:left="0" w:firstLineChars="152" w:firstLine="426"/>
        <w:jc w:val="both"/>
        <w:rPr>
          <w:rFonts w:ascii="Times New Roman" w:hAnsi="Times New Roman"/>
          <w:sz w:val="28"/>
          <w:szCs w:val="28"/>
        </w:rPr>
      </w:pPr>
      <w:r w:rsidRPr="00F22ECA">
        <w:rPr>
          <w:rFonts w:ascii="Times New Roman" w:hAnsi="Times New Roman"/>
          <w:sz w:val="28"/>
          <w:szCs w:val="28"/>
        </w:rPr>
        <w:t>Модуль один – определяет температуру, заданную пользователем и передает ее в программу;</w:t>
      </w:r>
    </w:p>
    <w:p w14:paraId="753CFE40" w14:textId="77777777" w:rsidR="00B41B1A" w:rsidRPr="00F22ECA" w:rsidRDefault="00B41B1A" w:rsidP="00990136">
      <w:pPr>
        <w:pStyle w:val="af1"/>
        <w:numPr>
          <w:ilvl w:val="0"/>
          <w:numId w:val="7"/>
        </w:numPr>
        <w:shd w:val="clear" w:color="auto" w:fill="FFFFFF"/>
        <w:autoSpaceDE w:val="0"/>
        <w:autoSpaceDN w:val="0"/>
        <w:adjustRightInd w:val="0"/>
        <w:spacing w:after="0" w:line="360" w:lineRule="auto"/>
        <w:ind w:left="0" w:firstLineChars="152" w:firstLine="426"/>
        <w:jc w:val="both"/>
        <w:rPr>
          <w:rFonts w:ascii="Times New Roman" w:hAnsi="Times New Roman"/>
          <w:sz w:val="28"/>
          <w:szCs w:val="28"/>
        </w:rPr>
      </w:pPr>
      <w:r w:rsidRPr="00F22ECA">
        <w:rPr>
          <w:rFonts w:ascii="Times New Roman" w:hAnsi="Times New Roman"/>
          <w:sz w:val="28"/>
          <w:szCs w:val="28"/>
        </w:rPr>
        <w:t>Модуль два – определяет текущее значение температуры образца;</w:t>
      </w:r>
    </w:p>
    <w:p w14:paraId="3FF2C494" w14:textId="77777777" w:rsidR="00B41B1A" w:rsidRPr="00F22ECA" w:rsidRDefault="00B41B1A" w:rsidP="00990136">
      <w:pPr>
        <w:pStyle w:val="af1"/>
        <w:numPr>
          <w:ilvl w:val="0"/>
          <w:numId w:val="7"/>
        </w:numPr>
        <w:shd w:val="clear" w:color="auto" w:fill="FFFFFF"/>
        <w:autoSpaceDE w:val="0"/>
        <w:autoSpaceDN w:val="0"/>
        <w:adjustRightInd w:val="0"/>
        <w:spacing w:after="0" w:line="360" w:lineRule="auto"/>
        <w:ind w:left="0" w:firstLineChars="152" w:firstLine="426"/>
        <w:jc w:val="both"/>
        <w:rPr>
          <w:rFonts w:ascii="Times New Roman" w:hAnsi="Times New Roman"/>
          <w:sz w:val="28"/>
          <w:szCs w:val="28"/>
          <w:lang w:eastAsia="zh-CN"/>
        </w:rPr>
      </w:pPr>
      <w:r w:rsidRPr="00F22ECA">
        <w:rPr>
          <w:rFonts w:ascii="Times New Roman" w:hAnsi="Times New Roman"/>
          <w:sz w:val="28"/>
          <w:szCs w:val="28"/>
          <w:lang w:eastAsia="zh-CN"/>
        </w:rPr>
        <w:t>Модуль три – реализует алгоритм автоматического регулятора и рассчитывает значение выходного напряжения на элемент Пельтье;</w:t>
      </w:r>
    </w:p>
    <w:p w14:paraId="5F6C27D2" w14:textId="77777777" w:rsidR="00B41B1A" w:rsidRPr="00F22ECA" w:rsidRDefault="00B41B1A" w:rsidP="00990136">
      <w:pPr>
        <w:pStyle w:val="af1"/>
        <w:numPr>
          <w:ilvl w:val="0"/>
          <w:numId w:val="7"/>
        </w:numPr>
        <w:shd w:val="clear" w:color="auto" w:fill="FFFFFF"/>
        <w:autoSpaceDE w:val="0"/>
        <w:autoSpaceDN w:val="0"/>
        <w:adjustRightInd w:val="0"/>
        <w:spacing w:after="0" w:line="360" w:lineRule="auto"/>
        <w:ind w:left="0" w:firstLineChars="152" w:firstLine="426"/>
        <w:jc w:val="both"/>
        <w:rPr>
          <w:rFonts w:ascii="Times New Roman" w:hAnsi="Times New Roman"/>
          <w:sz w:val="28"/>
          <w:szCs w:val="28"/>
          <w:lang w:eastAsia="zh-CN"/>
        </w:rPr>
      </w:pPr>
      <w:r w:rsidRPr="00F22ECA">
        <w:rPr>
          <w:rFonts w:ascii="Times New Roman" w:hAnsi="Times New Roman"/>
          <w:sz w:val="28"/>
          <w:szCs w:val="28"/>
          <w:lang w:eastAsia="zh-CN"/>
        </w:rPr>
        <w:t>Модуль четыре – реализует подачу напряжения на элемент Пельтье через источник питания.</w:t>
      </w:r>
    </w:p>
    <w:p w14:paraId="53409D1F" w14:textId="77777777" w:rsidR="00802E16" w:rsidRDefault="00802E16" w:rsidP="00990136">
      <w:pPr>
        <w:tabs>
          <w:tab w:val="left" w:pos="6900"/>
        </w:tabs>
        <w:autoSpaceDN w:val="0"/>
        <w:spacing w:after="0" w:line="360" w:lineRule="auto"/>
        <w:ind w:firstLineChars="152" w:firstLine="426"/>
        <w:jc w:val="both"/>
        <w:rPr>
          <w:rFonts w:ascii="Times New Roman" w:hAnsi="Times New Roman"/>
          <w:sz w:val="28"/>
          <w:szCs w:val="28"/>
        </w:rPr>
      </w:pPr>
      <w:r w:rsidRPr="00802E16">
        <w:rPr>
          <w:rFonts w:ascii="Times New Roman" w:hAnsi="Times New Roman"/>
          <w:sz w:val="28"/>
          <w:szCs w:val="28"/>
        </w:rPr>
        <w:t xml:space="preserve">Блок – диаграмма </w:t>
      </w:r>
      <w:r>
        <w:rPr>
          <w:rFonts w:ascii="Times New Roman" w:hAnsi="Times New Roman"/>
          <w:sz w:val="28"/>
          <w:szCs w:val="28"/>
        </w:rPr>
        <w:t xml:space="preserve">программы </w:t>
      </w:r>
      <w:proofErr w:type="spellStart"/>
      <w:r>
        <w:rPr>
          <w:rFonts w:ascii="Times New Roman" w:hAnsi="Times New Roman"/>
          <w:sz w:val="28"/>
          <w:szCs w:val="28"/>
          <w:lang w:val="en-US"/>
        </w:rPr>
        <w:t>LabvIEW</w:t>
      </w:r>
      <w:proofErr w:type="spellEnd"/>
      <w:r>
        <w:rPr>
          <w:rFonts w:ascii="Times New Roman" w:hAnsi="Times New Roman"/>
          <w:sz w:val="28"/>
          <w:szCs w:val="28"/>
        </w:rPr>
        <w:t xml:space="preserve">, реализующей работу </w:t>
      </w:r>
      <w:r w:rsidRPr="00802E16">
        <w:rPr>
          <w:rFonts w:ascii="Times New Roman" w:hAnsi="Times New Roman"/>
          <w:sz w:val="28"/>
          <w:szCs w:val="28"/>
        </w:rPr>
        <w:t>двухпозиционного регулятора</w:t>
      </w:r>
      <w:r>
        <w:rPr>
          <w:rFonts w:ascii="Times New Roman" w:hAnsi="Times New Roman"/>
          <w:sz w:val="28"/>
          <w:szCs w:val="28"/>
        </w:rPr>
        <w:t xml:space="preserve"> показана на следующем.</w:t>
      </w:r>
    </w:p>
    <w:p w14:paraId="70D8956F" w14:textId="77777777" w:rsidR="00802E16" w:rsidRDefault="00B41B1A" w:rsidP="008C1449">
      <w:pPr>
        <w:tabs>
          <w:tab w:val="left" w:pos="6900"/>
        </w:tabs>
        <w:autoSpaceDN w:val="0"/>
        <w:spacing w:after="0" w:line="360" w:lineRule="auto"/>
        <w:jc w:val="center"/>
        <w:rPr>
          <w:rFonts w:ascii="Times New Roman" w:hAnsi="Times New Roman"/>
          <w:sz w:val="28"/>
          <w:szCs w:val="28"/>
        </w:rPr>
      </w:pPr>
      <w:r>
        <w:rPr>
          <w:rFonts w:ascii="Times New Roman" w:hAnsi="Times New Roman"/>
          <w:noProof/>
          <w:sz w:val="28"/>
          <w:szCs w:val="28"/>
        </w:rPr>
        <w:drawing>
          <wp:inline distT="0" distB="0" distL="0" distR="0" wp14:anchorId="7C6C434D" wp14:editId="605EE96A">
            <wp:extent cx="5934075" cy="22764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2276475"/>
                    </a:xfrm>
                    <a:prstGeom prst="rect">
                      <a:avLst/>
                    </a:prstGeom>
                    <a:noFill/>
                    <a:ln>
                      <a:noFill/>
                    </a:ln>
                  </pic:spPr>
                </pic:pic>
              </a:graphicData>
            </a:graphic>
          </wp:inline>
        </w:drawing>
      </w:r>
    </w:p>
    <w:p w14:paraId="3FE9C819" w14:textId="77777777" w:rsidR="001A11BF" w:rsidRDefault="00BE1539" w:rsidP="008C1449">
      <w:pPr>
        <w:tabs>
          <w:tab w:val="left" w:pos="6900"/>
        </w:tabs>
        <w:autoSpaceDN w:val="0"/>
        <w:spacing w:after="0" w:line="360" w:lineRule="auto"/>
        <w:jc w:val="center"/>
        <w:rPr>
          <w:rFonts w:ascii="Times New Roman" w:hAnsi="Times New Roman"/>
          <w:sz w:val="28"/>
          <w:szCs w:val="28"/>
        </w:rPr>
      </w:pPr>
      <w:r>
        <w:rPr>
          <w:rFonts w:ascii="Times New Roman" w:hAnsi="Times New Roman"/>
          <w:sz w:val="28"/>
          <w:szCs w:val="28"/>
        </w:rPr>
        <w:t>Рисунок 21</w:t>
      </w:r>
      <w:r w:rsidR="00990136">
        <w:rPr>
          <w:rFonts w:ascii="Times New Roman" w:hAnsi="Times New Roman"/>
          <w:sz w:val="28"/>
          <w:szCs w:val="28"/>
        </w:rPr>
        <w:t xml:space="preserve"> -</w:t>
      </w:r>
      <w:r w:rsidR="001A11BF" w:rsidRPr="001A11BF">
        <w:rPr>
          <w:rFonts w:ascii="Times New Roman" w:hAnsi="Times New Roman"/>
          <w:sz w:val="28"/>
          <w:szCs w:val="28"/>
        </w:rPr>
        <w:t xml:space="preserve"> Блок-диаграмма программы </w:t>
      </w:r>
      <w:proofErr w:type="spellStart"/>
      <w:r w:rsidR="001A11BF" w:rsidRPr="001A11BF">
        <w:rPr>
          <w:rFonts w:ascii="Times New Roman" w:hAnsi="Times New Roman"/>
          <w:sz w:val="28"/>
          <w:szCs w:val="28"/>
          <w:lang w:val="en-US"/>
        </w:rPr>
        <w:t>LabVIEW</w:t>
      </w:r>
      <w:proofErr w:type="spellEnd"/>
      <w:r w:rsidR="001A11BF" w:rsidRPr="001A11BF">
        <w:rPr>
          <w:rFonts w:ascii="Times New Roman" w:hAnsi="Times New Roman"/>
          <w:sz w:val="28"/>
          <w:szCs w:val="28"/>
        </w:rPr>
        <w:t xml:space="preserve">, реализующей работу автоматического </w:t>
      </w:r>
      <w:r w:rsidR="001A11BF">
        <w:rPr>
          <w:rFonts w:ascii="Times New Roman" w:hAnsi="Times New Roman"/>
          <w:sz w:val="28"/>
          <w:szCs w:val="28"/>
        </w:rPr>
        <w:t xml:space="preserve">двухпозиционного </w:t>
      </w:r>
      <w:r w:rsidR="001A11BF" w:rsidRPr="001A11BF">
        <w:rPr>
          <w:rFonts w:ascii="Times New Roman" w:hAnsi="Times New Roman"/>
          <w:sz w:val="28"/>
          <w:szCs w:val="28"/>
        </w:rPr>
        <w:t>регулятора</w:t>
      </w:r>
    </w:p>
    <w:p w14:paraId="06AE3BD4" w14:textId="77777777" w:rsidR="00F22ECA" w:rsidRPr="001A11BF" w:rsidRDefault="00F22ECA" w:rsidP="008C1449">
      <w:pPr>
        <w:tabs>
          <w:tab w:val="left" w:pos="6900"/>
        </w:tabs>
        <w:autoSpaceDN w:val="0"/>
        <w:spacing w:after="0" w:line="360" w:lineRule="auto"/>
        <w:jc w:val="center"/>
        <w:rPr>
          <w:rFonts w:ascii="Times New Roman" w:hAnsi="Times New Roman"/>
          <w:sz w:val="28"/>
          <w:szCs w:val="28"/>
        </w:rPr>
      </w:pPr>
    </w:p>
    <w:p w14:paraId="6539F833" w14:textId="77777777" w:rsidR="001A11BF" w:rsidRPr="00B41B1A" w:rsidRDefault="00F22ECA" w:rsidP="007E3269">
      <w:pPr>
        <w:shd w:val="clear" w:color="auto" w:fill="FFFFFF"/>
        <w:autoSpaceDE w:val="0"/>
        <w:autoSpaceDN w:val="0"/>
        <w:adjustRightInd w:val="0"/>
        <w:spacing w:after="0" w:line="360" w:lineRule="auto"/>
        <w:ind w:firstLineChars="152" w:firstLine="426"/>
        <w:jc w:val="both"/>
        <w:rPr>
          <w:rFonts w:ascii="Times New Roman" w:hAnsi="Times New Roman"/>
          <w:color w:val="000000" w:themeColor="text1"/>
          <w:sz w:val="28"/>
          <w:szCs w:val="28"/>
          <w:lang w:eastAsia="zh-CN"/>
        </w:rPr>
      </w:pPr>
      <w:r>
        <w:rPr>
          <w:rFonts w:ascii="Times New Roman" w:hAnsi="Times New Roman"/>
          <w:color w:val="000000" w:themeColor="text1"/>
          <w:sz w:val="28"/>
          <w:szCs w:val="28"/>
          <w:lang w:eastAsia="zh-CN"/>
        </w:rPr>
        <w:lastRenderedPageBreak/>
        <w:t>В данной программе, е</w:t>
      </w:r>
      <w:r w:rsidR="00C73ECE" w:rsidRPr="00B41B1A">
        <w:rPr>
          <w:rFonts w:ascii="Times New Roman" w:hAnsi="Times New Roman"/>
          <w:color w:val="000000" w:themeColor="text1"/>
          <w:sz w:val="28"/>
          <w:szCs w:val="28"/>
          <w:lang w:eastAsia="zh-CN"/>
        </w:rPr>
        <w:t xml:space="preserve">сли разность температуры между реальной и текущей температурой меньше нуля, то на элемент Пельтье подаётся постоянное напряжение 7В. </w:t>
      </w:r>
      <w:r w:rsidR="00702D78" w:rsidRPr="00B41B1A">
        <w:rPr>
          <w:rFonts w:ascii="Times New Roman" w:hAnsi="Times New Roman"/>
          <w:color w:val="000000" w:themeColor="text1"/>
          <w:sz w:val="28"/>
          <w:szCs w:val="28"/>
          <w:lang w:eastAsia="zh-CN"/>
        </w:rPr>
        <w:t>Диапазон температуры регулирования от 30 до 80 °С.</w:t>
      </w:r>
    </w:p>
    <w:p w14:paraId="7BF3A19A" w14:textId="77777777" w:rsidR="00702D78" w:rsidRPr="00702D78" w:rsidRDefault="00702D78" w:rsidP="00990136">
      <w:pPr>
        <w:shd w:val="clear" w:color="auto" w:fill="FFFFFF"/>
        <w:autoSpaceDE w:val="0"/>
        <w:autoSpaceDN w:val="0"/>
        <w:adjustRightInd w:val="0"/>
        <w:spacing w:after="0" w:line="360" w:lineRule="auto"/>
        <w:ind w:firstLineChars="152" w:firstLine="426"/>
        <w:jc w:val="both"/>
        <w:rPr>
          <w:rFonts w:ascii="Times New Roman" w:hAnsi="Times New Roman"/>
          <w:sz w:val="28"/>
          <w:szCs w:val="28"/>
          <w:lang w:eastAsia="zh-CN"/>
        </w:rPr>
      </w:pPr>
      <w:r>
        <w:rPr>
          <w:rFonts w:ascii="Times New Roman" w:hAnsi="Times New Roman"/>
          <w:sz w:val="28"/>
          <w:szCs w:val="28"/>
        </w:rPr>
        <w:t>Алгоритмы П-,</w:t>
      </w:r>
      <w:r w:rsidR="00F22ECA">
        <w:rPr>
          <w:rFonts w:ascii="Times New Roman" w:hAnsi="Times New Roman"/>
          <w:sz w:val="28"/>
          <w:szCs w:val="28"/>
        </w:rPr>
        <w:t xml:space="preserve"> </w:t>
      </w:r>
      <w:r>
        <w:rPr>
          <w:rFonts w:ascii="Times New Roman" w:hAnsi="Times New Roman"/>
          <w:sz w:val="28"/>
          <w:szCs w:val="28"/>
        </w:rPr>
        <w:t>ПИ- и ПИД-регуляторов отличаются</w:t>
      </w:r>
      <w:r w:rsidR="00F22ECA">
        <w:rPr>
          <w:rFonts w:ascii="Times New Roman" w:hAnsi="Times New Roman"/>
          <w:sz w:val="28"/>
          <w:szCs w:val="28"/>
        </w:rPr>
        <w:t xml:space="preserve"> друг от друга только</w:t>
      </w:r>
      <w:r>
        <w:rPr>
          <w:rFonts w:ascii="Times New Roman" w:hAnsi="Times New Roman"/>
          <w:sz w:val="28"/>
          <w:szCs w:val="28"/>
        </w:rPr>
        <w:t xml:space="preserve"> значениями </w:t>
      </w:r>
      <w:r>
        <w:rPr>
          <w:rFonts w:ascii="Times New Roman" w:hAnsi="Times New Roman"/>
          <w:sz w:val="28"/>
          <w:szCs w:val="28"/>
          <w:lang w:val="en-US"/>
        </w:rPr>
        <w:t>a</w:t>
      </w:r>
      <w:r w:rsidRPr="00702D78">
        <w:rPr>
          <w:rFonts w:ascii="Times New Roman" w:hAnsi="Times New Roman"/>
          <w:sz w:val="28"/>
          <w:szCs w:val="28"/>
          <w:vertAlign w:val="subscript"/>
        </w:rPr>
        <w:t>1</w:t>
      </w:r>
      <w:r>
        <w:rPr>
          <w:rFonts w:ascii="Times New Roman" w:hAnsi="Times New Roman"/>
          <w:sz w:val="28"/>
          <w:szCs w:val="28"/>
          <w:vertAlign w:val="subscript"/>
        </w:rPr>
        <w:t>,</w:t>
      </w:r>
      <w:r w:rsidRPr="00702D78">
        <w:rPr>
          <w:rFonts w:ascii="Times New Roman" w:hAnsi="Times New Roman"/>
          <w:sz w:val="28"/>
          <w:szCs w:val="28"/>
          <w:vertAlign w:val="subscript"/>
        </w:rPr>
        <w:t xml:space="preserve"> </w:t>
      </w:r>
      <w:r>
        <w:rPr>
          <w:rFonts w:ascii="Times New Roman" w:hAnsi="Times New Roman"/>
          <w:sz w:val="28"/>
          <w:szCs w:val="28"/>
          <w:lang w:val="en-US"/>
        </w:rPr>
        <w:t>a</w:t>
      </w:r>
      <w:r w:rsidRPr="00702D78">
        <w:rPr>
          <w:rFonts w:ascii="Times New Roman" w:hAnsi="Times New Roman"/>
          <w:sz w:val="28"/>
          <w:szCs w:val="28"/>
          <w:vertAlign w:val="subscript"/>
        </w:rPr>
        <w:t>2</w:t>
      </w:r>
      <w:r w:rsidRPr="00702D78">
        <w:rPr>
          <w:rFonts w:ascii="Times New Roman" w:hAnsi="Times New Roman"/>
          <w:sz w:val="28"/>
          <w:szCs w:val="28"/>
        </w:rPr>
        <w:t xml:space="preserve"> </w:t>
      </w:r>
      <w:r>
        <w:rPr>
          <w:rFonts w:ascii="Times New Roman" w:hAnsi="Times New Roman"/>
          <w:sz w:val="28"/>
          <w:szCs w:val="28"/>
        </w:rPr>
        <w:t>и</w:t>
      </w:r>
      <w:r w:rsidRPr="00702D78">
        <w:rPr>
          <w:rFonts w:ascii="Times New Roman" w:hAnsi="Times New Roman"/>
          <w:sz w:val="28"/>
          <w:szCs w:val="28"/>
        </w:rPr>
        <w:t xml:space="preserve"> </w:t>
      </w:r>
      <w:r>
        <w:rPr>
          <w:rFonts w:ascii="Times New Roman" w:hAnsi="Times New Roman"/>
          <w:sz w:val="28"/>
          <w:szCs w:val="28"/>
          <w:lang w:val="en-US"/>
        </w:rPr>
        <w:t>a</w:t>
      </w:r>
      <w:r>
        <w:rPr>
          <w:rFonts w:ascii="Times New Roman" w:hAnsi="Times New Roman"/>
          <w:sz w:val="28"/>
          <w:szCs w:val="28"/>
          <w:vertAlign w:val="subscript"/>
        </w:rPr>
        <w:t>3.</w:t>
      </w:r>
      <w:r>
        <w:rPr>
          <w:rFonts w:ascii="Times New Roman" w:hAnsi="Times New Roman"/>
          <w:sz w:val="28"/>
          <w:szCs w:val="28"/>
        </w:rPr>
        <w:t xml:space="preserve"> </w:t>
      </w:r>
      <w:r w:rsidR="00F22ECA">
        <w:rPr>
          <w:rFonts w:ascii="Times New Roman" w:hAnsi="Times New Roman"/>
          <w:sz w:val="28"/>
          <w:szCs w:val="28"/>
        </w:rPr>
        <w:t>В остальном они одинаковы</w:t>
      </w:r>
    </w:p>
    <w:p w14:paraId="4C8B926C" w14:textId="77777777" w:rsidR="00060008" w:rsidRPr="00702D78" w:rsidRDefault="00F22ECA" w:rsidP="00990136">
      <w:pPr>
        <w:tabs>
          <w:tab w:val="left" w:pos="6900"/>
        </w:tabs>
        <w:autoSpaceDN w:val="0"/>
        <w:spacing w:after="0" w:line="360" w:lineRule="auto"/>
        <w:ind w:firstLineChars="152" w:firstLine="426"/>
        <w:rPr>
          <w:rFonts w:ascii="Times New Roman" w:hAnsi="Times New Roman"/>
          <w:sz w:val="28"/>
          <w:szCs w:val="28"/>
          <w:lang w:eastAsia="zh-CN"/>
        </w:rPr>
      </w:pPr>
      <w:r>
        <w:rPr>
          <w:rFonts w:ascii="Times New Roman" w:hAnsi="Times New Roman"/>
          <w:sz w:val="28"/>
          <w:szCs w:val="28"/>
        </w:rPr>
        <w:t>Б</w:t>
      </w:r>
      <w:r w:rsidR="00B25E8B">
        <w:rPr>
          <w:rFonts w:ascii="Times New Roman" w:hAnsi="Times New Roman"/>
          <w:sz w:val="28"/>
          <w:szCs w:val="28"/>
        </w:rPr>
        <w:t>лок-диаграммы</w:t>
      </w:r>
      <w:r>
        <w:rPr>
          <w:rFonts w:ascii="Times New Roman" w:hAnsi="Times New Roman"/>
          <w:sz w:val="28"/>
          <w:szCs w:val="28"/>
        </w:rPr>
        <w:t xml:space="preserve"> их программ с рассчитанными значениями коэффициентов </w:t>
      </w:r>
      <w:r w:rsidR="00B25E8B">
        <w:rPr>
          <w:rFonts w:ascii="Times New Roman" w:hAnsi="Times New Roman"/>
          <w:sz w:val="28"/>
          <w:szCs w:val="28"/>
        </w:rPr>
        <w:t xml:space="preserve">представлены </w:t>
      </w:r>
      <w:r>
        <w:rPr>
          <w:rFonts w:ascii="Times New Roman" w:hAnsi="Times New Roman"/>
          <w:sz w:val="28"/>
          <w:szCs w:val="28"/>
        </w:rPr>
        <w:t>ниже</w:t>
      </w:r>
      <w:r w:rsidR="00B25E8B">
        <w:rPr>
          <w:rFonts w:ascii="Times New Roman" w:hAnsi="Times New Roman"/>
          <w:sz w:val="28"/>
          <w:szCs w:val="28"/>
        </w:rPr>
        <w:t>.</w:t>
      </w:r>
    </w:p>
    <w:p w14:paraId="217D0E48" w14:textId="77777777" w:rsidR="00C73ECE" w:rsidRDefault="00060008" w:rsidP="008C1449">
      <w:pPr>
        <w:shd w:val="clear" w:color="auto" w:fill="FFFFFF"/>
        <w:autoSpaceDE w:val="0"/>
        <w:autoSpaceDN w:val="0"/>
        <w:adjustRightInd w:val="0"/>
        <w:spacing w:after="0" w:line="360" w:lineRule="auto"/>
        <w:jc w:val="center"/>
        <w:rPr>
          <w:rFonts w:ascii="Times New Roman" w:hAnsi="Times New Roman"/>
          <w:sz w:val="28"/>
          <w:szCs w:val="28"/>
        </w:rPr>
      </w:pPr>
      <w:r>
        <w:rPr>
          <w:rFonts w:ascii="Times New Roman" w:hAnsi="Times New Roman"/>
          <w:noProof/>
          <w:sz w:val="28"/>
          <w:szCs w:val="28"/>
        </w:rPr>
        <w:drawing>
          <wp:inline distT="0" distB="0" distL="0" distR="0" wp14:anchorId="342D7EDF" wp14:editId="5068F20C">
            <wp:extent cx="5438775" cy="2243604"/>
            <wp:effectExtent l="0" t="0" r="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41441" cy="2244704"/>
                    </a:xfrm>
                    <a:prstGeom prst="rect">
                      <a:avLst/>
                    </a:prstGeom>
                    <a:noFill/>
                    <a:ln>
                      <a:noFill/>
                    </a:ln>
                  </pic:spPr>
                </pic:pic>
              </a:graphicData>
            </a:graphic>
          </wp:inline>
        </w:drawing>
      </w:r>
    </w:p>
    <w:p w14:paraId="559999DA" w14:textId="77777777" w:rsidR="00F22ECA" w:rsidRDefault="00BE1539" w:rsidP="00990136">
      <w:pPr>
        <w:tabs>
          <w:tab w:val="left" w:pos="6900"/>
        </w:tabs>
        <w:autoSpaceDN w:val="0"/>
        <w:spacing w:after="0" w:line="360" w:lineRule="auto"/>
        <w:jc w:val="center"/>
        <w:rPr>
          <w:rFonts w:ascii="Times New Roman" w:hAnsi="Times New Roman"/>
          <w:sz w:val="28"/>
          <w:szCs w:val="28"/>
        </w:rPr>
      </w:pPr>
      <w:r>
        <w:rPr>
          <w:rFonts w:ascii="Times New Roman" w:hAnsi="Times New Roman"/>
          <w:sz w:val="28"/>
          <w:szCs w:val="28"/>
        </w:rPr>
        <w:t>Рисунок 22</w:t>
      </w:r>
      <w:r w:rsidR="00990136">
        <w:rPr>
          <w:rFonts w:ascii="Times New Roman" w:hAnsi="Times New Roman"/>
          <w:sz w:val="28"/>
          <w:szCs w:val="28"/>
        </w:rPr>
        <w:t xml:space="preserve"> -</w:t>
      </w:r>
      <w:r w:rsidR="00060008" w:rsidRPr="001A11BF">
        <w:rPr>
          <w:rFonts w:ascii="Times New Roman" w:hAnsi="Times New Roman"/>
          <w:sz w:val="28"/>
          <w:szCs w:val="28"/>
        </w:rPr>
        <w:t xml:space="preserve"> Блок-диаграмма программы </w:t>
      </w:r>
      <w:proofErr w:type="spellStart"/>
      <w:r w:rsidR="00060008" w:rsidRPr="001A11BF">
        <w:rPr>
          <w:rFonts w:ascii="Times New Roman" w:hAnsi="Times New Roman"/>
          <w:sz w:val="28"/>
          <w:szCs w:val="28"/>
          <w:lang w:val="en-US"/>
        </w:rPr>
        <w:t>LabVIEW</w:t>
      </w:r>
      <w:proofErr w:type="spellEnd"/>
      <w:r w:rsidR="00060008" w:rsidRPr="001A11BF">
        <w:rPr>
          <w:rFonts w:ascii="Times New Roman" w:hAnsi="Times New Roman"/>
          <w:sz w:val="28"/>
          <w:szCs w:val="28"/>
        </w:rPr>
        <w:t xml:space="preserve">, реализующей работу автоматического </w:t>
      </w:r>
      <w:r w:rsidR="00060008">
        <w:rPr>
          <w:rFonts w:ascii="Times New Roman" w:hAnsi="Times New Roman"/>
          <w:sz w:val="28"/>
          <w:szCs w:val="28"/>
        </w:rPr>
        <w:t>П-</w:t>
      </w:r>
      <w:r w:rsidR="00060008" w:rsidRPr="001A11BF">
        <w:rPr>
          <w:rFonts w:ascii="Times New Roman" w:hAnsi="Times New Roman"/>
          <w:sz w:val="28"/>
          <w:szCs w:val="28"/>
        </w:rPr>
        <w:t>регулятора</w:t>
      </w:r>
      <w:r w:rsidR="00F22ECA">
        <w:rPr>
          <w:rFonts w:ascii="Times New Roman" w:hAnsi="Times New Roman"/>
          <w:sz w:val="28"/>
          <w:szCs w:val="28"/>
        </w:rPr>
        <w:t>.</w:t>
      </w:r>
    </w:p>
    <w:p w14:paraId="00B014CB" w14:textId="77777777" w:rsidR="00702D78" w:rsidRDefault="00060008" w:rsidP="008C1449">
      <w:pPr>
        <w:shd w:val="clear" w:color="auto" w:fill="FFFFFF"/>
        <w:autoSpaceDE w:val="0"/>
        <w:autoSpaceDN w:val="0"/>
        <w:adjustRightInd w:val="0"/>
        <w:spacing w:after="0" w:line="360" w:lineRule="auto"/>
        <w:jc w:val="center"/>
        <w:rPr>
          <w:noProof/>
        </w:rPr>
      </w:pPr>
      <w:r>
        <w:rPr>
          <w:noProof/>
        </w:rPr>
        <w:drawing>
          <wp:inline distT="0" distB="0" distL="0" distR="0" wp14:anchorId="651AA9AC" wp14:editId="4AEC1A3A">
            <wp:extent cx="5457825" cy="1980590"/>
            <wp:effectExtent l="0" t="0" r="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802" r="1445" b="4245"/>
                    <a:stretch/>
                  </pic:blipFill>
                  <pic:spPr bwMode="auto">
                    <a:xfrm>
                      <a:off x="0" y="0"/>
                      <a:ext cx="5457825" cy="1980590"/>
                    </a:xfrm>
                    <a:prstGeom prst="rect">
                      <a:avLst/>
                    </a:prstGeom>
                    <a:noFill/>
                    <a:ln>
                      <a:noFill/>
                    </a:ln>
                    <a:extLst>
                      <a:ext uri="{53640926-AAD7-44D8-BBD7-CCE9431645EC}">
                        <a14:shadowObscured xmlns:a14="http://schemas.microsoft.com/office/drawing/2010/main"/>
                      </a:ext>
                    </a:extLst>
                  </pic:spPr>
                </pic:pic>
              </a:graphicData>
            </a:graphic>
          </wp:inline>
        </w:drawing>
      </w:r>
    </w:p>
    <w:p w14:paraId="7E1A65FE" w14:textId="77777777" w:rsidR="00060008" w:rsidRDefault="00BE1539" w:rsidP="008C1449">
      <w:pPr>
        <w:tabs>
          <w:tab w:val="left" w:pos="6900"/>
        </w:tabs>
        <w:autoSpaceDN w:val="0"/>
        <w:spacing w:after="0" w:line="360" w:lineRule="auto"/>
        <w:jc w:val="center"/>
        <w:rPr>
          <w:rFonts w:ascii="Times New Roman" w:hAnsi="Times New Roman"/>
          <w:sz w:val="28"/>
          <w:szCs w:val="28"/>
        </w:rPr>
      </w:pPr>
      <w:r>
        <w:rPr>
          <w:rFonts w:ascii="Times New Roman" w:hAnsi="Times New Roman"/>
          <w:sz w:val="28"/>
          <w:szCs w:val="28"/>
        </w:rPr>
        <w:t>Рисунок 23</w:t>
      </w:r>
      <w:r w:rsidR="00990136">
        <w:rPr>
          <w:rFonts w:ascii="Times New Roman" w:hAnsi="Times New Roman"/>
          <w:sz w:val="28"/>
          <w:szCs w:val="28"/>
        </w:rPr>
        <w:t xml:space="preserve"> -</w:t>
      </w:r>
      <w:r w:rsidR="00060008" w:rsidRPr="001A11BF">
        <w:rPr>
          <w:rFonts w:ascii="Times New Roman" w:hAnsi="Times New Roman"/>
          <w:sz w:val="28"/>
          <w:szCs w:val="28"/>
        </w:rPr>
        <w:t xml:space="preserve"> Блок-диаграмма программы </w:t>
      </w:r>
      <w:proofErr w:type="spellStart"/>
      <w:r w:rsidR="00060008" w:rsidRPr="001A11BF">
        <w:rPr>
          <w:rFonts w:ascii="Times New Roman" w:hAnsi="Times New Roman"/>
          <w:sz w:val="28"/>
          <w:szCs w:val="28"/>
          <w:lang w:val="en-US"/>
        </w:rPr>
        <w:t>LabVIEW</w:t>
      </w:r>
      <w:proofErr w:type="spellEnd"/>
      <w:r w:rsidR="00060008" w:rsidRPr="001A11BF">
        <w:rPr>
          <w:rFonts w:ascii="Times New Roman" w:hAnsi="Times New Roman"/>
          <w:sz w:val="28"/>
          <w:szCs w:val="28"/>
        </w:rPr>
        <w:t xml:space="preserve">, реализующей работу автоматического </w:t>
      </w:r>
      <w:r w:rsidR="00060008">
        <w:rPr>
          <w:rFonts w:ascii="Times New Roman" w:hAnsi="Times New Roman"/>
          <w:sz w:val="28"/>
          <w:szCs w:val="28"/>
        </w:rPr>
        <w:t>ПИ-</w:t>
      </w:r>
      <w:r w:rsidR="00060008" w:rsidRPr="001A11BF">
        <w:rPr>
          <w:rFonts w:ascii="Times New Roman" w:hAnsi="Times New Roman"/>
          <w:sz w:val="28"/>
          <w:szCs w:val="28"/>
        </w:rPr>
        <w:t>регулятора</w:t>
      </w:r>
      <w:r w:rsidR="00F22ECA">
        <w:rPr>
          <w:rFonts w:ascii="Times New Roman" w:hAnsi="Times New Roman"/>
          <w:sz w:val="28"/>
          <w:szCs w:val="28"/>
        </w:rPr>
        <w:t>.</w:t>
      </w:r>
    </w:p>
    <w:p w14:paraId="55C7AE98" w14:textId="77777777" w:rsidR="00F22ECA" w:rsidRPr="001A11BF" w:rsidRDefault="00F22ECA" w:rsidP="008C1449">
      <w:pPr>
        <w:tabs>
          <w:tab w:val="left" w:pos="6900"/>
        </w:tabs>
        <w:autoSpaceDN w:val="0"/>
        <w:spacing w:after="0" w:line="360" w:lineRule="auto"/>
        <w:jc w:val="center"/>
        <w:rPr>
          <w:rFonts w:ascii="Times New Roman" w:hAnsi="Times New Roman"/>
          <w:sz w:val="28"/>
          <w:szCs w:val="28"/>
        </w:rPr>
      </w:pPr>
    </w:p>
    <w:p w14:paraId="6881E332" w14:textId="77777777" w:rsidR="004B362A" w:rsidRDefault="004B362A" w:rsidP="008C1449">
      <w:pPr>
        <w:shd w:val="clear" w:color="auto" w:fill="FFFFFF"/>
        <w:autoSpaceDE w:val="0"/>
        <w:autoSpaceDN w:val="0"/>
        <w:adjustRightInd w:val="0"/>
        <w:spacing w:after="0" w:line="360" w:lineRule="auto"/>
        <w:jc w:val="center"/>
        <w:rPr>
          <w:rFonts w:ascii="Times New Roman" w:hAnsi="Times New Roman"/>
          <w:sz w:val="28"/>
          <w:szCs w:val="28"/>
        </w:rPr>
      </w:pPr>
      <w:r w:rsidRPr="004B362A">
        <w:rPr>
          <w:rFonts w:ascii="Times New Roman" w:hAnsi="Times New Roman"/>
          <w:noProof/>
          <w:sz w:val="28"/>
          <w:szCs w:val="28"/>
        </w:rPr>
        <w:lastRenderedPageBreak/>
        <w:drawing>
          <wp:inline distT="0" distB="0" distL="0" distR="0" wp14:anchorId="5EB70EBE" wp14:editId="2FBD698A">
            <wp:extent cx="5464736" cy="2049065"/>
            <wp:effectExtent l="19050" t="0" r="2614" b="0"/>
            <wp:docPr id="2355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6" name="Рисунок 4"/>
                    <pic:cNvPicPr>
                      <a:picLocks noChangeAspect="1" noChangeArrowheads="1"/>
                    </pic:cNvPicPr>
                  </pic:nvPicPr>
                  <pic:blipFill>
                    <a:blip r:embed="rId62" cstate="print"/>
                    <a:srcRect/>
                    <a:stretch>
                      <a:fillRect/>
                    </a:stretch>
                  </pic:blipFill>
                  <pic:spPr bwMode="auto">
                    <a:xfrm>
                      <a:off x="0" y="0"/>
                      <a:ext cx="5464736" cy="2049065"/>
                    </a:xfrm>
                    <a:prstGeom prst="rect">
                      <a:avLst/>
                    </a:prstGeom>
                    <a:noFill/>
                    <a:ln w="9525">
                      <a:noFill/>
                      <a:miter lim="800000"/>
                      <a:headEnd/>
                      <a:tailEnd/>
                    </a:ln>
                  </pic:spPr>
                </pic:pic>
              </a:graphicData>
            </a:graphic>
          </wp:inline>
        </w:drawing>
      </w:r>
    </w:p>
    <w:p w14:paraId="59F5D72B" w14:textId="77777777" w:rsidR="00060008" w:rsidRDefault="00BE1539" w:rsidP="008C1449">
      <w:pPr>
        <w:tabs>
          <w:tab w:val="left" w:pos="6900"/>
        </w:tabs>
        <w:autoSpaceDN w:val="0"/>
        <w:spacing w:after="0" w:line="360" w:lineRule="auto"/>
        <w:jc w:val="center"/>
        <w:rPr>
          <w:rFonts w:ascii="Times New Roman" w:hAnsi="Times New Roman"/>
          <w:sz w:val="28"/>
          <w:szCs w:val="28"/>
        </w:rPr>
      </w:pPr>
      <w:r>
        <w:rPr>
          <w:rFonts w:ascii="Times New Roman" w:hAnsi="Times New Roman"/>
          <w:sz w:val="28"/>
          <w:szCs w:val="28"/>
        </w:rPr>
        <w:t>Рисунок 24</w:t>
      </w:r>
      <w:r w:rsidR="00990136">
        <w:rPr>
          <w:rFonts w:ascii="Times New Roman" w:hAnsi="Times New Roman"/>
          <w:sz w:val="28"/>
          <w:szCs w:val="28"/>
        </w:rPr>
        <w:t xml:space="preserve"> -</w:t>
      </w:r>
      <w:r w:rsidR="00060008" w:rsidRPr="001A11BF">
        <w:rPr>
          <w:rFonts w:ascii="Times New Roman" w:hAnsi="Times New Roman"/>
          <w:sz w:val="28"/>
          <w:szCs w:val="28"/>
        </w:rPr>
        <w:t xml:space="preserve"> Блок-диаграмма программы </w:t>
      </w:r>
      <w:proofErr w:type="spellStart"/>
      <w:r w:rsidR="00060008" w:rsidRPr="001A11BF">
        <w:rPr>
          <w:rFonts w:ascii="Times New Roman" w:hAnsi="Times New Roman"/>
          <w:sz w:val="28"/>
          <w:szCs w:val="28"/>
          <w:lang w:val="en-US"/>
        </w:rPr>
        <w:t>LabVIEW</w:t>
      </w:r>
      <w:proofErr w:type="spellEnd"/>
      <w:r w:rsidR="00060008" w:rsidRPr="001A11BF">
        <w:rPr>
          <w:rFonts w:ascii="Times New Roman" w:hAnsi="Times New Roman"/>
          <w:sz w:val="28"/>
          <w:szCs w:val="28"/>
        </w:rPr>
        <w:t>, реа</w:t>
      </w:r>
      <w:r w:rsidR="00060008">
        <w:rPr>
          <w:rFonts w:ascii="Times New Roman" w:hAnsi="Times New Roman"/>
          <w:sz w:val="28"/>
          <w:szCs w:val="28"/>
        </w:rPr>
        <w:t>лизующей работу автоматического ПИД-</w:t>
      </w:r>
      <w:r w:rsidR="00060008" w:rsidRPr="001A11BF">
        <w:rPr>
          <w:rFonts w:ascii="Times New Roman" w:hAnsi="Times New Roman"/>
          <w:sz w:val="28"/>
          <w:szCs w:val="28"/>
        </w:rPr>
        <w:t>регулятора</w:t>
      </w:r>
      <w:r w:rsidR="00F22ECA">
        <w:rPr>
          <w:rFonts w:ascii="Times New Roman" w:hAnsi="Times New Roman"/>
          <w:sz w:val="28"/>
          <w:szCs w:val="28"/>
        </w:rPr>
        <w:t>.</w:t>
      </w:r>
    </w:p>
    <w:p w14:paraId="474C7CF0" w14:textId="77777777" w:rsidR="00F22ECA" w:rsidRPr="001A11BF" w:rsidRDefault="00F22ECA" w:rsidP="008C1449">
      <w:pPr>
        <w:tabs>
          <w:tab w:val="left" w:pos="6900"/>
        </w:tabs>
        <w:autoSpaceDN w:val="0"/>
        <w:spacing w:after="0" w:line="360" w:lineRule="auto"/>
        <w:jc w:val="center"/>
        <w:rPr>
          <w:rFonts w:ascii="Times New Roman" w:hAnsi="Times New Roman"/>
          <w:sz w:val="28"/>
          <w:szCs w:val="28"/>
        </w:rPr>
      </w:pPr>
    </w:p>
    <w:p w14:paraId="5C61E7BD" w14:textId="77777777" w:rsidR="00F22ECA" w:rsidRPr="00DD0559" w:rsidRDefault="00D95C11" w:rsidP="008C1449">
      <w:pPr>
        <w:pStyle w:val="1"/>
        <w:spacing w:line="360" w:lineRule="auto"/>
        <w:rPr>
          <w:rFonts w:ascii="Times New Roman" w:hAnsi="Times New Roman"/>
          <w:color w:val="auto"/>
          <w:lang w:eastAsia="zh-CN"/>
        </w:rPr>
      </w:pPr>
      <w:bookmarkStart w:id="88" w:name="_Toc390215570"/>
      <w:r w:rsidRPr="006576B0">
        <w:rPr>
          <w:rFonts w:ascii="Times New Roman" w:hAnsi="Times New Roman"/>
          <w:color w:val="auto"/>
          <w:lang w:eastAsia="zh-CN"/>
        </w:rPr>
        <w:t>2.2</w:t>
      </w:r>
      <w:r w:rsidR="00B25E8B" w:rsidRPr="006576B0">
        <w:rPr>
          <w:rFonts w:ascii="Times New Roman" w:hAnsi="Times New Roman"/>
          <w:color w:val="auto"/>
          <w:lang w:eastAsia="zh-CN"/>
        </w:rPr>
        <w:t xml:space="preserve">.3. </w:t>
      </w:r>
      <w:r w:rsidR="00083CB5" w:rsidRPr="006576B0">
        <w:rPr>
          <w:rFonts w:ascii="Times New Roman" w:hAnsi="Times New Roman"/>
          <w:color w:val="auto"/>
          <w:lang w:eastAsia="zh-CN"/>
        </w:rPr>
        <w:t>Настройка параметров</w:t>
      </w:r>
      <w:r w:rsidR="00B25E8B" w:rsidRPr="006576B0">
        <w:rPr>
          <w:rFonts w:ascii="Times New Roman" w:hAnsi="Times New Roman"/>
          <w:color w:val="auto"/>
          <w:lang w:eastAsia="zh-CN"/>
        </w:rPr>
        <w:t xml:space="preserve"> a1, a2 и a3</w:t>
      </w:r>
      <w:bookmarkEnd w:id="88"/>
    </w:p>
    <w:p w14:paraId="330434B9" w14:textId="77777777" w:rsidR="00C85DC2" w:rsidRPr="00324015" w:rsidRDefault="001D37E5" w:rsidP="00990136">
      <w:pPr>
        <w:shd w:val="clear" w:color="auto" w:fill="FFFFFF"/>
        <w:autoSpaceDE w:val="0"/>
        <w:autoSpaceDN w:val="0"/>
        <w:adjustRightInd w:val="0"/>
        <w:spacing w:after="0" w:line="360" w:lineRule="auto"/>
        <w:ind w:firstLineChars="152" w:firstLine="426"/>
        <w:jc w:val="both"/>
        <w:rPr>
          <w:color w:val="000000"/>
          <w:sz w:val="28"/>
          <w:szCs w:val="28"/>
        </w:rPr>
      </w:pPr>
      <w:r>
        <w:rPr>
          <w:rFonts w:ascii="Times New Roman" w:hAnsi="Times New Roman"/>
          <w:sz w:val="28"/>
          <w:szCs w:val="28"/>
          <w:lang w:eastAsia="zh-CN"/>
        </w:rPr>
        <w:t>Для того,</w:t>
      </w:r>
      <w:r w:rsidRPr="001D37E5">
        <w:rPr>
          <w:rFonts w:ascii="Times New Roman" w:hAnsi="Times New Roman"/>
          <w:sz w:val="28"/>
          <w:szCs w:val="28"/>
          <w:lang w:eastAsia="zh-CN"/>
        </w:rPr>
        <w:t xml:space="preserve"> </w:t>
      </w:r>
      <w:r>
        <w:rPr>
          <w:rFonts w:ascii="Times New Roman" w:hAnsi="Times New Roman"/>
          <w:sz w:val="28"/>
          <w:szCs w:val="28"/>
          <w:lang w:eastAsia="zh-CN"/>
        </w:rPr>
        <w:t>ч</w:t>
      </w:r>
      <w:r w:rsidR="00C85DC2">
        <w:rPr>
          <w:rFonts w:ascii="Times New Roman" w:hAnsi="Times New Roman"/>
          <w:sz w:val="28"/>
          <w:szCs w:val="28"/>
          <w:lang w:eastAsia="zh-CN"/>
        </w:rPr>
        <w:t>тобы обеспечить хорошее качество регулирования автоматических регуляторов, необходимо</w:t>
      </w:r>
      <w:r>
        <w:rPr>
          <w:rFonts w:ascii="Times New Roman" w:hAnsi="Times New Roman"/>
          <w:sz w:val="28"/>
          <w:szCs w:val="28"/>
          <w:lang w:eastAsia="zh-CN"/>
        </w:rPr>
        <w:t xml:space="preserve"> было</w:t>
      </w:r>
      <w:r w:rsidR="00C85DC2">
        <w:rPr>
          <w:rFonts w:ascii="Times New Roman" w:hAnsi="Times New Roman"/>
          <w:sz w:val="28"/>
          <w:szCs w:val="28"/>
          <w:lang w:eastAsia="zh-CN"/>
        </w:rPr>
        <w:t xml:space="preserve"> определить оптимальные коэффициенты</w:t>
      </w:r>
      <m:oMath>
        <m:sSub>
          <m:sSubPr>
            <m:ctrlPr>
              <w:rPr>
                <w:rFonts w:ascii="Cambria Math" w:hAnsi="Cambria Math"/>
                <w:color w:val="000000"/>
                <w:sz w:val="28"/>
                <w:szCs w:val="28"/>
              </w:rPr>
            </m:ctrlPr>
          </m:sSubPr>
          <m:e>
            <m:r>
              <m:rPr>
                <m:sty m:val="p"/>
              </m:rPr>
              <w:rPr>
                <w:rFonts w:ascii="Cambria Math" w:hAnsi="Cambria Math"/>
                <w:color w:val="000000"/>
                <w:sz w:val="28"/>
                <w:szCs w:val="28"/>
              </w:rPr>
              <m:t>K</m:t>
            </m:r>
          </m:e>
          <m:sub>
            <m:r>
              <m:rPr>
                <m:sty m:val="p"/>
              </m:rPr>
              <w:rPr>
                <w:rFonts w:ascii="Cambria Math" w:hAnsi="Cambria Math"/>
                <w:color w:val="000000"/>
                <w:sz w:val="28"/>
                <w:szCs w:val="28"/>
              </w:rPr>
              <m:t>П</m:t>
            </m:r>
          </m:sub>
        </m:sSub>
      </m:oMath>
      <w:r w:rsidR="00C85DC2">
        <w:rPr>
          <w:rFonts w:ascii="Times New Roman" w:hAnsi="Times New Roman"/>
          <w:color w:val="000000"/>
          <w:sz w:val="28"/>
          <w:szCs w:val="28"/>
        </w:rPr>
        <w:t>,</w:t>
      </w:r>
      <w:r w:rsidR="00C85DC2">
        <w:rPr>
          <w:rFonts w:ascii="Times New Roman" w:hAnsi="Times New Roman"/>
          <w:sz w:val="28"/>
          <w:szCs w:val="28"/>
          <w:lang w:eastAsia="zh-CN"/>
        </w:rPr>
        <w:t xml:space="preserve"> </w:t>
      </w:r>
      <m:oMath>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И</m:t>
            </m:r>
          </m:sub>
        </m:sSub>
      </m:oMath>
      <w:r w:rsidR="00C85DC2">
        <w:rPr>
          <w:rFonts w:ascii="Times New Roman" w:hAnsi="Times New Roman"/>
          <w:color w:val="000000"/>
          <w:sz w:val="28"/>
          <w:szCs w:val="28"/>
        </w:rPr>
        <w:t xml:space="preserve"> и </w:t>
      </w:r>
      <m:oMath>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Д</m:t>
            </m:r>
          </m:sub>
        </m:sSub>
      </m:oMath>
      <w:r>
        <w:rPr>
          <w:rFonts w:ascii="Times New Roman" w:hAnsi="Times New Roman"/>
          <w:color w:val="000000"/>
          <w:sz w:val="28"/>
          <w:szCs w:val="28"/>
        </w:rPr>
        <w:t xml:space="preserve"> автоматических регуляторов (исходя из формулы (10))</w:t>
      </w:r>
      <w:r w:rsidR="00C85DC2">
        <w:rPr>
          <w:rFonts w:ascii="Times New Roman" w:hAnsi="Times New Roman"/>
          <w:color w:val="000000"/>
          <w:sz w:val="28"/>
          <w:szCs w:val="28"/>
        </w:rPr>
        <w:t xml:space="preserve">. </w:t>
      </w:r>
      <w:r>
        <w:rPr>
          <w:rFonts w:ascii="Times New Roman" w:hAnsi="Times New Roman"/>
          <w:color w:val="000000"/>
          <w:sz w:val="28"/>
          <w:szCs w:val="28"/>
        </w:rPr>
        <w:t>В связи с тем, что</w:t>
      </w:r>
      <w:r w:rsidR="00C85DC2" w:rsidRPr="004D0E08">
        <w:rPr>
          <w:rFonts w:ascii="Times New Roman" w:hAnsi="Times New Roman"/>
          <w:sz w:val="28"/>
          <w:szCs w:val="28"/>
          <w:lang w:eastAsia="zh-CN"/>
        </w:rPr>
        <w:t xml:space="preserve"> </w:t>
      </w:r>
      <m:oMath>
        <m:sSub>
          <m:sSubPr>
            <m:ctrlPr>
              <w:rPr>
                <w:rFonts w:ascii="Cambria Math" w:hAnsi="Cambria Math"/>
                <w:color w:val="000000"/>
                <w:sz w:val="28"/>
                <w:szCs w:val="28"/>
              </w:rPr>
            </m:ctrlPr>
          </m:sSubPr>
          <m:e>
            <m:r>
              <m:rPr>
                <m:sty m:val="p"/>
              </m:rPr>
              <w:rPr>
                <w:rFonts w:ascii="Cambria Math" w:hAnsi="Cambria Math"/>
                <w:color w:val="000000"/>
                <w:sz w:val="28"/>
                <w:szCs w:val="28"/>
              </w:rPr>
              <m:t>a</m:t>
            </m:r>
          </m:e>
          <m:sub>
            <m:r>
              <m:rPr>
                <m:sty m:val="p"/>
              </m:rPr>
              <w:rPr>
                <w:rFonts w:ascii="Cambria Math" w:hAnsi="Cambria Math"/>
                <w:color w:val="000000"/>
                <w:sz w:val="28"/>
                <w:szCs w:val="28"/>
              </w:rPr>
              <m:t>0</m:t>
            </m:r>
          </m:sub>
        </m:sSub>
        <m:r>
          <m:rPr>
            <m:sty m:val="p"/>
          </m:rPr>
          <w:rPr>
            <w:rFonts w:ascii="Cambria Math" w:hAnsi="Cambria Math"/>
            <w:color w:val="000000"/>
            <w:sz w:val="28"/>
            <w:szCs w:val="28"/>
          </w:rPr>
          <m:t>=</m:t>
        </m:r>
        <m:sSub>
          <m:sSubPr>
            <m:ctrlPr>
              <w:rPr>
                <w:rFonts w:ascii="Cambria Math" w:hAnsi="Cambria Math"/>
                <w:color w:val="000000"/>
                <w:sz w:val="28"/>
                <w:szCs w:val="28"/>
              </w:rPr>
            </m:ctrlPr>
          </m:sSubPr>
          <m:e>
            <m:r>
              <m:rPr>
                <m:sty m:val="p"/>
              </m:rPr>
              <w:rPr>
                <w:rFonts w:ascii="Cambria Math" w:hAnsi="Cambria Math"/>
                <w:color w:val="000000"/>
                <w:sz w:val="28"/>
                <w:szCs w:val="28"/>
              </w:rPr>
              <m:t>K</m:t>
            </m:r>
          </m:e>
          <m:sub>
            <m:r>
              <m:rPr>
                <m:sty m:val="p"/>
              </m:rPr>
              <w:rPr>
                <w:rFonts w:ascii="Cambria Math" w:hAnsi="Cambria Math"/>
                <w:color w:val="000000"/>
                <w:sz w:val="28"/>
                <w:szCs w:val="28"/>
              </w:rPr>
              <m:t>П</m:t>
            </m:r>
          </m:sub>
        </m:sSub>
        <m:r>
          <m:rPr>
            <m:sty m:val="p"/>
          </m:rPr>
          <w:rPr>
            <w:rFonts w:ascii="Cambria Math" w:hAnsi="Cambria Math"/>
            <w:color w:val="000000"/>
            <w:sz w:val="28"/>
            <w:szCs w:val="28"/>
          </w:rPr>
          <m:t>(1+</m:t>
        </m:r>
        <m:f>
          <m:fPr>
            <m:ctrlPr>
              <w:rPr>
                <w:rFonts w:ascii="Cambria Math" w:hAnsi="Cambria Math"/>
                <w:color w:val="000000"/>
                <w:sz w:val="28"/>
                <w:szCs w:val="28"/>
              </w:rPr>
            </m:ctrlPr>
          </m:fPr>
          <m:num>
            <m:r>
              <m:rPr>
                <m:sty m:val="p"/>
              </m:rPr>
              <w:rPr>
                <w:rFonts w:ascii="Cambria Math" w:hAnsi="Cambria Math"/>
                <w:color w:val="000000"/>
                <w:sz w:val="28"/>
                <w:szCs w:val="28"/>
              </w:rPr>
              <m:t>T</m:t>
            </m:r>
          </m:num>
          <m:den>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И</m:t>
                </m:r>
              </m:sub>
            </m:sSub>
          </m:den>
        </m:f>
        <m:r>
          <m:rPr>
            <m:sty m:val="p"/>
          </m:rPr>
          <w:rPr>
            <w:rFonts w:ascii="Cambria Math" w:hAnsi="Cambria Math"/>
            <w:color w:val="000000"/>
            <w:sz w:val="28"/>
            <w:szCs w:val="28"/>
          </w:rPr>
          <m:t>+</m:t>
        </m:r>
        <m:f>
          <m:fPr>
            <m:ctrlPr>
              <w:rPr>
                <w:rFonts w:ascii="Cambria Math" w:hAnsi="Cambria Math"/>
                <w:color w:val="000000"/>
                <w:sz w:val="28"/>
                <w:szCs w:val="28"/>
              </w:rPr>
            </m:ctrlPr>
          </m:fPr>
          <m:num>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Д</m:t>
                </m:r>
              </m:sub>
            </m:sSub>
          </m:num>
          <m:den>
            <m:r>
              <m:rPr>
                <m:sty m:val="p"/>
              </m:rPr>
              <w:rPr>
                <w:rFonts w:ascii="Cambria Math" w:hAnsi="Cambria Math"/>
                <w:color w:val="000000"/>
                <w:sz w:val="28"/>
                <w:szCs w:val="28"/>
              </w:rPr>
              <m:t>T</m:t>
            </m:r>
          </m:den>
        </m:f>
        <m:r>
          <m:rPr>
            <m:sty m:val="p"/>
          </m:rPr>
          <w:rPr>
            <w:rFonts w:ascii="Cambria Math" w:hAnsi="Cambria Math"/>
            <w:color w:val="000000"/>
            <w:sz w:val="28"/>
            <w:szCs w:val="28"/>
          </w:rPr>
          <m:t>)</m:t>
        </m:r>
      </m:oMath>
      <w:r w:rsidR="00C85DC2" w:rsidRPr="00324015">
        <w:rPr>
          <w:color w:val="000000"/>
          <w:sz w:val="28"/>
          <w:szCs w:val="28"/>
        </w:rPr>
        <w:t>;</w:t>
      </w:r>
      <m:oMath>
        <m:r>
          <m:rPr>
            <m:sty m:val="p"/>
          </m:rPr>
          <w:rPr>
            <w:rFonts w:ascii="Cambria Math" w:hAnsi="Cambria Math"/>
            <w:color w:val="000000"/>
            <w:sz w:val="28"/>
            <w:szCs w:val="28"/>
          </w:rPr>
          <m:t xml:space="preserve"> </m:t>
        </m:r>
        <m:sSub>
          <m:sSubPr>
            <m:ctrlPr>
              <w:rPr>
                <w:rFonts w:ascii="Cambria Math" w:hAnsi="Cambria Math"/>
                <w:color w:val="000000"/>
                <w:sz w:val="28"/>
                <w:szCs w:val="28"/>
              </w:rPr>
            </m:ctrlPr>
          </m:sSubPr>
          <m:e>
            <m:r>
              <m:rPr>
                <m:sty m:val="p"/>
              </m:rPr>
              <w:rPr>
                <w:rFonts w:ascii="Cambria Math" w:hAnsi="Cambria Math"/>
                <w:color w:val="000000"/>
                <w:sz w:val="28"/>
                <w:szCs w:val="28"/>
              </w:rPr>
              <m:t>a</m:t>
            </m:r>
          </m:e>
          <m:sub>
            <m:r>
              <m:rPr>
                <m:sty m:val="p"/>
              </m:rPr>
              <w:rPr>
                <w:rFonts w:ascii="Cambria Math" w:hAnsi="Cambria Math"/>
                <w:color w:val="000000"/>
                <w:sz w:val="28"/>
                <w:szCs w:val="28"/>
              </w:rPr>
              <m:t>1</m:t>
            </m:r>
          </m:sub>
        </m:sSub>
        <m:r>
          <m:rPr>
            <m:sty m:val="p"/>
          </m:rPr>
          <w:rPr>
            <w:rFonts w:ascii="Cambria Math" w:hAnsi="Cambria Math"/>
            <w:color w:val="000000"/>
            <w:sz w:val="28"/>
            <w:szCs w:val="28"/>
          </w:rPr>
          <m:t>=</m:t>
        </m:r>
        <m:sSub>
          <m:sSubPr>
            <m:ctrlPr>
              <w:rPr>
                <w:rFonts w:ascii="Cambria Math" w:hAnsi="Cambria Math"/>
                <w:color w:val="000000"/>
                <w:sz w:val="28"/>
                <w:szCs w:val="28"/>
              </w:rPr>
            </m:ctrlPr>
          </m:sSubPr>
          <m:e>
            <m:r>
              <m:rPr>
                <m:sty m:val="p"/>
              </m:rPr>
              <w:rPr>
                <w:rFonts w:ascii="Cambria Math" w:hAnsi="Cambria Math"/>
                <w:color w:val="000000"/>
                <w:sz w:val="28"/>
                <w:szCs w:val="28"/>
              </w:rPr>
              <m:t>K</m:t>
            </m:r>
          </m:e>
          <m:sub>
            <m:r>
              <m:rPr>
                <m:sty m:val="p"/>
              </m:rPr>
              <w:rPr>
                <w:rFonts w:ascii="Cambria Math" w:hAnsi="Cambria Math"/>
                <w:color w:val="000000"/>
                <w:sz w:val="28"/>
                <w:szCs w:val="28"/>
              </w:rPr>
              <m:t>П</m:t>
            </m:r>
          </m:sub>
        </m:sSub>
        <m:r>
          <m:rPr>
            <m:sty m:val="p"/>
          </m:rPr>
          <w:rPr>
            <w:rFonts w:ascii="Cambria Math" w:hAnsi="Cambria Math"/>
            <w:color w:val="000000"/>
            <w:sz w:val="28"/>
            <w:szCs w:val="28"/>
          </w:rPr>
          <m:t>(1+</m:t>
        </m:r>
        <m:f>
          <m:fPr>
            <m:ctrlPr>
              <w:rPr>
                <w:rFonts w:ascii="Cambria Math" w:hAnsi="Cambria Math"/>
                <w:color w:val="000000"/>
                <w:sz w:val="28"/>
                <w:szCs w:val="28"/>
              </w:rPr>
            </m:ctrlPr>
          </m:fPr>
          <m:num>
            <m:r>
              <m:rPr>
                <m:sty m:val="p"/>
              </m:rPr>
              <w:rPr>
                <w:rFonts w:ascii="Cambria Math" w:hAnsi="Cambria Math"/>
                <w:color w:val="000000"/>
                <w:sz w:val="28"/>
                <w:szCs w:val="28"/>
              </w:rPr>
              <m:t>2</m:t>
            </m:r>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Д</m:t>
                </m:r>
              </m:sub>
            </m:sSub>
          </m:num>
          <m:den>
            <m:r>
              <m:rPr>
                <m:sty m:val="p"/>
              </m:rPr>
              <w:rPr>
                <w:rFonts w:ascii="Cambria Math" w:hAnsi="Cambria Math"/>
                <w:color w:val="000000"/>
                <w:sz w:val="28"/>
                <w:szCs w:val="28"/>
              </w:rPr>
              <m:t>T</m:t>
            </m:r>
          </m:den>
        </m:f>
        <m:r>
          <m:rPr>
            <m:sty m:val="p"/>
          </m:rPr>
          <w:rPr>
            <w:rFonts w:ascii="Cambria Math" w:hAnsi="Cambria Math"/>
            <w:color w:val="000000"/>
            <w:sz w:val="28"/>
            <w:szCs w:val="28"/>
          </w:rPr>
          <m:t>)</m:t>
        </m:r>
      </m:oMath>
      <w:r w:rsidR="00C85DC2" w:rsidRPr="00324015">
        <w:rPr>
          <w:color w:val="000000"/>
          <w:sz w:val="28"/>
          <w:szCs w:val="28"/>
        </w:rPr>
        <w:t xml:space="preserve">; </w:t>
      </w:r>
      <m:oMath>
        <m:sSub>
          <m:sSubPr>
            <m:ctrlPr>
              <w:rPr>
                <w:rFonts w:ascii="Cambria Math" w:hAnsi="Cambria Math"/>
                <w:color w:val="000000"/>
                <w:sz w:val="28"/>
                <w:szCs w:val="28"/>
              </w:rPr>
            </m:ctrlPr>
          </m:sSubPr>
          <m:e>
            <m:r>
              <m:rPr>
                <m:sty m:val="p"/>
              </m:rPr>
              <w:rPr>
                <w:rFonts w:ascii="Cambria Math" w:hAnsi="Cambria Math"/>
                <w:color w:val="000000"/>
                <w:sz w:val="28"/>
                <w:szCs w:val="28"/>
              </w:rPr>
              <m:t>a</m:t>
            </m:r>
          </m:e>
          <m:sub>
            <m:r>
              <m:rPr>
                <m:sty m:val="p"/>
              </m:rPr>
              <w:rPr>
                <w:rFonts w:ascii="Cambria Math" w:hAnsi="Cambria Math"/>
                <w:color w:val="000000"/>
                <w:sz w:val="28"/>
                <w:szCs w:val="28"/>
              </w:rPr>
              <m:t>2</m:t>
            </m:r>
          </m:sub>
        </m:sSub>
        <m:r>
          <m:rPr>
            <m:sty m:val="p"/>
          </m:rPr>
          <w:rPr>
            <w:rFonts w:ascii="Cambria Math" w:hAnsi="Cambria Math"/>
            <w:color w:val="000000"/>
            <w:sz w:val="28"/>
            <w:szCs w:val="28"/>
          </w:rPr>
          <m:t>=</m:t>
        </m:r>
        <m:sSub>
          <m:sSubPr>
            <m:ctrlPr>
              <w:rPr>
                <w:rFonts w:ascii="Cambria Math" w:hAnsi="Cambria Math"/>
                <w:color w:val="000000"/>
                <w:sz w:val="28"/>
                <w:szCs w:val="28"/>
              </w:rPr>
            </m:ctrlPr>
          </m:sSubPr>
          <m:e>
            <m:r>
              <m:rPr>
                <m:sty m:val="p"/>
              </m:rPr>
              <w:rPr>
                <w:rFonts w:ascii="Cambria Math" w:hAnsi="Cambria Math"/>
                <w:color w:val="000000"/>
                <w:sz w:val="28"/>
                <w:szCs w:val="28"/>
              </w:rPr>
              <m:t>K</m:t>
            </m:r>
          </m:e>
          <m:sub>
            <m:r>
              <m:rPr>
                <m:sty m:val="p"/>
              </m:rPr>
              <w:rPr>
                <w:rFonts w:ascii="Cambria Math" w:hAnsi="Cambria Math"/>
                <w:color w:val="000000"/>
                <w:sz w:val="28"/>
                <w:szCs w:val="28"/>
              </w:rPr>
              <m:t>П</m:t>
            </m:r>
          </m:sub>
        </m:sSub>
        <m:f>
          <m:fPr>
            <m:ctrlPr>
              <w:rPr>
                <w:rFonts w:ascii="Cambria Math" w:hAnsi="Cambria Math"/>
                <w:color w:val="000000"/>
                <w:sz w:val="28"/>
                <w:szCs w:val="28"/>
              </w:rPr>
            </m:ctrlPr>
          </m:fPr>
          <m:num>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Д</m:t>
                </m:r>
              </m:sub>
            </m:sSub>
          </m:num>
          <m:den>
            <m:r>
              <m:rPr>
                <m:sty m:val="p"/>
              </m:rPr>
              <w:rPr>
                <w:rFonts w:ascii="Cambria Math" w:hAnsi="Cambria Math"/>
                <w:color w:val="000000"/>
                <w:sz w:val="28"/>
                <w:szCs w:val="28"/>
              </w:rPr>
              <m:t>T</m:t>
            </m:r>
          </m:den>
        </m:f>
      </m:oMath>
      <w:r w:rsidR="00C85DC2" w:rsidRPr="00C85DC2">
        <w:rPr>
          <w:rFonts w:ascii="Times New Roman" w:hAnsi="Times New Roman"/>
          <w:color w:val="000000"/>
          <w:sz w:val="28"/>
          <w:szCs w:val="28"/>
        </w:rPr>
        <w:t xml:space="preserve">, </w:t>
      </w:r>
      <w:r w:rsidR="00C85DC2">
        <w:rPr>
          <w:rFonts w:ascii="Times New Roman" w:hAnsi="Times New Roman"/>
          <w:color w:val="000000"/>
          <w:sz w:val="28"/>
          <w:szCs w:val="28"/>
        </w:rPr>
        <w:t>в данной работе</w:t>
      </w:r>
      <w:r>
        <w:rPr>
          <w:rFonts w:ascii="Times New Roman" w:hAnsi="Times New Roman"/>
          <w:color w:val="000000"/>
          <w:sz w:val="28"/>
          <w:szCs w:val="28"/>
        </w:rPr>
        <w:t xml:space="preserve"> задача сводится к</w:t>
      </w:r>
      <w:r w:rsidR="00C85DC2">
        <w:rPr>
          <w:rFonts w:ascii="Times New Roman" w:hAnsi="Times New Roman"/>
          <w:color w:val="000000"/>
          <w:sz w:val="28"/>
          <w:szCs w:val="28"/>
        </w:rPr>
        <w:t xml:space="preserve"> определ</w:t>
      </w:r>
      <w:r>
        <w:rPr>
          <w:rFonts w:ascii="Times New Roman" w:hAnsi="Times New Roman"/>
          <w:color w:val="000000"/>
          <w:sz w:val="28"/>
          <w:szCs w:val="28"/>
        </w:rPr>
        <w:t>ению</w:t>
      </w:r>
      <w:r w:rsidR="00C85DC2">
        <w:rPr>
          <w:rFonts w:ascii="Times New Roman" w:hAnsi="Times New Roman"/>
          <w:color w:val="000000"/>
          <w:sz w:val="28"/>
          <w:szCs w:val="28"/>
        </w:rPr>
        <w:t xml:space="preserve"> </w:t>
      </w:r>
      <w:r w:rsidR="00C85DC2" w:rsidRPr="00C85DC2">
        <w:rPr>
          <w:rFonts w:ascii="Times New Roman" w:hAnsi="Times New Roman"/>
          <w:color w:val="000000"/>
          <w:sz w:val="28"/>
          <w:szCs w:val="28"/>
        </w:rPr>
        <w:t>значени</w:t>
      </w:r>
      <w:r>
        <w:rPr>
          <w:rFonts w:ascii="Times New Roman" w:hAnsi="Times New Roman"/>
          <w:color w:val="000000"/>
          <w:sz w:val="28"/>
          <w:szCs w:val="28"/>
        </w:rPr>
        <w:t>й</w:t>
      </w:r>
      <w:r w:rsidR="00C85DC2" w:rsidRPr="00C85DC2">
        <w:rPr>
          <w:rFonts w:ascii="Times New Roman" w:hAnsi="Times New Roman"/>
          <w:color w:val="000000"/>
          <w:sz w:val="28"/>
          <w:szCs w:val="28"/>
        </w:rPr>
        <w:t xml:space="preserve"> </w:t>
      </w:r>
      <m:oMath>
        <m:sSub>
          <m:sSubPr>
            <m:ctrlPr>
              <w:rPr>
                <w:rFonts w:ascii="Cambria Math" w:hAnsi="Times New Roman"/>
                <w:color w:val="000000"/>
                <w:sz w:val="28"/>
                <w:szCs w:val="28"/>
              </w:rPr>
            </m:ctrlPr>
          </m:sSubPr>
          <m:e>
            <m:r>
              <m:rPr>
                <m:sty m:val="p"/>
              </m:rPr>
              <w:rPr>
                <w:rFonts w:ascii="Cambria Math" w:hAnsi="Times New Roman"/>
                <w:color w:val="000000"/>
                <w:sz w:val="28"/>
                <w:szCs w:val="28"/>
              </w:rPr>
              <m:t>a</m:t>
            </m:r>
          </m:e>
          <m:sub>
            <m:r>
              <m:rPr>
                <m:sty m:val="p"/>
              </m:rPr>
              <w:rPr>
                <w:rFonts w:ascii="Cambria Math" w:hAnsi="Times New Roman"/>
                <w:color w:val="000000"/>
                <w:sz w:val="28"/>
                <w:szCs w:val="28"/>
              </w:rPr>
              <m:t>0</m:t>
            </m:r>
          </m:sub>
        </m:sSub>
        <m:r>
          <m:rPr>
            <m:sty m:val="p"/>
          </m:rPr>
          <w:rPr>
            <w:rFonts w:ascii="Cambria Math" w:hAnsi="Times New Roman"/>
            <w:color w:val="000000"/>
            <w:sz w:val="28"/>
            <w:szCs w:val="28"/>
          </w:rPr>
          <m:t xml:space="preserve">, </m:t>
        </m:r>
        <m:sSub>
          <m:sSubPr>
            <m:ctrlPr>
              <w:rPr>
                <w:rFonts w:ascii="Cambria Math" w:hAnsi="Times New Roman"/>
                <w:color w:val="000000"/>
                <w:sz w:val="28"/>
                <w:szCs w:val="28"/>
              </w:rPr>
            </m:ctrlPr>
          </m:sSubPr>
          <m:e>
            <m:r>
              <m:rPr>
                <m:sty m:val="p"/>
              </m:rPr>
              <w:rPr>
                <w:rFonts w:ascii="Cambria Math" w:hAnsi="Times New Roman"/>
                <w:color w:val="000000"/>
                <w:sz w:val="28"/>
                <w:szCs w:val="28"/>
              </w:rPr>
              <m:t>a</m:t>
            </m:r>
          </m:e>
          <m:sub>
            <m:r>
              <m:rPr>
                <m:sty m:val="p"/>
              </m:rPr>
              <w:rPr>
                <w:rFonts w:ascii="Cambria Math" w:hAnsi="Times New Roman"/>
                <w:color w:val="000000"/>
                <w:sz w:val="28"/>
                <w:szCs w:val="28"/>
              </w:rPr>
              <m:t>1</m:t>
            </m:r>
          </m:sub>
        </m:sSub>
        <m:sSub>
          <m:sSubPr>
            <m:ctrlPr>
              <w:rPr>
                <w:rFonts w:ascii="Cambria Math" w:hAnsi="Times New Roman"/>
                <w:color w:val="000000"/>
                <w:sz w:val="28"/>
                <w:szCs w:val="28"/>
              </w:rPr>
            </m:ctrlPr>
          </m:sSubPr>
          <m:e>
            <m:r>
              <m:rPr>
                <m:sty m:val="p"/>
              </m:rPr>
              <w:rPr>
                <w:rFonts w:ascii="Cambria Math" w:hAnsi="Times New Roman"/>
                <w:color w:val="000000"/>
                <w:sz w:val="28"/>
                <w:szCs w:val="28"/>
              </w:rPr>
              <m:t>и</m:t>
            </m:r>
            <m:r>
              <m:rPr>
                <m:sty m:val="p"/>
              </m:rPr>
              <w:rPr>
                <w:rFonts w:ascii="Cambria Math" w:hAnsi="Times New Roman"/>
                <w:color w:val="000000"/>
                <w:sz w:val="28"/>
                <w:szCs w:val="28"/>
              </w:rPr>
              <m:t xml:space="preserve"> a</m:t>
            </m:r>
          </m:e>
          <m:sub>
            <m:r>
              <m:rPr>
                <m:sty m:val="p"/>
              </m:rPr>
              <w:rPr>
                <w:rFonts w:ascii="Cambria Math" w:hAnsi="Times New Roman"/>
                <w:color w:val="000000"/>
                <w:sz w:val="28"/>
                <w:szCs w:val="28"/>
              </w:rPr>
              <m:t>2</m:t>
            </m:r>
          </m:sub>
        </m:sSub>
      </m:oMath>
      <w:r w:rsidR="00C85DC2">
        <w:rPr>
          <w:rFonts w:ascii="Times New Roman" w:hAnsi="Times New Roman"/>
          <w:color w:val="000000"/>
          <w:sz w:val="28"/>
          <w:szCs w:val="28"/>
        </w:rPr>
        <w:t>.</w:t>
      </w:r>
    </w:p>
    <w:p w14:paraId="436768BC" w14:textId="77777777" w:rsidR="00060008" w:rsidRDefault="002D0412" w:rsidP="00990136">
      <w:pPr>
        <w:shd w:val="clear" w:color="auto" w:fill="FFFFFF"/>
        <w:autoSpaceDE w:val="0"/>
        <w:autoSpaceDN w:val="0"/>
        <w:adjustRightInd w:val="0"/>
        <w:spacing w:after="0" w:line="360" w:lineRule="auto"/>
        <w:ind w:firstLineChars="152" w:firstLine="426"/>
        <w:jc w:val="both"/>
        <w:rPr>
          <w:rFonts w:ascii="Times New Roman" w:hAnsi="Times New Roman"/>
          <w:sz w:val="28"/>
          <w:szCs w:val="28"/>
          <w:lang w:eastAsia="zh-CN"/>
        </w:rPr>
      </w:pPr>
      <w:r>
        <w:rPr>
          <w:rFonts w:ascii="Times New Roman" w:hAnsi="Times New Roman"/>
          <w:sz w:val="28"/>
          <w:szCs w:val="28"/>
        </w:rPr>
        <w:t xml:space="preserve">В </w:t>
      </w:r>
      <w:r w:rsidR="001D37E5">
        <w:rPr>
          <w:rFonts w:ascii="Times New Roman" w:hAnsi="Times New Roman"/>
          <w:sz w:val="28"/>
          <w:szCs w:val="28"/>
        </w:rPr>
        <w:t>ходе исследования поведения разработанной системы термостатирования, были</w:t>
      </w:r>
      <w:r>
        <w:rPr>
          <w:rFonts w:ascii="Times New Roman" w:hAnsi="Times New Roman"/>
          <w:sz w:val="28"/>
          <w:szCs w:val="28"/>
        </w:rPr>
        <w:t xml:space="preserve"> получены следующие закономерности</w:t>
      </w:r>
      <w:r w:rsidR="00DD0559">
        <w:rPr>
          <w:rFonts w:ascii="Times New Roman" w:hAnsi="Times New Roman" w:hint="eastAsia"/>
          <w:sz w:val="28"/>
          <w:szCs w:val="28"/>
          <w:lang w:eastAsia="zh-CN"/>
        </w:rPr>
        <w:t xml:space="preserve"> [</w:t>
      </w:r>
      <w:r w:rsidR="006C78D6">
        <w:rPr>
          <w:rFonts w:ascii="Times New Roman" w:hAnsi="Times New Roman" w:hint="eastAsia"/>
          <w:sz w:val="28"/>
          <w:szCs w:val="28"/>
          <w:highlight w:val="yellow"/>
          <w:lang w:eastAsia="zh-CN"/>
        </w:rPr>
        <w:t>42</w:t>
      </w:r>
      <w:r w:rsidR="00DD0559" w:rsidRPr="00DD0559">
        <w:rPr>
          <w:rFonts w:ascii="Times New Roman" w:hAnsi="Times New Roman" w:hint="eastAsia"/>
          <w:sz w:val="28"/>
          <w:szCs w:val="28"/>
          <w:highlight w:val="yellow"/>
          <w:lang w:eastAsia="zh-CN"/>
        </w:rPr>
        <w:t>]</w:t>
      </w:r>
      <w:r>
        <w:rPr>
          <w:rFonts w:ascii="Times New Roman" w:hAnsi="Times New Roman" w:hint="eastAsia"/>
          <w:sz w:val="28"/>
          <w:szCs w:val="28"/>
          <w:lang w:eastAsia="zh-CN"/>
        </w:rPr>
        <w:t>:</w:t>
      </w:r>
    </w:p>
    <w:p w14:paraId="7129D1BB" w14:textId="77777777" w:rsidR="002D0412" w:rsidRPr="006B315A" w:rsidRDefault="001D37E5" w:rsidP="00990136">
      <w:pPr>
        <w:pStyle w:val="af1"/>
        <w:numPr>
          <w:ilvl w:val="0"/>
          <w:numId w:val="5"/>
        </w:numPr>
        <w:shd w:val="clear" w:color="auto" w:fill="FFFFFF"/>
        <w:tabs>
          <w:tab w:val="left" w:pos="0"/>
        </w:tabs>
        <w:autoSpaceDE w:val="0"/>
        <w:autoSpaceDN w:val="0"/>
        <w:adjustRightInd w:val="0"/>
        <w:spacing w:line="360" w:lineRule="auto"/>
        <w:ind w:left="0" w:firstLineChars="152" w:firstLine="426"/>
        <w:jc w:val="both"/>
        <w:rPr>
          <w:rFonts w:ascii="Times New Roman" w:hAnsi="Times New Roman"/>
          <w:sz w:val="28"/>
          <w:szCs w:val="28"/>
          <w:lang w:eastAsia="zh-CN"/>
        </w:rPr>
      </w:pPr>
      <w:r>
        <w:rPr>
          <w:rFonts w:ascii="Times New Roman" w:hAnsi="Times New Roman"/>
          <w:sz w:val="28"/>
          <w:szCs w:val="28"/>
          <w:lang w:eastAsia="zh-CN"/>
        </w:rPr>
        <w:t>При</w:t>
      </w:r>
      <w:r w:rsidR="00C85DC2">
        <w:rPr>
          <w:rFonts w:ascii="Times New Roman" w:hAnsi="Times New Roman"/>
          <w:sz w:val="28"/>
          <w:szCs w:val="28"/>
          <w:lang w:eastAsia="zh-CN"/>
        </w:rPr>
        <w:t xml:space="preserve"> увеличени</w:t>
      </w:r>
      <w:r>
        <w:rPr>
          <w:rFonts w:ascii="Times New Roman" w:hAnsi="Times New Roman"/>
          <w:sz w:val="28"/>
          <w:szCs w:val="28"/>
          <w:lang w:eastAsia="zh-CN"/>
        </w:rPr>
        <w:t>и</w:t>
      </w:r>
      <w:r w:rsidR="00C85DC2">
        <w:rPr>
          <w:rFonts w:ascii="Times New Roman" w:hAnsi="Times New Roman"/>
          <w:sz w:val="28"/>
          <w:szCs w:val="28"/>
          <w:lang w:eastAsia="zh-CN"/>
        </w:rPr>
        <w:t xml:space="preserve"> коэффициента </w:t>
      </w:r>
      <m:oMath>
        <m:sSub>
          <m:sSubPr>
            <m:ctrlPr>
              <w:rPr>
                <w:rFonts w:ascii="Cambria Math" w:hAnsi="Cambria Math"/>
                <w:color w:val="000000"/>
                <w:sz w:val="28"/>
                <w:szCs w:val="28"/>
              </w:rPr>
            </m:ctrlPr>
          </m:sSubPr>
          <m:e>
            <m:r>
              <m:rPr>
                <m:sty m:val="p"/>
              </m:rPr>
              <w:rPr>
                <w:rFonts w:ascii="Cambria Math" w:hAnsi="Cambria Math"/>
                <w:color w:val="000000"/>
                <w:sz w:val="28"/>
                <w:szCs w:val="28"/>
              </w:rPr>
              <m:t>K</m:t>
            </m:r>
          </m:e>
          <m:sub>
            <m:r>
              <m:rPr>
                <m:sty m:val="p"/>
              </m:rPr>
              <w:rPr>
                <w:rFonts w:ascii="Cambria Math" w:hAnsi="Cambria Math"/>
                <w:color w:val="000000"/>
                <w:sz w:val="28"/>
                <w:szCs w:val="28"/>
              </w:rPr>
              <m:t>П</m:t>
            </m:r>
          </m:sub>
        </m:sSub>
      </m:oMath>
      <w:r w:rsidR="00C85DC2">
        <w:rPr>
          <w:rFonts w:ascii="Times New Roman" w:hAnsi="Times New Roman"/>
          <w:color w:val="000000"/>
          <w:sz w:val="28"/>
          <w:szCs w:val="28"/>
        </w:rPr>
        <w:t xml:space="preserve"> элемент Пельтье будет силь</w:t>
      </w:r>
      <w:r>
        <w:rPr>
          <w:rFonts w:ascii="Times New Roman" w:hAnsi="Times New Roman"/>
          <w:color w:val="000000"/>
          <w:sz w:val="28"/>
          <w:szCs w:val="28"/>
        </w:rPr>
        <w:t>нее и быстрее нагревать образец.</w:t>
      </w:r>
      <w:r w:rsidR="00C85DC2">
        <w:rPr>
          <w:rFonts w:ascii="Times New Roman" w:hAnsi="Times New Roman"/>
          <w:color w:val="000000"/>
          <w:sz w:val="28"/>
          <w:szCs w:val="28"/>
        </w:rPr>
        <w:t xml:space="preserve"> </w:t>
      </w:r>
      <w:r>
        <w:rPr>
          <w:rFonts w:ascii="Times New Roman" w:hAnsi="Times New Roman"/>
          <w:color w:val="000000"/>
          <w:sz w:val="28"/>
          <w:szCs w:val="28"/>
        </w:rPr>
        <w:t>Это также</w:t>
      </w:r>
      <w:r w:rsidR="00C85DC2">
        <w:rPr>
          <w:rFonts w:ascii="Times New Roman" w:hAnsi="Times New Roman"/>
          <w:color w:val="000000"/>
          <w:sz w:val="28"/>
          <w:szCs w:val="28"/>
        </w:rPr>
        <w:t xml:space="preserve"> способствует уменьшению статическо</w:t>
      </w:r>
      <w:r>
        <w:rPr>
          <w:rFonts w:ascii="Times New Roman" w:hAnsi="Times New Roman"/>
          <w:color w:val="000000"/>
          <w:sz w:val="28"/>
          <w:szCs w:val="28"/>
        </w:rPr>
        <w:t>й</w:t>
      </w:r>
      <w:r w:rsidR="00C85DC2">
        <w:rPr>
          <w:rFonts w:ascii="Times New Roman" w:hAnsi="Times New Roman"/>
          <w:color w:val="000000"/>
          <w:sz w:val="28"/>
          <w:szCs w:val="28"/>
        </w:rPr>
        <w:t xml:space="preserve"> разности температур </w:t>
      </w:r>
      <w:r w:rsidR="006B315A">
        <w:rPr>
          <w:rFonts w:ascii="Times New Roman" w:hAnsi="Times New Roman"/>
          <w:color w:val="000000"/>
          <w:sz w:val="28"/>
          <w:szCs w:val="28"/>
        </w:rPr>
        <w:t>между заданн</w:t>
      </w:r>
      <w:r>
        <w:rPr>
          <w:rFonts w:ascii="Times New Roman" w:hAnsi="Times New Roman"/>
          <w:color w:val="000000"/>
          <w:sz w:val="28"/>
          <w:szCs w:val="28"/>
        </w:rPr>
        <w:t>ым значением</w:t>
      </w:r>
      <w:r w:rsidR="006B315A">
        <w:rPr>
          <w:rFonts w:ascii="Times New Roman" w:hAnsi="Times New Roman"/>
          <w:color w:val="000000"/>
          <w:sz w:val="28"/>
          <w:szCs w:val="28"/>
        </w:rPr>
        <w:t xml:space="preserve"> и реальной температурой</w:t>
      </w:r>
      <w:r>
        <w:rPr>
          <w:rFonts w:ascii="Times New Roman" w:hAnsi="Times New Roman"/>
          <w:color w:val="000000"/>
          <w:sz w:val="28"/>
          <w:szCs w:val="28"/>
        </w:rPr>
        <w:t xml:space="preserve"> образца</w:t>
      </w:r>
      <w:r w:rsidR="006B315A">
        <w:rPr>
          <w:rFonts w:ascii="Times New Roman" w:hAnsi="Times New Roman"/>
          <w:color w:val="000000"/>
          <w:sz w:val="28"/>
          <w:szCs w:val="28"/>
        </w:rPr>
        <w:t xml:space="preserve">. </w:t>
      </w:r>
      <w:r>
        <w:rPr>
          <w:rFonts w:ascii="Times New Roman" w:hAnsi="Times New Roman"/>
          <w:color w:val="000000"/>
          <w:sz w:val="28"/>
          <w:szCs w:val="28"/>
        </w:rPr>
        <w:t>Однако,</w:t>
      </w:r>
      <w:r w:rsidR="006B315A">
        <w:rPr>
          <w:rFonts w:ascii="Times New Roman" w:hAnsi="Times New Roman"/>
          <w:color w:val="000000"/>
          <w:sz w:val="28"/>
          <w:szCs w:val="28"/>
        </w:rPr>
        <w:t xml:space="preserve"> слишком большое значение </w:t>
      </w:r>
      <m:oMath>
        <m:sSub>
          <m:sSubPr>
            <m:ctrlPr>
              <w:rPr>
                <w:rFonts w:ascii="Cambria Math" w:hAnsi="Cambria Math"/>
                <w:color w:val="000000"/>
                <w:sz w:val="28"/>
                <w:szCs w:val="28"/>
              </w:rPr>
            </m:ctrlPr>
          </m:sSubPr>
          <m:e>
            <m:r>
              <m:rPr>
                <m:sty m:val="p"/>
              </m:rPr>
              <w:rPr>
                <w:rFonts w:ascii="Cambria Math" w:hAnsi="Cambria Math"/>
                <w:color w:val="000000"/>
                <w:sz w:val="28"/>
                <w:szCs w:val="28"/>
              </w:rPr>
              <m:t>K</m:t>
            </m:r>
          </m:e>
          <m:sub>
            <m:r>
              <m:rPr>
                <m:sty m:val="p"/>
              </m:rPr>
              <w:rPr>
                <w:rFonts w:ascii="Cambria Math" w:hAnsi="Cambria Math"/>
                <w:color w:val="000000"/>
                <w:sz w:val="28"/>
                <w:szCs w:val="28"/>
              </w:rPr>
              <m:t>П</m:t>
            </m:r>
          </m:sub>
        </m:sSub>
      </m:oMath>
      <w:r w:rsidR="006B315A">
        <w:rPr>
          <w:rFonts w:ascii="Times New Roman" w:hAnsi="Times New Roman"/>
          <w:color w:val="000000"/>
          <w:sz w:val="28"/>
          <w:szCs w:val="28"/>
        </w:rPr>
        <w:t xml:space="preserve"> приводит к увеличению перерегулирования температуры, возник</w:t>
      </w:r>
      <w:r>
        <w:rPr>
          <w:rFonts w:ascii="Times New Roman" w:hAnsi="Times New Roman"/>
          <w:color w:val="000000"/>
          <w:sz w:val="28"/>
          <w:szCs w:val="28"/>
        </w:rPr>
        <w:t>новению</w:t>
      </w:r>
      <w:r w:rsidR="006B315A">
        <w:rPr>
          <w:rFonts w:ascii="Times New Roman" w:hAnsi="Times New Roman"/>
          <w:color w:val="000000"/>
          <w:sz w:val="28"/>
          <w:szCs w:val="28"/>
        </w:rPr>
        <w:t xml:space="preserve"> колебани</w:t>
      </w:r>
      <w:r>
        <w:rPr>
          <w:rFonts w:ascii="Times New Roman" w:hAnsi="Times New Roman"/>
          <w:color w:val="000000"/>
          <w:sz w:val="28"/>
          <w:szCs w:val="28"/>
        </w:rPr>
        <w:t>й</w:t>
      </w:r>
      <w:r w:rsidR="006B315A">
        <w:rPr>
          <w:rFonts w:ascii="Times New Roman" w:hAnsi="Times New Roman"/>
          <w:color w:val="000000"/>
          <w:sz w:val="28"/>
          <w:szCs w:val="28"/>
        </w:rPr>
        <w:t xml:space="preserve"> температуры образца и ухудшению устойчивости СТ.</w:t>
      </w:r>
    </w:p>
    <w:p w14:paraId="6C5FE02D" w14:textId="77777777" w:rsidR="006B315A" w:rsidRPr="006B315A" w:rsidRDefault="006B315A" w:rsidP="00990136">
      <w:pPr>
        <w:pStyle w:val="af1"/>
        <w:numPr>
          <w:ilvl w:val="0"/>
          <w:numId w:val="5"/>
        </w:numPr>
        <w:shd w:val="clear" w:color="auto" w:fill="FFFFFF"/>
        <w:tabs>
          <w:tab w:val="left" w:pos="0"/>
        </w:tabs>
        <w:autoSpaceDE w:val="0"/>
        <w:autoSpaceDN w:val="0"/>
        <w:adjustRightInd w:val="0"/>
        <w:spacing w:line="360" w:lineRule="auto"/>
        <w:ind w:left="0" w:firstLineChars="152" w:firstLine="426"/>
        <w:jc w:val="both"/>
        <w:rPr>
          <w:rFonts w:ascii="Times New Roman" w:hAnsi="Times New Roman"/>
          <w:sz w:val="28"/>
          <w:szCs w:val="28"/>
          <w:lang w:eastAsia="zh-CN"/>
        </w:rPr>
      </w:pPr>
      <w:r>
        <w:rPr>
          <w:rFonts w:ascii="Times New Roman" w:hAnsi="Times New Roman"/>
          <w:sz w:val="28"/>
          <w:szCs w:val="28"/>
          <w:lang w:eastAsia="zh-CN"/>
        </w:rPr>
        <w:t>В общем случае</w:t>
      </w:r>
      <w:r w:rsidR="001D37E5">
        <w:rPr>
          <w:rFonts w:ascii="Times New Roman" w:hAnsi="Times New Roman"/>
          <w:sz w:val="28"/>
          <w:szCs w:val="28"/>
          <w:lang w:eastAsia="zh-CN"/>
        </w:rPr>
        <w:t>,</w:t>
      </w:r>
      <w:r>
        <w:rPr>
          <w:rFonts w:ascii="Times New Roman" w:hAnsi="Times New Roman"/>
          <w:sz w:val="28"/>
          <w:szCs w:val="28"/>
          <w:lang w:eastAsia="zh-CN"/>
        </w:rPr>
        <w:t xml:space="preserve"> увеличение коэффициента </w:t>
      </w:r>
      <m:oMath>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И</m:t>
            </m:r>
          </m:sub>
        </m:sSub>
      </m:oMath>
      <w:r>
        <w:rPr>
          <w:rFonts w:ascii="Times New Roman" w:hAnsi="Times New Roman"/>
          <w:color w:val="000000"/>
          <w:sz w:val="28"/>
          <w:szCs w:val="28"/>
        </w:rPr>
        <w:t xml:space="preserve"> способствует уменьшению перерегулирования температуры,</w:t>
      </w:r>
      <w:r w:rsidR="001D37E5">
        <w:rPr>
          <w:rFonts w:ascii="Times New Roman" w:hAnsi="Times New Roman"/>
          <w:color w:val="000000"/>
          <w:sz w:val="28"/>
          <w:szCs w:val="28"/>
        </w:rPr>
        <w:t xml:space="preserve"> уменьшению амплитуды</w:t>
      </w:r>
      <w:r>
        <w:rPr>
          <w:rFonts w:ascii="Times New Roman" w:hAnsi="Times New Roman"/>
          <w:color w:val="000000"/>
          <w:sz w:val="28"/>
          <w:szCs w:val="28"/>
        </w:rPr>
        <w:t xml:space="preserve"> колебания температуры и увеличению устойчивости СТ. </w:t>
      </w:r>
      <w:r w:rsidR="001D37E5">
        <w:rPr>
          <w:rFonts w:ascii="Times New Roman" w:hAnsi="Times New Roman"/>
          <w:color w:val="000000"/>
          <w:sz w:val="28"/>
          <w:szCs w:val="28"/>
        </w:rPr>
        <w:t xml:space="preserve">Однако, при очень </w:t>
      </w:r>
      <w:r w:rsidR="00424C62">
        <w:rPr>
          <w:rFonts w:ascii="Times New Roman" w:hAnsi="Times New Roman"/>
          <w:color w:val="000000"/>
          <w:sz w:val="28"/>
          <w:szCs w:val="28"/>
        </w:rPr>
        <w:t>большом</w:t>
      </w:r>
      <w:r w:rsidR="001D37E5">
        <w:rPr>
          <w:rFonts w:ascii="Times New Roman" w:hAnsi="Times New Roman"/>
          <w:color w:val="000000"/>
          <w:sz w:val="28"/>
          <w:szCs w:val="28"/>
        </w:rPr>
        <w:t xml:space="preserve"> значении коэффициента </w:t>
      </w:r>
      <m:oMath>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И</m:t>
            </m:r>
          </m:sub>
        </m:sSub>
      </m:oMath>
      <w:r w:rsidR="00424C62">
        <w:rPr>
          <w:rFonts w:ascii="Times New Roman" w:hAnsi="Times New Roman"/>
          <w:color w:val="000000"/>
          <w:sz w:val="28"/>
          <w:szCs w:val="28"/>
        </w:rPr>
        <w:t>,</w:t>
      </w:r>
      <w:r>
        <w:rPr>
          <w:rFonts w:ascii="Times New Roman" w:hAnsi="Times New Roman"/>
          <w:color w:val="000000"/>
          <w:sz w:val="28"/>
          <w:szCs w:val="28"/>
        </w:rPr>
        <w:t xml:space="preserve"> устранение статического разности </w:t>
      </w:r>
      <w:r>
        <w:rPr>
          <w:rFonts w:ascii="Times New Roman" w:hAnsi="Times New Roman"/>
          <w:color w:val="000000"/>
          <w:sz w:val="28"/>
          <w:szCs w:val="28"/>
        </w:rPr>
        <w:lastRenderedPageBreak/>
        <w:t>температуры между заданной и реальной температурой будет</w:t>
      </w:r>
      <w:r w:rsidR="00424C62">
        <w:rPr>
          <w:rFonts w:ascii="Times New Roman" w:hAnsi="Times New Roman"/>
          <w:color w:val="000000"/>
          <w:sz w:val="28"/>
          <w:szCs w:val="28"/>
        </w:rPr>
        <w:t xml:space="preserve"> происходить</w:t>
      </w:r>
      <w:r>
        <w:rPr>
          <w:rFonts w:ascii="Times New Roman" w:hAnsi="Times New Roman"/>
          <w:color w:val="000000"/>
          <w:sz w:val="28"/>
          <w:szCs w:val="28"/>
        </w:rPr>
        <w:t xml:space="preserve"> медленнее</w:t>
      </w:r>
      <w:r w:rsidR="00424C62">
        <w:rPr>
          <w:rFonts w:ascii="Times New Roman" w:hAnsi="Times New Roman"/>
          <w:color w:val="000000"/>
          <w:sz w:val="28"/>
          <w:szCs w:val="28"/>
        </w:rPr>
        <w:t>, что уменьшит эффективность работы системы</w:t>
      </w:r>
      <w:r>
        <w:rPr>
          <w:rFonts w:ascii="Times New Roman" w:hAnsi="Times New Roman"/>
          <w:color w:val="000000"/>
          <w:sz w:val="28"/>
          <w:szCs w:val="28"/>
        </w:rPr>
        <w:t>.</w:t>
      </w:r>
    </w:p>
    <w:p w14:paraId="35281842" w14:textId="77777777" w:rsidR="00D864BC" w:rsidRPr="006B315A" w:rsidRDefault="00424C62" w:rsidP="00990136">
      <w:pPr>
        <w:pStyle w:val="af1"/>
        <w:numPr>
          <w:ilvl w:val="0"/>
          <w:numId w:val="5"/>
        </w:numPr>
        <w:shd w:val="clear" w:color="auto" w:fill="FFFFFF"/>
        <w:tabs>
          <w:tab w:val="left" w:pos="0"/>
        </w:tabs>
        <w:autoSpaceDE w:val="0"/>
        <w:autoSpaceDN w:val="0"/>
        <w:adjustRightInd w:val="0"/>
        <w:spacing w:line="360" w:lineRule="auto"/>
        <w:ind w:left="0" w:firstLineChars="152" w:firstLine="426"/>
        <w:jc w:val="both"/>
        <w:rPr>
          <w:rFonts w:ascii="Times New Roman" w:hAnsi="Times New Roman"/>
          <w:sz w:val="28"/>
          <w:szCs w:val="28"/>
          <w:lang w:eastAsia="zh-CN"/>
        </w:rPr>
      </w:pPr>
      <w:r>
        <w:rPr>
          <w:rFonts w:ascii="Times New Roman" w:hAnsi="Times New Roman"/>
          <w:sz w:val="28"/>
          <w:szCs w:val="28"/>
          <w:lang w:eastAsia="zh-CN"/>
        </w:rPr>
        <w:t>При</w:t>
      </w:r>
      <w:r w:rsidR="00D864BC">
        <w:rPr>
          <w:rFonts w:ascii="Times New Roman" w:hAnsi="Times New Roman"/>
          <w:sz w:val="28"/>
          <w:szCs w:val="28"/>
          <w:lang w:eastAsia="zh-CN"/>
        </w:rPr>
        <w:t xml:space="preserve"> </w:t>
      </w:r>
      <w:r w:rsidR="00D864BC" w:rsidRPr="00424C62">
        <w:rPr>
          <w:rFonts w:ascii="Times New Roman" w:hAnsi="Times New Roman"/>
          <w:sz w:val="28"/>
          <w:szCs w:val="28"/>
          <w:lang w:eastAsia="zh-CN"/>
        </w:rPr>
        <w:t>у</w:t>
      </w:r>
      <w:r w:rsidR="006B315A" w:rsidRPr="00424C62">
        <w:rPr>
          <w:rFonts w:ascii="Times New Roman" w:hAnsi="Times New Roman"/>
          <w:sz w:val="28"/>
          <w:szCs w:val="28"/>
          <w:lang w:eastAsia="zh-CN"/>
        </w:rPr>
        <w:t>величени</w:t>
      </w:r>
      <w:r w:rsidRPr="00424C62">
        <w:rPr>
          <w:rFonts w:ascii="Times New Roman" w:hAnsi="Times New Roman"/>
          <w:sz w:val="28"/>
          <w:szCs w:val="28"/>
          <w:lang w:eastAsia="zh-CN"/>
        </w:rPr>
        <w:t>и</w:t>
      </w:r>
      <w:r w:rsidR="006B315A" w:rsidRPr="00424C62">
        <w:rPr>
          <w:rFonts w:ascii="Times New Roman" w:hAnsi="Times New Roman"/>
          <w:sz w:val="28"/>
          <w:szCs w:val="28"/>
          <w:lang w:eastAsia="zh-CN"/>
        </w:rPr>
        <w:t xml:space="preserve"> коэффициента </w:t>
      </w:r>
      <m:oMath>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Д</m:t>
            </m:r>
          </m:sub>
        </m:sSub>
      </m:oMath>
      <w:r w:rsidRPr="00424C62">
        <w:rPr>
          <w:rFonts w:ascii="Times New Roman" w:hAnsi="Times New Roman"/>
          <w:color w:val="000000"/>
          <w:sz w:val="28"/>
          <w:szCs w:val="28"/>
        </w:rPr>
        <w:t>,</w:t>
      </w:r>
      <w:r w:rsidR="006B315A" w:rsidRPr="00424C62">
        <w:rPr>
          <w:rFonts w:ascii="Times New Roman" w:hAnsi="Times New Roman"/>
          <w:color w:val="000000"/>
          <w:sz w:val="28"/>
          <w:szCs w:val="28"/>
        </w:rPr>
        <w:t xml:space="preserve"> </w:t>
      </w:r>
      <w:r w:rsidR="00D864BC" w:rsidRPr="00424C62">
        <w:rPr>
          <w:rFonts w:ascii="Times New Roman" w:hAnsi="Times New Roman"/>
          <w:color w:val="000000"/>
          <w:sz w:val="28"/>
          <w:szCs w:val="28"/>
        </w:rPr>
        <w:t xml:space="preserve">элемент Пельтье также будет сильнее и быстрее нагревать образец, и это способствует уменьшению колебания температуры, увеличению устойчивости СТ и уменьшению погрешности колебания температуры. </w:t>
      </w:r>
      <w:r w:rsidRPr="00424C62">
        <w:rPr>
          <w:rFonts w:ascii="Times New Roman" w:hAnsi="Times New Roman"/>
          <w:color w:val="000000"/>
          <w:sz w:val="28"/>
          <w:szCs w:val="28"/>
        </w:rPr>
        <w:t xml:space="preserve">Однако, при превышении значения </w:t>
      </w:r>
      <m:oMath>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Д</m:t>
            </m:r>
          </m:sub>
        </m:sSub>
      </m:oMath>
      <w:r w:rsidR="00D864BC" w:rsidRPr="00424C62">
        <w:rPr>
          <w:rFonts w:ascii="Times New Roman" w:hAnsi="Times New Roman"/>
          <w:color w:val="000000"/>
          <w:sz w:val="28"/>
          <w:szCs w:val="28"/>
        </w:rPr>
        <w:t xml:space="preserve"> </w:t>
      </w:r>
      <w:r w:rsidRPr="00424C62">
        <w:rPr>
          <w:rFonts w:ascii="Times New Roman" w:hAnsi="Times New Roman"/>
          <w:color w:val="000000"/>
          <w:sz w:val="28"/>
          <w:szCs w:val="28"/>
        </w:rPr>
        <w:t xml:space="preserve">оптимального значения, </w:t>
      </w:r>
      <w:r w:rsidR="00D864BC" w:rsidRPr="00424C62">
        <w:rPr>
          <w:rFonts w:ascii="Times New Roman" w:hAnsi="Times New Roman"/>
          <w:color w:val="000000"/>
          <w:sz w:val="28"/>
          <w:szCs w:val="28"/>
        </w:rPr>
        <w:t>устойчивост</w:t>
      </w:r>
      <w:r w:rsidRPr="00424C62">
        <w:rPr>
          <w:rFonts w:ascii="Times New Roman" w:hAnsi="Times New Roman"/>
          <w:color w:val="000000"/>
          <w:sz w:val="28"/>
          <w:szCs w:val="28"/>
        </w:rPr>
        <w:t>ь</w:t>
      </w:r>
      <w:r w:rsidR="00D864BC">
        <w:rPr>
          <w:rFonts w:ascii="Times New Roman" w:hAnsi="Times New Roman"/>
          <w:color w:val="000000"/>
          <w:sz w:val="28"/>
          <w:szCs w:val="28"/>
        </w:rPr>
        <w:t xml:space="preserve"> СТ</w:t>
      </w:r>
      <w:r>
        <w:rPr>
          <w:rFonts w:ascii="Times New Roman" w:hAnsi="Times New Roman"/>
          <w:color w:val="000000"/>
          <w:sz w:val="28"/>
          <w:szCs w:val="28"/>
        </w:rPr>
        <w:t xml:space="preserve"> будет ухудшаться</w:t>
      </w:r>
      <w:r w:rsidR="00D864BC">
        <w:rPr>
          <w:rFonts w:ascii="Times New Roman" w:hAnsi="Times New Roman"/>
          <w:color w:val="000000"/>
          <w:sz w:val="28"/>
          <w:szCs w:val="28"/>
        </w:rPr>
        <w:t>.</w:t>
      </w:r>
    </w:p>
    <w:p w14:paraId="5E3763D5" w14:textId="77777777" w:rsidR="006B315A" w:rsidRDefault="00D864BC" w:rsidP="00990136">
      <w:pPr>
        <w:pStyle w:val="af1"/>
        <w:shd w:val="clear" w:color="auto" w:fill="FFFFFF"/>
        <w:autoSpaceDE w:val="0"/>
        <w:autoSpaceDN w:val="0"/>
        <w:adjustRightInd w:val="0"/>
        <w:spacing w:line="360" w:lineRule="auto"/>
        <w:ind w:left="0" w:firstLineChars="152" w:firstLine="426"/>
        <w:jc w:val="both"/>
        <w:rPr>
          <w:rFonts w:ascii="Times New Roman" w:hAnsi="Times New Roman"/>
          <w:color w:val="000000"/>
          <w:sz w:val="28"/>
          <w:szCs w:val="28"/>
          <w:lang w:eastAsia="zh-CN"/>
        </w:rPr>
      </w:pPr>
      <w:r>
        <w:rPr>
          <w:rFonts w:ascii="Times New Roman" w:hAnsi="Times New Roman"/>
          <w:sz w:val="28"/>
          <w:szCs w:val="28"/>
          <w:lang w:eastAsia="zh-CN"/>
        </w:rPr>
        <w:t>Согласно этим закономерностям</w:t>
      </w:r>
      <w:r w:rsidR="00424C62">
        <w:rPr>
          <w:rFonts w:ascii="Times New Roman" w:hAnsi="Times New Roman"/>
          <w:sz w:val="28"/>
          <w:szCs w:val="28"/>
          <w:lang w:eastAsia="zh-CN"/>
        </w:rPr>
        <w:t>,</w:t>
      </w:r>
      <w:r>
        <w:rPr>
          <w:rFonts w:ascii="Times New Roman" w:hAnsi="Times New Roman"/>
          <w:sz w:val="28"/>
          <w:szCs w:val="28"/>
          <w:lang w:eastAsia="zh-CN"/>
        </w:rPr>
        <w:t xml:space="preserve"> можно определить значения коэффициентов</w:t>
      </w:r>
      <m:oMath>
        <m:r>
          <m:rPr>
            <m:sty m:val="p"/>
          </m:rPr>
          <w:rPr>
            <w:rFonts w:ascii="Cambria Math" w:hAnsi="Cambria Math"/>
            <w:color w:val="000000"/>
            <w:sz w:val="28"/>
            <w:szCs w:val="28"/>
          </w:rPr>
          <m:t xml:space="preserve"> </m:t>
        </m:r>
        <m:sSub>
          <m:sSubPr>
            <m:ctrlPr>
              <w:rPr>
                <w:rFonts w:ascii="Cambria Math" w:hAnsi="Cambria Math"/>
                <w:color w:val="000000"/>
                <w:sz w:val="28"/>
                <w:szCs w:val="28"/>
              </w:rPr>
            </m:ctrlPr>
          </m:sSubPr>
          <m:e>
            <m:r>
              <m:rPr>
                <m:sty m:val="p"/>
              </m:rPr>
              <w:rPr>
                <w:rFonts w:ascii="Cambria Math" w:hAnsi="Cambria Math"/>
                <w:color w:val="000000"/>
                <w:sz w:val="28"/>
                <w:szCs w:val="28"/>
              </w:rPr>
              <m:t>K</m:t>
            </m:r>
          </m:e>
          <m:sub>
            <m:r>
              <m:rPr>
                <m:sty m:val="p"/>
              </m:rPr>
              <w:rPr>
                <w:rFonts w:ascii="Cambria Math" w:hAnsi="Cambria Math"/>
                <w:color w:val="000000"/>
                <w:sz w:val="28"/>
                <w:szCs w:val="28"/>
              </w:rPr>
              <m:t>П</m:t>
            </m:r>
          </m:sub>
        </m:sSub>
        <m:r>
          <w:rPr>
            <w:rFonts w:ascii="Cambria Math" w:hAnsi="Cambria Math"/>
            <w:color w:val="000000"/>
            <w:sz w:val="28"/>
            <w:szCs w:val="28"/>
          </w:rPr>
          <m:t>,</m:t>
        </m:r>
      </m:oMath>
      <w:r>
        <w:rPr>
          <w:rFonts w:ascii="Times New Roman" w:hAnsi="Times New Roman"/>
          <w:sz w:val="28"/>
          <w:szCs w:val="28"/>
          <w:lang w:eastAsia="zh-CN"/>
        </w:rPr>
        <w:t xml:space="preserve"> </w:t>
      </w:r>
      <m:oMath>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И</m:t>
            </m:r>
          </m:sub>
        </m:sSub>
      </m:oMath>
      <w:r w:rsidR="00424C62">
        <w:rPr>
          <w:rFonts w:ascii="Times New Roman" w:hAnsi="Times New Roman"/>
          <w:color w:val="000000"/>
          <w:sz w:val="28"/>
          <w:szCs w:val="28"/>
        </w:rPr>
        <w:t xml:space="preserve"> и </w:t>
      </w:r>
      <m:oMath>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Д</m:t>
            </m:r>
          </m:sub>
        </m:sSub>
      </m:oMath>
      <w:r>
        <w:rPr>
          <w:rFonts w:ascii="Times New Roman" w:hAnsi="Times New Roman"/>
          <w:color w:val="000000"/>
          <w:sz w:val="28"/>
          <w:szCs w:val="28"/>
        </w:rPr>
        <w:t>. Методика</w:t>
      </w:r>
      <w:r w:rsidR="00424C62">
        <w:rPr>
          <w:rFonts w:ascii="Times New Roman" w:hAnsi="Times New Roman"/>
          <w:color w:val="000000"/>
          <w:sz w:val="28"/>
          <w:szCs w:val="28"/>
        </w:rPr>
        <w:t xml:space="preserve"> определения этих значений состоит</w:t>
      </w:r>
      <w:r>
        <w:rPr>
          <w:rFonts w:ascii="Times New Roman" w:hAnsi="Times New Roman"/>
          <w:color w:val="000000"/>
          <w:sz w:val="28"/>
          <w:szCs w:val="28"/>
        </w:rPr>
        <w:t xml:space="preserve"> </w:t>
      </w:r>
      <w:r w:rsidR="00377485">
        <w:rPr>
          <w:rFonts w:ascii="Times New Roman" w:hAnsi="Times New Roman"/>
          <w:color w:val="000000"/>
          <w:sz w:val="28"/>
          <w:szCs w:val="28"/>
        </w:rPr>
        <w:t xml:space="preserve">из последовательных четырех этапов </w:t>
      </w:r>
      <w:r w:rsidR="00377485" w:rsidRPr="00377485">
        <w:rPr>
          <w:rFonts w:ascii="Times New Roman" w:hAnsi="Times New Roman"/>
          <w:color w:val="000000"/>
          <w:sz w:val="28"/>
          <w:szCs w:val="28"/>
        </w:rPr>
        <w:t>[</w:t>
      </w:r>
      <w:r w:rsidR="006C78D6">
        <w:rPr>
          <w:rFonts w:ascii="Times New Roman" w:hAnsi="Times New Roman" w:hint="eastAsia"/>
          <w:color w:val="000000"/>
          <w:sz w:val="28"/>
          <w:szCs w:val="28"/>
          <w:highlight w:val="yellow"/>
          <w:lang w:eastAsia="zh-CN"/>
        </w:rPr>
        <w:t>43</w:t>
      </w:r>
      <w:r w:rsidR="00377485" w:rsidRPr="00990136">
        <w:rPr>
          <w:rFonts w:ascii="Times New Roman" w:hAnsi="Times New Roman"/>
          <w:color w:val="000000"/>
          <w:sz w:val="28"/>
          <w:szCs w:val="28"/>
        </w:rPr>
        <w:t>]</w:t>
      </w:r>
      <w:r w:rsidR="00377485">
        <w:rPr>
          <w:rFonts w:ascii="Times New Roman" w:hAnsi="Times New Roman"/>
          <w:color w:val="000000"/>
          <w:sz w:val="28"/>
          <w:szCs w:val="28"/>
        </w:rPr>
        <w:t>:</w:t>
      </w:r>
    </w:p>
    <w:p w14:paraId="0DFDC3A4" w14:textId="77777777" w:rsidR="00D67891" w:rsidRPr="00377485" w:rsidRDefault="00377485" w:rsidP="00990136">
      <w:pPr>
        <w:pStyle w:val="af1"/>
        <w:numPr>
          <w:ilvl w:val="0"/>
          <w:numId w:val="6"/>
        </w:numPr>
        <w:shd w:val="clear" w:color="auto" w:fill="FFFFFF"/>
        <w:autoSpaceDE w:val="0"/>
        <w:autoSpaceDN w:val="0"/>
        <w:adjustRightInd w:val="0"/>
        <w:spacing w:after="0" w:line="360" w:lineRule="auto"/>
        <w:ind w:left="0" w:firstLineChars="152" w:firstLine="426"/>
        <w:jc w:val="both"/>
        <w:rPr>
          <w:rFonts w:ascii="Times New Roman" w:hAnsi="Times New Roman"/>
          <w:i/>
          <w:sz w:val="28"/>
          <w:szCs w:val="28"/>
          <w:lang w:eastAsia="zh-CN"/>
        </w:rPr>
      </w:pPr>
      <w:r>
        <w:rPr>
          <w:rFonts w:ascii="Times New Roman" w:hAnsi="Times New Roman"/>
          <w:i/>
          <w:sz w:val="28"/>
          <w:szCs w:val="28"/>
        </w:rPr>
        <w:t>1 э</w:t>
      </w:r>
      <w:r w:rsidRPr="00377485">
        <w:rPr>
          <w:rFonts w:ascii="Times New Roman" w:hAnsi="Times New Roman"/>
          <w:i/>
          <w:sz w:val="28"/>
          <w:szCs w:val="28"/>
        </w:rPr>
        <w:t xml:space="preserve">тап. </w:t>
      </w:r>
      <w:r w:rsidR="005C121D" w:rsidRPr="00377485">
        <w:rPr>
          <w:rFonts w:ascii="Times New Roman" w:hAnsi="Times New Roman"/>
          <w:i/>
          <w:sz w:val="28"/>
          <w:szCs w:val="28"/>
        </w:rPr>
        <w:t xml:space="preserve">Настройка </w:t>
      </w: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П</m:t>
            </m:r>
          </m:sub>
        </m:sSub>
      </m:oMath>
      <w:r w:rsidR="00D67891" w:rsidRPr="00377485">
        <w:rPr>
          <w:rFonts w:ascii="Times New Roman" w:hAnsi="Times New Roman"/>
          <w:i/>
          <w:sz w:val="28"/>
          <w:szCs w:val="28"/>
        </w:rPr>
        <w:t xml:space="preserve"> </w:t>
      </w:r>
    </w:p>
    <w:p w14:paraId="5B471536" w14:textId="77777777" w:rsidR="00D67891" w:rsidRPr="002F1D76" w:rsidRDefault="00D67891" w:rsidP="007E3269">
      <w:pPr>
        <w:pStyle w:val="ad"/>
        <w:spacing w:before="0" w:beforeAutospacing="0" w:after="0" w:afterAutospacing="0" w:line="360" w:lineRule="auto"/>
        <w:ind w:firstLineChars="152" w:firstLine="426"/>
        <w:jc w:val="both"/>
        <w:rPr>
          <w:rFonts w:ascii="Times New Roman" w:hAnsi="Times New Roman" w:cs="Times New Roman"/>
          <w:color w:val="000000"/>
          <w:sz w:val="28"/>
          <w:szCs w:val="28"/>
          <w:lang w:val="ru-RU"/>
        </w:rPr>
      </w:pPr>
      <w:bookmarkStart w:id="89" w:name="pr"/>
      <w:bookmarkEnd w:id="89"/>
      <w:r w:rsidRPr="00D67891">
        <w:rPr>
          <w:rFonts w:ascii="Times New Roman" w:hAnsi="Times New Roman" w:cs="Times New Roman"/>
          <w:color w:val="000000"/>
          <w:sz w:val="28"/>
          <w:szCs w:val="28"/>
          <w:lang w:val="ru-RU"/>
        </w:rPr>
        <w:t xml:space="preserve">Перед настройкой </w:t>
      </w:r>
      <w:r w:rsidR="00D95C11">
        <w:rPr>
          <w:rFonts w:ascii="Times New Roman" w:hAnsi="Times New Roman" w:cs="Times New Roman"/>
          <w:color w:val="000000"/>
          <w:sz w:val="28"/>
          <w:szCs w:val="28"/>
          <w:lang w:val="ru-RU"/>
        </w:rPr>
        <w:t>коэффициента</w:t>
      </w:r>
      <w:r w:rsidRPr="00D67891">
        <w:rPr>
          <w:rFonts w:ascii="Times New Roman" w:hAnsi="Times New Roman" w:cs="Times New Roman"/>
          <w:color w:val="000000"/>
          <w:sz w:val="28"/>
          <w:szCs w:val="28"/>
          <w:lang w:val="ru-RU"/>
        </w:rPr>
        <w:t xml:space="preserve"> </w:t>
      </w:r>
      <m:oMath>
        <m:sSub>
          <m:sSubPr>
            <m:ctrlPr>
              <w:rPr>
                <w:rFonts w:ascii="Cambria Math" w:hAnsi="Cambria Math"/>
                <w:color w:val="000000"/>
                <w:sz w:val="28"/>
                <w:szCs w:val="28"/>
              </w:rPr>
            </m:ctrlPr>
          </m:sSubPr>
          <m:e>
            <m:r>
              <m:rPr>
                <m:sty m:val="p"/>
              </m:rPr>
              <w:rPr>
                <w:rFonts w:ascii="Cambria Math" w:hAnsi="Cambria Math"/>
                <w:color w:val="000000"/>
                <w:sz w:val="28"/>
                <w:szCs w:val="28"/>
              </w:rPr>
              <m:t>K</m:t>
            </m:r>
          </m:e>
          <m:sub>
            <m:r>
              <m:rPr>
                <m:sty m:val="p"/>
              </m:rPr>
              <w:rPr>
                <w:rFonts w:ascii="Cambria Math" w:hAnsi="Cambria Math"/>
                <w:color w:val="000000"/>
                <w:sz w:val="28"/>
                <w:szCs w:val="28"/>
                <w:lang w:val="ru-RU"/>
              </w:rPr>
              <m:t>П</m:t>
            </m:r>
          </m:sub>
        </m:sSub>
      </m:oMath>
      <w:r w:rsidR="005C121D">
        <w:rPr>
          <w:rFonts w:ascii="Times New Roman" w:hAnsi="Times New Roman" w:cs="Times New Roman"/>
          <w:color w:val="000000"/>
          <w:sz w:val="28"/>
          <w:szCs w:val="28"/>
          <w:lang w:val="ru-RU"/>
        </w:rPr>
        <w:t xml:space="preserve"> нужно </w:t>
      </w:r>
      <w:r w:rsidR="00424C62">
        <w:rPr>
          <w:rFonts w:ascii="Times New Roman" w:hAnsi="Times New Roman" w:cs="Times New Roman"/>
          <w:color w:val="000000"/>
          <w:sz w:val="28"/>
          <w:szCs w:val="28"/>
          <w:lang w:val="ru-RU"/>
        </w:rPr>
        <w:t xml:space="preserve">установить </w:t>
      </w:r>
      <w:proofErr w:type="spellStart"/>
      <w:r w:rsidR="00424C62">
        <w:rPr>
          <w:rFonts w:ascii="Times New Roman" w:hAnsi="Times New Roman" w:cs="Times New Roman"/>
          <w:color w:val="000000"/>
          <w:sz w:val="28"/>
          <w:szCs w:val="28"/>
          <w:lang w:val="ru-RU"/>
        </w:rPr>
        <w:t>знчения</w:t>
      </w:r>
      <w:proofErr w:type="spellEnd"/>
      <w:r w:rsidR="005C121D">
        <w:rPr>
          <w:rFonts w:ascii="Times New Roman" w:hAnsi="Times New Roman" w:cs="Times New Roman"/>
          <w:color w:val="000000"/>
          <w:sz w:val="28"/>
          <w:szCs w:val="28"/>
          <w:lang w:val="ru-RU"/>
        </w:rPr>
        <w:t xml:space="preserve"> </w:t>
      </w:r>
      <m:oMath>
        <m:f>
          <m:fPr>
            <m:ctrlPr>
              <w:rPr>
                <w:rFonts w:ascii="Cambria Math" w:hAnsi="Cambria Math"/>
                <w:color w:val="000000"/>
                <w:sz w:val="28"/>
                <w:szCs w:val="28"/>
              </w:rPr>
            </m:ctrlPr>
          </m:fPr>
          <m:num>
            <m:r>
              <m:rPr>
                <m:sty m:val="p"/>
              </m:rPr>
              <w:rPr>
                <w:rFonts w:ascii="Cambria Math" w:hAnsi="Cambria Math"/>
                <w:color w:val="000000"/>
                <w:sz w:val="28"/>
                <w:szCs w:val="28"/>
                <w:lang w:val="ru-RU"/>
              </w:rPr>
              <m:t>1</m:t>
            </m:r>
          </m:num>
          <m:den>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lang w:val="ru-RU"/>
                  </w:rPr>
                  <m:t>И</m:t>
                </m:r>
              </m:sub>
            </m:sSub>
          </m:den>
        </m:f>
        <m:r>
          <m:rPr>
            <m:sty m:val="p"/>
          </m:rPr>
          <w:rPr>
            <w:rFonts w:ascii="Cambria Math" w:hAnsi="Cambria Math"/>
            <w:color w:val="000000"/>
            <w:sz w:val="28"/>
            <w:szCs w:val="28"/>
            <w:lang w:val="ru-RU"/>
          </w:rPr>
          <m:t>=</m:t>
        </m:r>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lang w:val="ru-RU"/>
              </w:rPr>
              <m:t>Д</m:t>
            </m:r>
          </m:sub>
        </m:sSub>
        <m:r>
          <m:rPr>
            <m:sty m:val="p"/>
          </m:rPr>
          <w:rPr>
            <w:rFonts w:ascii="Cambria Math" w:hAnsi="Cambria Math"/>
            <w:color w:val="000000"/>
            <w:sz w:val="28"/>
            <w:szCs w:val="28"/>
            <w:lang w:val="ru-RU"/>
          </w:rPr>
          <m:t>=0</m:t>
        </m:r>
      </m:oMath>
      <w:r w:rsidR="00455FC9">
        <w:rPr>
          <w:rFonts w:ascii="Times New Roman" w:hAnsi="Times New Roman" w:cs="Times New Roman"/>
          <w:color w:val="000000"/>
          <w:sz w:val="28"/>
          <w:szCs w:val="28"/>
          <w:lang w:val="ru-RU"/>
        </w:rPr>
        <w:t>.</w:t>
      </w:r>
      <w:r w:rsidR="002F1D76">
        <w:rPr>
          <w:rFonts w:ascii="Times New Roman" w:hAnsi="Times New Roman" w:cs="Times New Roman"/>
          <w:color w:val="000000"/>
          <w:sz w:val="28"/>
          <w:szCs w:val="28"/>
          <w:lang w:val="ru-RU"/>
        </w:rPr>
        <w:t xml:space="preserve"> </w:t>
      </w:r>
      <w:r w:rsidR="00424C62">
        <w:rPr>
          <w:rFonts w:ascii="Times New Roman" w:hAnsi="Times New Roman" w:cs="Times New Roman"/>
          <w:color w:val="000000"/>
          <w:sz w:val="28"/>
          <w:szCs w:val="28"/>
          <w:lang w:val="ru-RU"/>
        </w:rPr>
        <w:t>Затем необходимо увеличивать</w:t>
      </w:r>
      <w:r w:rsidR="00455FC9">
        <w:rPr>
          <w:rFonts w:ascii="Times New Roman" w:hAnsi="Times New Roman" w:cs="Times New Roman"/>
          <w:color w:val="000000"/>
          <w:sz w:val="28"/>
          <w:szCs w:val="28"/>
          <w:lang w:val="ru-RU"/>
        </w:rPr>
        <w:t xml:space="preserve"> </w:t>
      </w:r>
      <w:r w:rsidR="005C121D">
        <w:rPr>
          <w:rFonts w:ascii="Times New Roman" w:hAnsi="Times New Roman" w:cs="Times New Roman"/>
          <w:color w:val="000000"/>
          <w:sz w:val="28"/>
          <w:szCs w:val="28"/>
          <w:lang w:val="ru-RU"/>
        </w:rPr>
        <w:t xml:space="preserve">значение коэффициента </w:t>
      </w:r>
      <m:oMath>
        <m:sSub>
          <m:sSubPr>
            <m:ctrlPr>
              <w:rPr>
                <w:rFonts w:ascii="Cambria Math" w:hAnsi="Cambria Math"/>
                <w:color w:val="000000"/>
                <w:sz w:val="28"/>
                <w:szCs w:val="28"/>
              </w:rPr>
            </m:ctrlPr>
          </m:sSubPr>
          <m:e>
            <m:r>
              <m:rPr>
                <m:sty m:val="p"/>
              </m:rPr>
              <w:rPr>
                <w:rFonts w:ascii="Cambria Math" w:hAnsi="Cambria Math"/>
                <w:color w:val="000000"/>
                <w:sz w:val="28"/>
                <w:szCs w:val="28"/>
              </w:rPr>
              <m:t>K</m:t>
            </m:r>
          </m:e>
          <m:sub>
            <m:r>
              <m:rPr>
                <m:sty m:val="p"/>
              </m:rPr>
              <w:rPr>
                <w:rFonts w:ascii="Cambria Math" w:hAnsi="Cambria Math"/>
                <w:color w:val="000000"/>
                <w:sz w:val="28"/>
                <w:szCs w:val="28"/>
                <w:lang w:val="ru-RU"/>
              </w:rPr>
              <m:t>П</m:t>
            </m:r>
          </m:sub>
        </m:sSub>
      </m:oMath>
      <w:r w:rsidR="00455FC9">
        <w:rPr>
          <w:rFonts w:ascii="Times New Roman" w:hAnsi="Times New Roman" w:cs="Times New Roman"/>
          <w:color w:val="000000"/>
          <w:sz w:val="28"/>
          <w:szCs w:val="28"/>
          <w:lang w:val="ru-RU"/>
        </w:rPr>
        <w:t xml:space="preserve"> от нуля до тех пока, пока не</w:t>
      </w:r>
      <w:r w:rsidR="005C121D">
        <w:rPr>
          <w:rFonts w:ascii="Times New Roman" w:hAnsi="Times New Roman" w:cs="Times New Roman"/>
          <w:color w:val="000000"/>
          <w:sz w:val="28"/>
          <w:szCs w:val="28"/>
          <w:lang w:val="ru-RU"/>
        </w:rPr>
        <w:t xml:space="preserve"> </w:t>
      </w:r>
      <w:r w:rsidR="00424C62">
        <w:rPr>
          <w:rFonts w:ascii="Times New Roman" w:hAnsi="Times New Roman" w:cs="Times New Roman"/>
          <w:color w:val="000000"/>
          <w:sz w:val="28"/>
          <w:szCs w:val="28"/>
          <w:lang w:val="ru-RU"/>
        </w:rPr>
        <w:t>будет достигнута</w:t>
      </w:r>
      <w:r w:rsidR="00455FC9">
        <w:rPr>
          <w:rFonts w:ascii="Times New Roman" w:hAnsi="Times New Roman" w:cs="Times New Roman"/>
          <w:color w:val="000000"/>
          <w:sz w:val="28"/>
          <w:szCs w:val="28"/>
          <w:lang w:val="ru-RU"/>
        </w:rPr>
        <w:t xml:space="preserve"> </w:t>
      </w:r>
      <w:r w:rsidR="00455FC9" w:rsidRPr="00D67891">
        <w:rPr>
          <w:rFonts w:ascii="Times New Roman" w:hAnsi="Times New Roman" w:cs="Times New Roman"/>
          <w:color w:val="000000"/>
          <w:sz w:val="28"/>
          <w:szCs w:val="28"/>
          <w:lang w:val="ru-RU"/>
        </w:rPr>
        <w:t xml:space="preserve">переходная характеристика </w:t>
      </w:r>
      <w:r w:rsidR="002F1D76" w:rsidRPr="002F1D76">
        <w:rPr>
          <w:rFonts w:ascii="Times New Roman" w:hAnsi="Times New Roman" w:cs="Times New Roman"/>
          <w:color w:val="000000"/>
          <w:sz w:val="28"/>
          <w:szCs w:val="28"/>
          <w:highlight w:val="yellow"/>
          <w:lang w:val="ru-RU"/>
        </w:rPr>
        <w:t>(рисунок</w:t>
      </w:r>
      <w:r w:rsidR="002F1D76">
        <w:rPr>
          <w:rFonts w:ascii="Times New Roman" w:hAnsi="Times New Roman" w:cs="Times New Roman"/>
          <w:color w:val="000000"/>
          <w:sz w:val="28"/>
          <w:szCs w:val="28"/>
          <w:lang w:val="ru-RU"/>
        </w:rPr>
        <w:t xml:space="preserve"> </w:t>
      </w:r>
      <w:r w:rsidR="00BE1539">
        <w:rPr>
          <w:rFonts w:ascii="Times New Roman" w:hAnsi="Times New Roman" w:cs="Times New Roman"/>
          <w:color w:val="000000"/>
          <w:sz w:val="28"/>
          <w:szCs w:val="28"/>
          <w:lang w:val="ru-RU"/>
        </w:rPr>
        <w:t>25</w:t>
      </w:r>
      <w:r w:rsidR="00424C62">
        <w:rPr>
          <w:rFonts w:ascii="Times New Roman" w:hAnsi="Times New Roman" w:cs="Times New Roman"/>
          <w:color w:val="000000"/>
          <w:sz w:val="28"/>
          <w:szCs w:val="28"/>
          <w:lang w:val="ru-RU"/>
        </w:rPr>
        <w:t>)</w:t>
      </w:r>
      <w:r w:rsidR="00455FC9">
        <w:rPr>
          <w:rFonts w:ascii="Times New Roman" w:hAnsi="Times New Roman" w:cs="Times New Roman"/>
          <w:color w:val="000000"/>
          <w:sz w:val="28"/>
          <w:szCs w:val="28"/>
          <w:lang w:val="ru-RU"/>
        </w:rPr>
        <w:t xml:space="preserve">, которая </w:t>
      </w:r>
      <w:r w:rsidR="00424C62">
        <w:rPr>
          <w:rFonts w:ascii="Times New Roman" w:hAnsi="Times New Roman" w:cs="Times New Roman"/>
          <w:color w:val="000000"/>
          <w:sz w:val="28"/>
          <w:szCs w:val="28"/>
          <w:lang w:val="ru-RU"/>
        </w:rPr>
        <w:t>обладает</w:t>
      </w:r>
      <w:r w:rsidR="00455FC9">
        <w:rPr>
          <w:rFonts w:ascii="Times New Roman" w:hAnsi="Times New Roman" w:cs="Times New Roman"/>
          <w:color w:val="000000"/>
          <w:sz w:val="28"/>
          <w:szCs w:val="28"/>
          <w:lang w:val="ru-RU"/>
        </w:rPr>
        <w:t xml:space="preserve"> быстр</w:t>
      </w:r>
      <w:r w:rsidR="00424C62">
        <w:rPr>
          <w:rFonts w:ascii="Times New Roman" w:hAnsi="Times New Roman" w:cs="Times New Roman"/>
          <w:color w:val="000000"/>
          <w:sz w:val="28"/>
          <w:szCs w:val="28"/>
          <w:lang w:val="ru-RU"/>
        </w:rPr>
        <w:t>ым выходом на регулируемое значение температуры и имеет</w:t>
      </w:r>
      <w:r w:rsidR="00455FC9">
        <w:rPr>
          <w:rFonts w:ascii="Times New Roman" w:hAnsi="Times New Roman" w:cs="Times New Roman"/>
          <w:color w:val="000000"/>
          <w:sz w:val="28"/>
          <w:szCs w:val="28"/>
          <w:lang w:val="ru-RU"/>
        </w:rPr>
        <w:t xml:space="preserve"> </w:t>
      </w:r>
      <w:r w:rsidR="00424C62">
        <w:rPr>
          <w:rFonts w:ascii="Times New Roman" w:hAnsi="Times New Roman" w:cs="Times New Roman"/>
          <w:color w:val="000000"/>
          <w:sz w:val="28"/>
          <w:szCs w:val="28"/>
          <w:lang w:val="ru-RU"/>
        </w:rPr>
        <w:t>относительно низкое значение</w:t>
      </w:r>
      <w:r w:rsidR="00455FC9">
        <w:rPr>
          <w:rFonts w:ascii="Times New Roman" w:hAnsi="Times New Roman" w:cs="Times New Roman"/>
          <w:color w:val="000000"/>
          <w:sz w:val="28"/>
          <w:szCs w:val="28"/>
          <w:lang w:val="ru-RU"/>
        </w:rPr>
        <w:t xml:space="preserve"> пер</w:t>
      </w:r>
      <w:r w:rsidR="002F1D76">
        <w:rPr>
          <w:rFonts w:ascii="Times New Roman" w:hAnsi="Times New Roman" w:cs="Times New Roman"/>
          <w:color w:val="000000"/>
          <w:sz w:val="28"/>
          <w:szCs w:val="28"/>
          <w:lang w:val="ru-RU"/>
        </w:rPr>
        <w:t>ерегулировани</w:t>
      </w:r>
      <w:r w:rsidR="00424C62">
        <w:rPr>
          <w:rFonts w:ascii="Times New Roman" w:hAnsi="Times New Roman" w:cs="Times New Roman"/>
          <w:color w:val="000000"/>
          <w:sz w:val="28"/>
          <w:szCs w:val="28"/>
          <w:lang w:val="ru-RU"/>
        </w:rPr>
        <w:t>я системы.</w:t>
      </w:r>
    </w:p>
    <w:p w14:paraId="5105A004" w14:textId="77777777" w:rsidR="002F1D76" w:rsidRDefault="002F1D76" w:rsidP="008C1449">
      <w:pPr>
        <w:pStyle w:val="ad"/>
        <w:spacing w:before="0" w:beforeAutospacing="0" w:after="0" w:afterAutospacing="0" w:line="360" w:lineRule="auto"/>
        <w:jc w:val="center"/>
        <w:rPr>
          <w:rFonts w:ascii="Times New Roman" w:hAnsi="Times New Roman" w:cs="Times New Roman"/>
          <w:color w:val="000000"/>
          <w:sz w:val="28"/>
          <w:szCs w:val="28"/>
          <w:lang w:val="ru-RU"/>
        </w:rPr>
      </w:pPr>
      <w:r>
        <w:rPr>
          <w:rFonts w:ascii="Times New Roman" w:hAnsi="Times New Roman" w:cs="Times New Roman"/>
          <w:noProof/>
          <w:color w:val="000000"/>
          <w:sz w:val="28"/>
          <w:szCs w:val="28"/>
          <w:lang w:val="ru-RU" w:eastAsia="ru-RU"/>
        </w:rPr>
        <w:drawing>
          <wp:inline distT="0" distB="0" distL="0" distR="0" wp14:anchorId="108696CC" wp14:editId="1653C46A">
            <wp:extent cx="2801788" cy="1549364"/>
            <wp:effectExtent l="1905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3" cstate="print"/>
                    <a:srcRect l="2639" t="7634" r="1029" b="1482"/>
                    <a:stretch>
                      <a:fillRect/>
                    </a:stretch>
                  </pic:blipFill>
                  <pic:spPr bwMode="auto">
                    <a:xfrm>
                      <a:off x="0" y="0"/>
                      <a:ext cx="2811423" cy="1554692"/>
                    </a:xfrm>
                    <a:prstGeom prst="rect">
                      <a:avLst/>
                    </a:prstGeom>
                    <a:noFill/>
                    <a:ln w="9525">
                      <a:noFill/>
                      <a:miter lim="800000"/>
                      <a:headEnd/>
                      <a:tailEnd/>
                    </a:ln>
                  </pic:spPr>
                </pic:pic>
              </a:graphicData>
            </a:graphic>
          </wp:inline>
        </w:drawing>
      </w:r>
    </w:p>
    <w:p w14:paraId="5FD8ACC4" w14:textId="77777777" w:rsidR="002F1D76" w:rsidRDefault="00BE1539" w:rsidP="008C1449">
      <w:pPr>
        <w:tabs>
          <w:tab w:val="left" w:pos="6900"/>
        </w:tabs>
        <w:autoSpaceDN w:val="0"/>
        <w:spacing w:after="0" w:line="360" w:lineRule="auto"/>
        <w:jc w:val="center"/>
        <w:rPr>
          <w:rFonts w:ascii="Times New Roman" w:hAnsi="Times New Roman"/>
          <w:color w:val="000000"/>
          <w:sz w:val="28"/>
          <w:szCs w:val="28"/>
        </w:rPr>
      </w:pPr>
      <w:r>
        <w:rPr>
          <w:rFonts w:ascii="Times New Roman" w:hAnsi="Times New Roman"/>
          <w:sz w:val="28"/>
          <w:szCs w:val="28"/>
          <w:highlight w:val="yellow"/>
        </w:rPr>
        <w:t>Рисунок 25</w:t>
      </w:r>
      <w:r w:rsidR="00990136">
        <w:rPr>
          <w:rFonts w:ascii="Times New Roman" w:hAnsi="Times New Roman"/>
          <w:sz w:val="28"/>
          <w:szCs w:val="28"/>
          <w:highlight w:val="yellow"/>
        </w:rPr>
        <w:t xml:space="preserve"> -</w:t>
      </w:r>
      <w:r w:rsidR="002F1D76" w:rsidRPr="002F1D76">
        <w:rPr>
          <w:rFonts w:ascii="Times New Roman" w:hAnsi="Times New Roman"/>
          <w:sz w:val="28"/>
          <w:szCs w:val="28"/>
          <w:highlight w:val="yellow"/>
        </w:rPr>
        <w:t xml:space="preserve"> </w:t>
      </w:r>
      <w:r w:rsidR="00424C62">
        <w:rPr>
          <w:rFonts w:ascii="Times New Roman" w:hAnsi="Times New Roman"/>
          <w:color w:val="000000"/>
          <w:sz w:val="28"/>
          <w:szCs w:val="28"/>
        </w:rPr>
        <w:t>П</w:t>
      </w:r>
      <w:r w:rsidR="002F1D76" w:rsidRPr="00D67891">
        <w:rPr>
          <w:rFonts w:ascii="Times New Roman" w:hAnsi="Times New Roman"/>
          <w:color w:val="000000"/>
          <w:sz w:val="28"/>
          <w:szCs w:val="28"/>
        </w:rPr>
        <w:t>ереходная характеристика</w:t>
      </w:r>
      <w:r w:rsidR="00424C62">
        <w:rPr>
          <w:rFonts w:ascii="Times New Roman" w:hAnsi="Times New Roman"/>
          <w:color w:val="000000"/>
          <w:sz w:val="28"/>
          <w:szCs w:val="28"/>
        </w:rPr>
        <w:t xml:space="preserve"> при настройки коэффициента </w:t>
      </w:r>
      <m:oMath>
        <m:sSub>
          <m:sSubPr>
            <m:ctrlPr>
              <w:rPr>
                <w:rFonts w:ascii="Cambria Math" w:hAnsi="Cambria Math"/>
                <w:color w:val="000000"/>
                <w:sz w:val="28"/>
                <w:szCs w:val="28"/>
              </w:rPr>
            </m:ctrlPr>
          </m:sSubPr>
          <m:e>
            <m:r>
              <m:rPr>
                <m:sty m:val="p"/>
              </m:rPr>
              <w:rPr>
                <w:rFonts w:ascii="Cambria Math" w:hAnsi="Cambria Math"/>
                <w:color w:val="000000"/>
                <w:sz w:val="28"/>
                <w:szCs w:val="28"/>
              </w:rPr>
              <m:t>K</m:t>
            </m:r>
          </m:e>
          <m:sub>
            <m:r>
              <m:rPr>
                <m:sty m:val="p"/>
              </m:rPr>
              <w:rPr>
                <w:rFonts w:ascii="Cambria Math" w:hAnsi="Cambria Math"/>
                <w:color w:val="000000"/>
                <w:sz w:val="28"/>
                <w:szCs w:val="28"/>
              </w:rPr>
              <m:t>П</m:t>
            </m:r>
          </m:sub>
        </m:sSub>
      </m:oMath>
      <w:r w:rsidR="00DD0559">
        <w:rPr>
          <w:rFonts w:ascii="Times New Roman" w:hAnsi="Times New Roman" w:hint="eastAsia"/>
          <w:color w:val="000000"/>
          <w:sz w:val="28"/>
          <w:szCs w:val="28"/>
          <w:lang w:eastAsia="zh-CN"/>
        </w:rPr>
        <w:t xml:space="preserve"> [</w:t>
      </w:r>
      <w:r w:rsidR="006C78D6">
        <w:rPr>
          <w:rFonts w:ascii="Times New Roman" w:hAnsi="Times New Roman" w:hint="eastAsia"/>
          <w:color w:val="000000"/>
          <w:sz w:val="28"/>
          <w:szCs w:val="28"/>
          <w:highlight w:val="yellow"/>
          <w:lang w:eastAsia="zh-CN"/>
        </w:rPr>
        <w:t>44</w:t>
      </w:r>
      <w:r w:rsidR="00DD0559" w:rsidRPr="00DD0559">
        <w:rPr>
          <w:rFonts w:ascii="Times New Roman" w:hAnsi="Times New Roman"/>
          <w:color w:val="000000"/>
          <w:sz w:val="28"/>
          <w:szCs w:val="28"/>
          <w:highlight w:val="yellow"/>
          <w:lang w:eastAsia="zh-CN"/>
        </w:rPr>
        <w:t>]</w:t>
      </w:r>
      <w:r w:rsidR="00424C62">
        <w:rPr>
          <w:rFonts w:ascii="Times New Roman" w:hAnsi="Times New Roman"/>
          <w:color w:val="000000"/>
          <w:sz w:val="28"/>
          <w:szCs w:val="28"/>
        </w:rPr>
        <w:t>.</w:t>
      </w:r>
    </w:p>
    <w:p w14:paraId="1668C9F3" w14:textId="77777777" w:rsidR="002F1D76" w:rsidRPr="00377485" w:rsidRDefault="00377485" w:rsidP="00990136">
      <w:pPr>
        <w:pStyle w:val="af1"/>
        <w:numPr>
          <w:ilvl w:val="0"/>
          <w:numId w:val="6"/>
        </w:numPr>
        <w:shd w:val="clear" w:color="auto" w:fill="FFFFFF"/>
        <w:autoSpaceDE w:val="0"/>
        <w:autoSpaceDN w:val="0"/>
        <w:adjustRightInd w:val="0"/>
        <w:spacing w:after="0" w:line="360" w:lineRule="auto"/>
        <w:ind w:left="0" w:firstLineChars="152" w:firstLine="426"/>
        <w:jc w:val="both"/>
        <w:rPr>
          <w:rFonts w:ascii="Times New Roman" w:hAnsi="Times New Roman"/>
          <w:sz w:val="28"/>
          <w:szCs w:val="28"/>
          <w:lang w:eastAsia="zh-CN"/>
        </w:rPr>
      </w:pPr>
      <w:r>
        <w:rPr>
          <w:rFonts w:ascii="Times New Roman" w:hAnsi="Times New Roman"/>
          <w:i/>
          <w:sz w:val="28"/>
          <w:szCs w:val="28"/>
        </w:rPr>
        <w:t xml:space="preserve">2 этап. </w:t>
      </w:r>
      <w:r w:rsidR="002F1D76" w:rsidRPr="00377485">
        <w:rPr>
          <w:rFonts w:ascii="Times New Roman" w:hAnsi="Times New Roman"/>
          <w:i/>
          <w:sz w:val="28"/>
          <w:szCs w:val="28"/>
        </w:rPr>
        <w:t xml:space="preserve">Настройка </w:t>
      </w:r>
      <m:oMath>
        <m:sSub>
          <m:sSubPr>
            <m:ctrlPr>
              <w:rPr>
                <w:rFonts w:ascii="Cambria Math" w:hAnsi="Cambria Math"/>
                <w:i/>
                <w:color w:val="000000"/>
                <w:sz w:val="28"/>
                <w:szCs w:val="28"/>
              </w:rPr>
            </m:ctrlPr>
          </m:sSubPr>
          <m:e>
            <m:r>
              <w:rPr>
                <w:rFonts w:ascii="Cambria Math" w:hAnsi="Cambria Math"/>
                <w:color w:val="000000"/>
                <w:sz w:val="28"/>
                <w:szCs w:val="28"/>
              </w:rPr>
              <m:t>T</m:t>
            </m:r>
          </m:e>
          <m:sub>
            <m:r>
              <w:rPr>
                <w:rFonts w:ascii="Cambria Math" w:hAnsi="Cambria Math"/>
                <w:color w:val="000000"/>
                <w:sz w:val="28"/>
                <w:szCs w:val="28"/>
              </w:rPr>
              <m:t>И</m:t>
            </m:r>
          </m:sub>
        </m:sSub>
      </m:oMath>
    </w:p>
    <w:p w14:paraId="4D183496" w14:textId="77777777" w:rsidR="002F1D76" w:rsidRDefault="00424C62" w:rsidP="00990136">
      <w:pPr>
        <w:shd w:val="clear" w:color="auto" w:fill="FFFFFF"/>
        <w:autoSpaceDE w:val="0"/>
        <w:autoSpaceDN w:val="0"/>
        <w:adjustRightInd w:val="0"/>
        <w:spacing w:after="0" w:line="360" w:lineRule="auto"/>
        <w:ind w:firstLineChars="152" w:firstLine="426"/>
        <w:jc w:val="both"/>
        <w:rPr>
          <w:rFonts w:ascii="Times New Roman" w:hAnsi="Times New Roman"/>
          <w:sz w:val="28"/>
          <w:szCs w:val="28"/>
          <w:lang w:eastAsia="zh-CN"/>
        </w:rPr>
      </w:pPr>
      <w:r>
        <w:rPr>
          <w:rFonts w:ascii="Times New Roman" w:hAnsi="Times New Roman"/>
          <w:sz w:val="28"/>
          <w:szCs w:val="28"/>
          <w:lang w:eastAsia="zh-CN"/>
        </w:rPr>
        <w:t>Необходимо</w:t>
      </w:r>
      <w:r w:rsidR="00B53724">
        <w:rPr>
          <w:rFonts w:ascii="Times New Roman" w:hAnsi="Times New Roman"/>
          <w:sz w:val="28"/>
          <w:szCs w:val="28"/>
          <w:lang w:eastAsia="zh-CN"/>
        </w:rPr>
        <w:t xml:space="preserve"> </w:t>
      </w:r>
      <w:r>
        <w:rPr>
          <w:rFonts w:ascii="Times New Roman" w:hAnsi="Times New Roman"/>
          <w:sz w:val="28"/>
          <w:szCs w:val="28"/>
          <w:lang w:eastAsia="zh-CN"/>
        </w:rPr>
        <w:t>установить</w:t>
      </w:r>
      <w:r w:rsidR="00B53724">
        <w:rPr>
          <w:rFonts w:ascii="Times New Roman" w:hAnsi="Times New Roman"/>
          <w:sz w:val="28"/>
          <w:szCs w:val="28"/>
          <w:lang w:eastAsia="zh-CN"/>
        </w:rPr>
        <w:t xml:space="preserve"> </w:t>
      </w:r>
      <w:r>
        <w:rPr>
          <w:rFonts w:ascii="Times New Roman" w:hAnsi="Times New Roman"/>
          <w:sz w:val="28"/>
          <w:szCs w:val="28"/>
          <w:lang w:eastAsia="zh-CN"/>
        </w:rPr>
        <w:t>наибольшее</w:t>
      </w:r>
      <w:r w:rsidR="00B53724">
        <w:rPr>
          <w:rFonts w:ascii="Times New Roman" w:hAnsi="Times New Roman"/>
          <w:sz w:val="28"/>
          <w:szCs w:val="28"/>
          <w:lang w:eastAsia="zh-CN"/>
        </w:rPr>
        <w:t xml:space="preserve"> значение коэффициента</w:t>
      </w:r>
      <m:oMath>
        <m:r>
          <w:rPr>
            <w:rFonts w:ascii="Cambria Math" w:hAnsi="Cambria Math"/>
            <w:sz w:val="28"/>
            <w:szCs w:val="28"/>
            <w:lang w:eastAsia="zh-CN"/>
          </w:rPr>
          <m:t xml:space="preserve"> </m:t>
        </m:r>
        <m:sSub>
          <m:sSubPr>
            <m:ctrlPr>
              <w:rPr>
                <w:rFonts w:ascii="Cambria Math" w:hAnsi="Cambria Math"/>
                <w:i/>
                <w:color w:val="000000"/>
                <w:sz w:val="28"/>
                <w:szCs w:val="28"/>
              </w:rPr>
            </m:ctrlPr>
          </m:sSubPr>
          <m:e>
            <m:r>
              <w:rPr>
                <w:rFonts w:ascii="Cambria Math" w:hAnsi="Cambria Math"/>
                <w:color w:val="000000"/>
                <w:sz w:val="28"/>
                <w:szCs w:val="28"/>
              </w:rPr>
              <m:t>T</m:t>
            </m:r>
          </m:e>
          <m:sub>
            <m:r>
              <w:rPr>
                <w:rFonts w:ascii="Cambria Math" w:hAnsi="Cambria Math"/>
                <w:color w:val="000000"/>
                <w:sz w:val="28"/>
                <w:szCs w:val="28"/>
              </w:rPr>
              <m:t>И</m:t>
            </m:r>
          </m:sub>
        </m:sSub>
      </m:oMath>
      <w:r w:rsidR="00744AAE">
        <w:rPr>
          <w:rFonts w:ascii="Times New Roman" w:hAnsi="Times New Roman"/>
          <w:sz w:val="28"/>
          <w:szCs w:val="28"/>
          <w:lang w:eastAsia="zh-CN"/>
        </w:rPr>
        <w:t>, и одновременн</w:t>
      </w:r>
      <w:r>
        <w:rPr>
          <w:rFonts w:ascii="Times New Roman" w:hAnsi="Times New Roman"/>
          <w:sz w:val="28"/>
          <w:szCs w:val="28"/>
          <w:lang w:eastAsia="zh-CN"/>
        </w:rPr>
        <w:t>о чуть-чуть уменьшить полученное значение коэффициента</w:t>
      </w:r>
      <w:r w:rsidR="00744AAE">
        <w:rPr>
          <w:rFonts w:ascii="Times New Roman" w:hAnsi="Times New Roman"/>
          <w:sz w:val="28"/>
          <w:szCs w:val="28"/>
          <w:lang w:eastAsia="zh-CN"/>
        </w:rPr>
        <w:t xml:space="preserve"> </w:t>
      </w:r>
      <m:oMath>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П</m:t>
            </m:r>
          </m:sub>
        </m:sSub>
      </m:oMath>
      <w:r>
        <w:rPr>
          <w:rFonts w:ascii="Times New Roman" w:hAnsi="Times New Roman"/>
          <w:sz w:val="28"/>
          <w:szCs w:val="28"/>
          <w:lang w:eastAsia="zh-CN"/>
        </w:rPr>
        <w:t xml:space="preserve">, полученного на 1 этапе </w:t>
      </w:r>
      <w:r w:rsidR="00744AAE">
        <w:rPr>
          <w:rFonts w:ascii="Times New Roman" w:hAnsi="Times New Roman"/>
          <w:sz w:val="28"/>
          <w:szCs w:val="28"/>
          <w:lang w:eastAsia="zh-CN"/>
        </w:rPr>
        <w:t>(</w:t>
      </w:r>
      <w:r w:rsidR="00377485">
        <w:rPr>
          <w:rFonts w:ascii="Times New Roman" w:hAnsi="Times New Roman"/>
          <w:sz w:val="28"/>
          <w:szCs w:val="28"/>
          <w:lang w:eastAsia="zh-CN"/>
        </w:rPr>
        <w:t xml:space="preserve">примерно на </w:t>
      </w:r>
      <w:r w:rsidR="006E4446">
        <w:rPr>
          <w:rFonts w:ascii="Times New Roman" w:hAnsi="Times New Roman"/>
          <w:sz w:val="28"/>
          <w:szCs w:val="28"/>
          <w:lang w:eastAsia="zh-CN"/>
        </w:rPr>
        <w:t>80</w:t>
      </w:r>
      <w:r w:rsidR="00744AAE">
        <w:rPr>
          <w:rFonts w:ascii="Times New Roman" w:hAnsi="Times New Roman"/>
          <w:sz w:val="28"/>
          <w:szCs w:val="28"/>
          <w:lang w:eastAsia="zh-CN"/>
        </w:rPr>
        <w:t xml:space="preserve">%). </w:t>
      </w:r>
      <w:r w:rsidR="00377485">
        <w:rPr>
          <w:rFonts w:ascii="Times New Roman" w:hAnsi="Times New Roman"/>
          <w:sz w:val="28"/>
          <w:szCs w:val="28"/>
          <w:lang w:eastAsia="zh-CN"/>
        </w:rPr>
        <w:t>Далее необходимо постепенно уменьшить</w:t>
      </w:r>
      <w:r w:rsidR="00744AAE">
        <w:rPr>
          <w:rFonts w:ascii="Times New Roman" w:hAnsi="Times New Roman"/>
          <w:sz w:val="28"/>
          <w:szCs w:val="28"/>
          <w:lang w:eastAsia="zh-CN"/>
        </w:rPr>
        <w:t xml:space="preserve"> значение </w:t>
      </w:r>
      <m:oMath>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И</m:t>
            </m:r>
          </m:sub>
        </m:sSub>
      </m:oMath>
      <w:r w:rsidR="00744AAE">
        <w:rPr>
          <w:rFonts w:ascii="Times New Roman" w:hAnsi="Times New Roman"/>
          <w:sz w:val="28"/>
          <w:szCs w:val="28"/>
          <w:lang w:eastAsia="zh-CN"/>
        </w:rPr>
        <w:t xml:space="preserve"> до тех пор, пока статическая погрешность температуры не</w:t>
      </w:r>
      <w:r w:rsidR="00377485">
        <w:rPr>
          <w:rFonts w:ascii="Times New Roman" w:hAnsi="Times New Roman"/>
          <w:sz w:val="28"/>
          <w:szCs w:val="28"/>
          <w:lang w:eastAsia="zh-CN"/>
        </w:rPr>
        <w:t xml:space="preserve"> станет</w:t>
      </w:r>
      <w:r w:rsidR="00744AAE">
        <w:rPr>
          <w:rFonts w:ascii="Times New Roman" w:hAnsi="Times New Roman"/>
          <w:sz w:val="28"/>
          <w:szCs w:val="28"/>
          <w:lang w:eastAsia="zh-CN"/>
        </w:rPr>
        <w:t xml:space="preserve"> </w:t>
      </w:r>
      <w:r w:rsidR="00377485">
        <w:rPr>
          <w:rFonts w:ascii="Times New Roman" w:hAnsi="Times New Roman"/>
          <w:sz w:val="28"/>
          <w:szCs w:val="28"/>
          <w:lang w:eastAsia="zh-CN"/>
        </w:rPr>
        <w:t>близкой к</w:t>
      </w:r>
      <w:r w:rsidR="00744AAE">
        <w:rPr>
          <w:rFonts w:ascii="Times New Roman" w:hAnsi="Times New Roman"/>
          <w:sz w:val="28"/>
          <w:szCs w:val="28"/>
          <w:lang w:eastAsia="zh-CN"/>
        </w:rPr>
        <w:t xml:space="preserve"> нулю. </w:t>
      </w:r>
      <w:r w:rsidR="00744AAE" w:rsidRPr="00403948">
        <w:rPr>
          <w:rFonts w:ascii="Times New Roman" w:hAnsi="Times New Roman"/>
          <w:sz w:val="28"/>
          <w:szCs w:val="28"/>
          <w:lang w:eastAsia="zh-CN"/>
        </w:rPr>
        <w:t xml:space="preserve">Таким образом, </w:t>
      </w:r>
      <w:r w:rsidR="006E4446" w:rsidRPr="00403948">
        <w:rPr>
          <w:rFonts w:ascii="Times New Roman" w:hAnsi="Times New Roman"/>
          <w:sz w:val="28"/>
          <w:szCs w:val="28"/>
          <w:lang w:eastAsia="zh-CN"/>
        </w:rPr>
        <w:t xml:space="preserve">необходимо </w:t>
      </w:r>
      <w:r w:rsidR="00744AAE" w:rsidRPr="00403948">
        <w:rPr>
          <w:rFonts w:ascii="Times New Roman" w:hAnsi="Times New Roman"/>
          <w:sz w:val="28"/>
          <w:szCs w:val="28"/>
          <w:lang w:eastAsia="zh-CN"/>
        </w:rPr>
        <w:t>повторит</w:t>
      </w:r>
      <w:r w:rsidR="006E4446" w:rsidRPr="00403948">
        <w:rPr>
          <w:rFonts w:ascii="Times New Roman" w:hAnsi="Times New Roman"/>
          <w:sz w:val="28"/>
          <w:szCs w:val="28"/>
          <w:lang w:eastAsia="zh-CN"/>
        </w:rPr>
        <w:t>ь</w:t>
      </w:r>
      <w:r w:rsidR="00744AAE" w:rsidRPr="00403948">
        <w:rPr>
          <w:rFonts w:ascii="Times New Roman" w:hAnsi="Times New Roman"/>
          <w:sz w:val="28"/>
          <w:szCs w:val="28"/>
          <w:lang w:eastAsia="zh-CN"/>
        </w:rPr>
        <w:t xml:space="preserve"> этот процесс</w:t>
      </w:r>
      <w:r w:rsidR="006E4446" w:rsidRPr="00403948">
        <w:rPr>
          <w:rFonts w:ascii="Times New Roman" w:hAnsi="Times New Roman"/>
          <w:sz w:val="28"/>
          <w:szCs w:val="28"/>
          <w:lang w:eastAsia="zh-CN"/>
        </w:rPr>
        <w:t xml:space="preserve"> при различных сочетаниях </w:t>
      </w:r>
      <m:oMath>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П</m:t>
            </m:r>
          </m:sub>
        </m:sSub>
      </m:oMath>
      <w:r w:rsidR="006E4446" w:rsidRPr="00403948">
        <w:rPr>
          <w:rFonts w:ascii="Times New Roman" w:hAnsi="Times New Roman"/>
          <w:sz w:val="28"/>
          <w:szCs w:val="28"/>
        </w:rPr>
        <w:t xml:space="preserve"> (в диапазоне ≈ 80% - 100 % от значения, </w:t>
      </w:r>
      <w:r w:rsidR="006E4446" w:rsidRPr="00403948">
        <w:rPr>
          <w:rFonts w:ascii="Times New Roman" w:hAnsi="Times New Roman"/>
          <w:sz w:val="28"/>
          <w:szCs w:val="28"/>
        </w:rPr>
        <w:lastRenderedPageBreak/>
        <w:t xml:space="preserve">полученного на 1 этапе) и </w:t>
      </w:r>
      <m:oMath>
        <m:sSub>
          <m:sSubPr>
            <m:ctrlPr>
              <w:rPr>
                <w:rFonts w:ascii="Cambria Math" w:hAnsi="Cambria Math"/>
                <w:i/>
                <w:color w:val="000000"/>
                <w:sz w:val="28"/>
                <w:szCs w:val="28"/>
              </w:rPr>
            </m:ctrlPr>
          </m:sSubPr>
          <m:e>
            <m:r>
              <w:rPr>
                <w:rFonts w:ascii="Cambria Math" w:hAnsi="Cambria Math"/>
                <w:color w:val="000000"/>
                <w:sz w:val="28"/>
                <w:szCs w:val="28"/>
              </w:rPr>
              <m:t>T</m:t>
            </m:r>
          </m:e>
          <m:sub>
            <m:r>
              <w:rPr>
                <w:rFonts w:ascii="Cambria Math" w:hAnsi="Cambria Math"/>
                <w:color w:val="000000"/>
                <w:sz w:val="28"/>
                <w:szCs w:val="28"/>
              </w:rPr>
              <m:t>И</m:t>
            </m:r>
          </m:sub>
        </m:sSub>
      </m:oMath>
      <w:r w:rsidR="006E4446" w:rsidRPr="00403948">
        <w:rPr>
          <w:rFonts w:ascii="Times New Roman" w:hAnsi="Times New Roman"/>
          <w:sz w:val="28"/>
          <w:szCs w:val="28"/>
          <w:lang w:eastAsia="zh-CN"/>
        </w:rPr>
        <w:t>. Для определение оптимального сочетания, необходимо наблюдать температурную характеристику СТ. Она</w:t>
      </w:r>
      <w:r w:rsidR="00403948" w:rsidRPr="00403948">
        <w:rPr>
          <w:rFonts w:ascii="Times New Roman" w:hAnsi="Times New Roman"/>
          <w:sz w:val="28"/>
          <w:szCs w:val="28"/>
          <w:lang w:eastAsia="zh-CN"/>
        </w:rPr>
        <w:t xml:space="preserve"> должна</w:t>
      </w:r>
      <w:r w:rsidR="00744AAE" w:rsidRPr="00403948">
        <w:rPr>
          <w:rFonts w:ascii="Times New Roman" w:hAnsi="Times New Roman"/>
          <w:sz w:val="28"/>
          <w:szCs w:val="28"/>
          <w:lang w:eastAsia="zh-CN"/>
        </w:rPr>
        <w:t xml:space="preserve"> </w:t>
      </w:r>
      <w:r w:rsidR="00403948" w:rsidRPr="00403948">
        <w:rPr>
          <w:rFonts w:ascii="Times New Roman" w:hAnsi="Times New Roman"/>
          <w:sz w:val="28"/>
          <w:szCs w:val="28"/>
          <w:lang w:eastAsia="zh-CN"/>
        </w:rPr>
        <w:t>обладать низким значением колебаний температуры</w:t>
      </w:r>
      <w:r w:rsidR="00403948">
        <w:rPr>
          <w:rFonts w:ascii="Times New Roman" w:hAnsi="Times New Roman"/>
          <w:sz w:val="28"/>
          <w:szCs w:val="28"/>
          <w:lang w:eastAsia="zh-CN"/>
        </w:rPr>
        <w:t xml:space="preserve"> при том, что установленная температура станет равна заданному значению (</w:t>
      </w:r>
      <w:r w:rsidR="00403948" w:rsidRPr="00403948">
        <w:rPr>
          <w:rFonts w:ascii="Times New Roman" w:hAnsi="Times New Roman"/>
          <w:sz w:val="28"/>
          <w:szCs w:val="28"/>
          <w:highlight w:val="yellow"/>
          <w:lang w:eastAsia="zh-CN"/>
        </w:rPr>
        <w:t>Рисунок</w:t>
      </w:r>
      <w:r w:rsidR="00BE1539">
        <w:rPr>
          <w:rFonts w:ascii="Times New Roman" w:hAnsi="Times New Roman"/>
          <w:sz w:val="28"/>
          <w:szCs w:val="28"/>
          <w:lang w:eastAsia="zh-CN"/>
        </w:rPr>
        <w:t xml:space="preserve"> 26</w:t>
      </w:r>
      <w:r w:rsidR="00403948">
        <w:rPr>
          <w:rFonts w:ascii="Times New Roman" w:hAnsi="Times New Roman"/>
          <w:sz w:val="28"/>
          <w:szCs w:val="28"/>
          <w:lang w:eastAsia="zh-CN"/>
        </w:rPr>
        <w:t>). Также необходимо следить, чтобы</w:t>
      </w:r>
      <w:r w:rsidR="00403948" w:rsidRPr="00403948">
        <w:rPr>
          <w:rFonts w:ascii="Times New Roman" w:hAnsi="Times New Roman"/>
          <w:sz w:val="28"/>
          <w:szCs w:val="28"/>
          <w:lang w:eastAsia="zh-CN"/>
        </w:rPr>
        <w:t xml:space="preserve"> </w:t>
      </w:r>
      <w:r w:rsidR="00403948">
        <w:rPr>
          <w:rFonts w:ascii="Times New Roman" w:hAnsi="Times New Roman"/>
          <w:sz w:val="28"/>
          <w:szCs w:val="28"/>
          <w:lang w:eastAsia="zh-CN"/>
        </w:rPr>
        <w:t>значение перерегулирования уменьшилось в результате настройки.</w:t>
      </w:r>
    </w:p>
    <w:p w14:paraId="34A63902" w14:textId="77777777" w:rsidR="00744AAE" w:rsidRDefault="00F914CA" w:rsidP="008C1449">
      <w:pPr>
        <w:shd w:val="clear" w:color="auto" w:fill="FFFFFF"/>
        <w:autoSpaceDE w:val="0"/>
        <w:autoSpaceDN w:val="0"/>
        <w:adjustRightInd w:val="0"/>
        <w:spacing w:after="0" w:line="360" w:lineRule="auto"/>
        <w:jc w:val="center"/>
        <w:rPr>
          <w:rFonts w:ascii="Times New Roman" w:hAnsi="Times New Roman"/>
          <w:noProof/>
          <w:sz w:val="28"/>
          <w:szCs w:val="28"/>
          <w:lang w:eastAsia="zh-CN"/>
        </w:rPr>
      </w:pPr>
      <w:r>
        <w:rPr>
          <w:rFonts w:ascii="Times New Roman" w:hAnsi="Times New Roman"/>
          <w:noProof/>
          <w:sz w:val="28"/>
          <w:szCs w:val="28"/>
        </w:rPr>
        <w:drawing>
          <wp:inline distT="0" distB="0" distL="0" distR="0" wp14:anchorId="26A2C1BE" wp14:editId="4CEF6872">
            <wp:extent cx="2832712" cy="1639019"/>
            <wp:effectExtent l="19050" t="0" r="5738"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64" cstate="print"/>
                    <a:srcRect l="4664" t="12690" r="9889" b="7107"/>
                    <a:stretch>
                      <a:fillRect/>
                    </a:stretch>
                  </pic:blipFill>
                  <pic:spPr bwMode="auto">
                    <a:xfrm>
                      <a:off x="0" y="0"/>
                      <a:ext cx="2855857" cy="1652411"/>
                    </a:xfrm>
                    <a:prstGeom prst="rect">
                      <a:avLst/>
                    </a:prstGeom>
                    <a:noFill/>
                    <a:ln w="9525">
                      <a:noFill/>
                      <a:miter lim="800000"/>
                      <a:headEnd/>
                      <a:tailEnd/>
                    </a:ln>
                  </pic:spPr>
                </pic:pic>
              </a:graphicData>
            </a:graphic>
          </wp:inline>
        </w:drawing>
      </w:r>
    </w:p>
    <w:p w14:paraId="67E5C562" w14:textId="77777777" w:rsidR="00F914CA" w:rsidRDefault="00BE1539" w:rsidP="008C1449">
      <w:pPr>
        <w:tabs>
          <w:tab w:val="left" w:pos="6900"/>
        </w:tabs>
        <w:autoSpaceDN w:val="0"/>
        <w:spacing w:after="0" w:line="360" w:lineRule="auto"/>
        <w:jc w:val="center"/>
        <w:rPr>
          <w:rFonts w:ascii="Times New Roman" w:hAnsi="Times New Roman"/>
          <w:color w:val="000000"/>
          <w:sz w:val="28"/>
          <w:szCs w:val="28"/>
          <w:lang w:eastAsia="zh-CN"/>
        </w:rPr>
      </w:pPr>
      <w:r>
        <w:rPr>
          <w:rFonts w:ascii="Times New Roman" w:hAnsi="Times New Roman"/>
          <w:sz w:val="28"/>
          <w:szCs w:val="28"/>
          <w:highlight w:val="yellow"/>
        </w:rPr>
        <w:t>Рисунок 26</w:t>
      </w:r>
      <w:r w:rsidR="00990136">
        <w:rPr>
          <w:rFonts w:ascii="Times New Roman" w:hAnsi="Times New Roman"/>
          <w:sz w:val="28"/>
          <w:szCs w:val="28"/>
          <w:highlight w:val="yellow"/>
        </w:rPr>
        <w:t xml:space="preserve"> -</w:t>
      </w:r>
      <w:r w:rsidR="00F914CA" w:rsidRPr="002F1D76">
        <w:rPr>
          <w:rFonts w:ascii="Times New Roman" w:hAnsi="Times New Roman"/>
          <w:sz w:val="28"/>
          <w:szCs w:val="28"/>
          <w:highlight w:val="yellow"/>
        </w:rPr>
        <w:t xml:space="preserve"> </w:t>
      </w:r>
      <w:r w:rsidR="00F914CA" w:rsidRPr="00D67891">
        <w:rPr>
          <w:rFonts w:ascii="Times New Roman" w:hAnsi="Times New Roman"/>
          <w:color w:val="000000"/>
          <w:sz w:val="28"/>
          <w:szCs w:val="28"/>
        </w:rPr>
        <w:t>переходная характеристика</w:t>
      </w:r>
      <w:r w:rsidR="00DD0559">
        <w:rPr>
          <w:rFonts w:ascii="Times New Roman" w:hAnsi="Times New Roman" w:hint="eastAsia"/>
          <w:color w:val="000000"/>
          <w:sz w:val="28"/>
          <w:szCs w:val="28"/>
          <w:lang w:eastAsia="zh-CN"/>
        </w:rPr>
        <w:t xml:space="preserve"> [</w:t>
      </w:r>
      <w:r w:rsidR="006C78D6">
        <w:rPr>
          <w:rFonts w:ascii="Times New Roman" w:hAnsi="Times New Roman" w:hint="eastAsia"/>
          <w:color w:val="000000"/>
          <w:sz w:val="28"/>
          <w:szCs w:val="28"/>
          <w:highlight w:val="yellow"/>
          <w:lang w:eastAsia="zh-CN"/>
        </w:rPr>
        <w:t>44</w:t>
      </w:r>
      <w:r w:rsidR="00DD0559" w:rsidRPr="00DD0559">
        <w:rPr>
          <w:rFonts w:ascii="Times New Roman" w:hAnsi="Times New Roman" w:hint="eastAsia"/>
          <w:color w:val="000000"/>
          <w:sz w:val="28"/>
          <w:szCs w:val="28"/>
          <w:highlight w:val="yellow"/>
          <w:lang w:eastAsia="zh-CN"/>
        </w:rPr>
        <w:t>]</w:t>
      </w:r>
    </w:p>
    <w:p w14:paraId="74D241A0" w14:textId="77777777" w:rsidR="00F914CA" w:rsidRPr="006E4446" w:rsidRDefault="006E4446" w:rsidP="00990136">
      <w:pPr>
        <w:pStyle w:val="af1"/>
        <w:numPr>
          <w:ilvl w:val="0"/>
          <w:numId w:val="6"/>
        </w:numPr>
        <w:shd w:val="clear" w:color="auto" w:fill="FFFFFF"/>
        <w:autoSpaceDE w:val="0"/>
        <w:autoSpaceDN w:val="0"/>
        <w:adjustRightInd w:val="0"/>
        <w:spacing w:after="0" w:line="360" w:lineRule="auto"/>
        <w:ind w:left="0" w:firstLineChars="152" w:firstLine="426"/>
        <w:jc w:val="both"/>
        <w:rPr>
          <w:rFonts w:ascii="Times New Roman" w:hAnsi="Times New Roman"/>
          <w:i/>
          <w:sz w:val="28"/>
          <w:szCs w:val="28"/>
          <w:lang w:eastAsia="zh-CN"/>
        </w:rPr>
      </w:pPr>
      <w:r w:rsidRPr="006E4446">
        <w:rPr>
          <w:rFonts w:ascii="Times New Roman" w:hAnsi="Times New Roman"/>
          <w:i/>
          <w:sz w:val="28"/>
          <w:szCs w:val="28"/>
        </w:rPr>
        <w:t xml:space="preserve">3 этап. </w:t>
      </w:r>
      <w:r w:rsidR="00F914CA" w:rsidRPr="006E4446">
        <w:rPr>
          <w:rFonts w:ascii="Times New Roman" w:hAnsi="Times New Roman"/>
          <w:i/>
          <w:sz w:val="28"/>
          <w:szCs w:val="28"/>
        </w:rPr>
        <w:t xml:space="preserve">Настройка </w:t>
      </w:r>
      <m:oMath>
        <m:sSub>
          <m:sSubPr>
            <m:ctrlPr>
              <w:rPr>
                <w:rFonts w:ascii="Cambria Math" w:hAnsi="Cambria Math"/>
                <w:i/>
                <w:color w:val="000000"/>
                <w:sz w:val="28"/>
                <w:szCs w:val="28"/>
              </w:rPr>
            </m:ctrlPr>
          </m:sSubPr>
          <m:e>
            <m:r>
              <w:rPr>
                <w:rFonts w:ascii="Cambria Math" w:hAnsi="Cambria Math"/>
                <w:color w:val="000000"/>
                <w:sz w:val="28"/>
                <w:szCs w:val="28"/>
              </w:rPr>
              <m:t>T</m:t>
            </m:r>
          </m:e>
          <m:sub>
            <m:r>
              <w:rPr>
                <w:rFonts w:ascii="Cambria Math" w:hAnsi="Cambria Math"/>
                <w:color w:val="000000"/>
                <w:sz w:val="28"/>
                <w:szCs w:val="28"/>
              </w:rPr>
              <m:t>Д</m:t>
            </m:r>
          </m:sub>
        </m:sSub>
      </m:oMath>
      <w:r>
        <w:rPr>
          <w:rFonts w:ascii="Times New Roman" w:hAnsi="Times New Roman"/>
          <w:i/>
          <w:sz w:val="28"/>
          <w:szCs w:val="28"/>
        </w:rPr>
        <w:t>.</w:t>
      </w:r>
    </w:p>
    <w:p w14:paraId="412C8F16" w14:textId="77777777" w:rsidR="00F914CA" w:rsidRPr="00F914CA" w:rsidRDefault="00F914CA" w:rsidP="00990136">
      <w:pPr>
        <w:tabs>
          <w:tab w:val="left" w:pos="6900"/>
        </w:tabs>
        <w:autoSpaceDN w:val="0"/>
        <w:spacing w:after="0" w:line="360" w:lineRule="auto"/>
        <w:ind w:firstLineChars="152" w:firstLine="426"/>
        <w:rPr>
          <w:rFonts w:ascii="Times New Roman" w:hAnsi="Times New Roman"/>
          <w:color w:val="000000"/>
          <w:sz w:val="28"/>
          <w:szCs w:val="28"/>
        </w:rPr>
      </w:pPr>
      <w:r>
        <w:rPr>
          <w:rFonts w:ascii="Times New Roman" w:hAnsi="Times New Roman"/>
          <w:color w:val="000000"/>
          <w:sz w:val="28"/>
          <w:szCs w:val="28"/>
        </w:rPr>
        <w:t>На основе настройки второго этапа</w:t>
      </w:r>
      <w:r w:rsidR="00403948">
        <w:rPr>
          <w:rFonts w:ascii="Times New Roman" w:hAnsi="Times New Roman"/>
          <w:color w:val="000000"/>
          <w:sz w:val="28"/>
          <w:szCs w:val="28"/>
        </w:rPr>
        <w:t>, необходимо</w:t>
      </w:r>
      <w:r>
        <w:rPr>
          <w:rFonts w:ascii="Times New Roman" w:hAnsi="Times New Roman"/>
          <w:color w:val="000000"/>
          <w:sz w:val="28"/>
          <w:szCs w:val="28"/>
        </w:rPr>
        <w:t xml:space="preserve"> увеличи</w:t>
      </w:r>
      <w:r w:rsidR="00403948">
        <w:rPr>
          <w:rFonts w:ascii="Times New Roman" w:hAnsi="Times New Roman"/>
          <w:color w:val="000000"/>
          <w:sz w:val="28"/>
          <w:szCs w:val="28"/>
        </w:rPr>
        <w:t>вать</w:t>
      </w:r>
      <w:r>
        <w:rPr>
          <w:rFonts w:ascii="Times New Roman" w:hAnsi="Times New Roman"/>
          <w:color w:val="000000"/>
          <w:sz w:val="28"/>
          <w:szCs w:val="28"/>
        </w:rPr>
        <w:t xml:space="preserve"> значение коэффициента </w:t>
      </w:r>
      <m:oMath>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Д</m:t>
            </m:r>
          </m:sub>
        </m:sSub>
      </m:oMath>
      <w:r>
        <w:rPr>
          <w:rFonts w:ascii="Times New Roman" w:hAnsi="Times New Roman"/>
          <w:sz w:val="28"/>
          <w:szCs w:val="28"/>
        </w:rPr>
        <w:t xml:space="preserve"> </w:t>
      </w:r>
      <w:r w:rsidR="00403948">
        <w:rPr>
          <w:rFonts w:ascii="Times New Roman" w:hAnsi="Times New Roman"/>
          <w:sz w:val="28"/>
          <w:szCs w:val="28"/>
        </w:rPr>
        <w:t xml:space="preserve">начиная </w:t>
      </w:r>
      <w:r>
        <w:rPr>
          <w:rFonts w:ascii="Times New Roman" w:hAnsi="Times New Roman"/>
          <w:sz w:val="28"/>
          <w:szCs w:val="28"/>
        </w:rPr>
        <w:t>от нуля, и одновременно измен</w:t>
      </w:r>
      <w:r w:rsidR="00403948">
        <w:rPr>
          <w:rFonts w:ascii="Times New Roman" w:hAnsi="Times New Roman"/>
          <w:sz w:val="28"/>
          <w:szCs w:val="28"/>
        </w:rPr>
        <w:t>яя</w:t>
      </w:r>
      <w:r>
        <w:rPr>
          <w:rFonts w:ascii="Times New Roman" w:hAnsi="Times New Roman"/>
          <w:sz w:val="28"/>
          <w:szCs w:val="28"/>
        </w:rPr>
        <w:t xml:space="preserve"> значения </w:t>
      </w:r>
      <m:oMath>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П</m:t>
            </m:r>
          </m:sub>
        </m:sSub>
      </m:oMath>
      <w:r>
        <w:rPr>
          <w:rFonts w:ascii="Times New Roman" w:hAnsi="Times New Roman"/>
          <w:sz w:val="28"/>
          <w:szCs w:val="28"/>
        </w:rPr>
        <w:t xml:space="preserve"> и </w:t>
      </w:r>
      <m:oMath>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И</m:t>
            </m:r>
          </m:sub>
        </m:sSub>
      </m:oMath>
      <w:r>
        <w:rPr>
          <w:rFonts w:ascii="Times New Roman" w:hAnsi="Times New Roman"/>
          <w:color w:val="000000"/>
          <w:sz w:val="28"/>
          <w:szCs w:val="28"/>
        </w:rPr>
        <w:t xml:space="preserve"> согласно вышеописанным закономерностям. Таким образом можно получить оптимальн</w:t>
      </w:r>
      <w:r w:rsidR="00083CB5">
        <w:rPr>
          <w:rFonts w:ascii="Times New Roman" w:hAnsi="Times New Roman"/>
          <w:color w:val="000000"/>
          <w:sz w:val="28"/>
          <w:szCs w:val="28"/>
        </w:rPr>
        <w:t xml:space="preserve">ое сочетание коэффициентов </w:t>
      </w:r>
      <m:oMath>
        <m:sSub>
          <m:sSubPr>
            <m:ctrlPr>
              <w:rPr>
                <w:rFonts w:ascii="Cambria Math" w:hAnsi="Cambria Math"/>
                <w:color w:val="000000"/>
                <w:sz w:val="28"/>
                <w:szCs w:val="28"/>
              </w:rPr>
            </m:ctrlPr>
          </m:sSubPr>
          <m:e>
            <m:r>
              <m:rPr>
                <m:sty m:val="p"/>
              </m:rPr>
              <w:rPr>
                <w:rFonts w:ascii="Cambria Math" w:hAnsi="Cambria Math"/>
                <w:color w:val="000000"/>
                <w:sz w:val="28"/>
                <w:szCs w:val="28"/>
              </w:rPr>
              <m:t>K</m:t>
            </m:r>
          </m:e>
          <m:sub>
            <m:r>
              <m:rPr>
                <m:sty m:val="p"/>
              </m:rPr>
              <w:rPr>
                <w:rFonts w:ascii="Cambria Math" w:hAnsi="Cambria Math"/>
                <w:color w:val="000000"/>
                <w:sz w:val="28"/>
                <w:szCs w:val="28"/>
              </w:rPr>
              <m:t>П</m:t>
            </m:r>
          </m:sub>
        </m:sSub>
      </m:oMath>
      <w:r w:rsidR="00083CB5">
        <w:rPr>
          <w:rFonts w:ascii="Times New Roman" w:hAnsi="Times New Roman"/>
          <w:color w:val="000000"/>
          <w:sz w:val="28"/>
          <w:szCs w:val="28"/>
        </w:rPr>
        <w:t>,</w:t>
      </w:r>
      <w:r w:rsidR="00083CB5">
        <w:rPr>
          <w:rFonts w:ascii="Times New Roman" w:hAnsi="Times New Roman"/>
          <w:sz w:val="28"/>
          <w:szCs w:val="28"/>
          <w:lang w:eastAsia="zh-CN"/>
        </w:rPr>
        <w:t xml:space="preserve"> </w:t>
      </w:r>
      <m:oMath>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И</m:t>
            </m:r>
          </m:sub>
        </m:sSub>
      </m:oMath>
      <w:r w:rsidR="00083CB5">
        <w:rPr>
          <w:rFonts w:ascii="Times New Roman" w:hAnsi="Times New Roman"/>
          <w:color w:val="000000"/>
          <w:sz w:val="28"/>
          <w:szCs w:val="28"/>
        </w:rPr>
        <w:t xml:space="preserve"> и </w:t>
      </w:r>
      <m:oMath>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Д</m:t>
            </m:r>
          </m:sub>
        </m:sSub>
      </m:oMath>
      <w:r w:rsidR="00083CB5">
        <w:rPr>
          <w:rFonts w:ascii="Times New Roman" w:hAnsi="Times New Roman"/>
          <w:color w:val="000000"/>
          <w:sz w:val="28"/>
          <w:szCs w:val="28"/>
        </w:rPr>
        <w:t xml:space="preserve">, т.е. </w:t>
      </w:r>
      <m:oMath>
        <m:sSub>
          <m:sSubPr>
            <m:ctrlPr>
              <w:rPr>
                <w:rFonts w:ascii="Cambria Math" w:hAnsi="Times New Roman"/>
                <w:color w:val="000000"/>
                <w:sz w:val="28"/>
                <w:szCs w:val="28"/>
              </w:rPr>
            </m:ctrlPr>
          </m:sSubPr>
          <m:e>
            <m:r>
              <m:rPr>
                <m:sty m:val="p"/>
              </m:rPr>
              <w:rPr>
                <w:rFonts w:ascii="Cambria Math" w:hAnsi="Times New Roman"/>
                <w:color w:val="000000"/>
                <w:sz w:val="28"/>
                <w:szCs w:val="28"/>
              </w:rPr>
              <m:t>a</m:t>
            </m:r>
          </m:e>
          <m:sub>
            <m:r>
              <m:rPr>
                <m:sty m:val="p"/>
              </m:rPr>
              <w:rPr>
                <w:rFonts w:ascii="Cambria Math" w:hAnsi="Times New Roman"/>
                <w:color w:val="000000"/>
                <w:sz w:val="28"/>
                <w:szCs w:val="28"/>
              </w:rPr>
              <m:t>0</m:t>
            </m:r>
          </m:sub>
        </m:sSub>
        <m:r>
          <m:rPr>
            <m:sty m:val="p"/>
          </m:rPr>
          <w:rPr>
            <w:rFonts w:ascii="Cambria Math" w:hAnsi="Times New Roman"/>
            <w:color w:val="000000"/>
            <w:sz w:val="28"/>
            <w:szCs w:val="28"/>
          </w:rPr>
          <m:t xml:space="preserve">, </m:t>
        </m:r>
        <m:sSub>
          <m:sSubPr>
            <m:ctrlPr>
              <w:rPr>
                <w:rFonts w:ascii="Cambria Math" w:hAnsi="Times New Roman"/>
                <w:color w:val="000000"/>
                <w:sz w:val="28"/>
                <w:szCs w:val="28"/>
              </w:rPr>
            </m:ctrlPr>
          </m:sSubPr>
          <m:e>
            <m:r>
              <m:rPr>
                <m:sty m:val="p"/>
              </m:rPr>
              <w:rPr>
                <w:rFonts w:ascii="Cambria Math" w:hAnsi="Times New Roman"/>
                <w:color w:val="000000"/>
                <w:sz w:val="28"/>
                <w:szCs w:val="28"/>
              </w:rPr>
              <m:t>a</m:t>
            </m:r>
          </m:e>
          <m:sub>
            <m:r>
              <m:rPr>
                <m:sty m:val="p"/>
              </m:rPr>
              <w:rPr>
                <w:rFonts w:ascii="Cambria Math" w:hAnsi="Times New Roman"/>
                <w:color w:val="000000"/>
                <w:sz w:val="28"/>
                <w:szCs w:val="28"/>
              </w:rPr>
              <m:t>1</m:t>
            </m:r>
          </m:sub>
        </m:sSub>
        <m:sSub>
          <m:sSubPr>
            <m:ctrlPr>
              <w:rPr>
                <w:rFonts w:ascii="Cambria Math" w:hAnsi="Times New Roman"/>
                <w:color w:val="000000"/>
                <w:sz w:val="28"/>
                <w:szCs w:val="28"/>
              </w:rPr>
            </m:ctrlPr>
          </m:sSubPr>
          <m:e>
            <m:r>
              <m:rPr>
                <m:sty m:val="p"/>
              </m:rPr>
              <w:rPr>
                <w:rFonts w:ascii="Cambria Math" w:hAnsi="Times New Roman"/>
                <w:color w:val="000000"/>
                <w:sz w:val="28"/>
                <w:szCs w:val="28"/>
              </w:rPr>
              <m:t>и</m:t>
            </m:r>
            <m:r>
              <m:rPr>
                <m:sty m:val="p"/>
              </m:rPr>
              <w:rPr>
                <w:rFonts w:ascii="Cambria Math" w:hAnsi="Times New Roman"/>
                <w:color w:val="000000"/>
                <w:sz w:val="28"/>
                <w:szCs w:val="28"/>
              </w:rPr>
              <m:t xml:space="preserve"> a</m:t>
            </m:r>
          </m:e>
          <m:sub>
            <m:r>
              <m:rPr>
                <m:sty m:val="p"/>
              </m:rPr>
              <w:rPr>
                <w:rFonts w:ascii="Cambria Math" w:hAnsi="Times New Roman"/>
                <w:color w:val="000000"/>
                <w:sz w:val="28"/>
                <w:szCs w:val="28"/>
              </w:rPr>
              <m:t>2</m:t>
            </m:r>
          </m:sub>
        </m:sSub>
      </m:oMath>
      <w:r w:rsidR="00083CB5">
        <w:rPr>
          <w:rFonts w:ascii="Times New Roman" w:hAnsi="Times New Roman"/>
          <w:color w:val="000000"/>
          <w:sz w:val="28"/>
          <w:szCs w:val="28"/>
        </w:rPr>
        <w:t>.</w:t>
      </w:r>
      <w:r w:rsidR="00403948">
        <w:rPr>
          <w:rFonts w:ascii="Times New Roman" w:hAnsi="Times New Roman"/>
          <w:color w:val="000000"/>
          <w:sz w:val="28"/>
          <w:szCs w:val="28"/>
        </w:rPr>
        <w:t xml:space="preserve"> Оптимальная переходная характеристика процесса регулирования показана на </w:t>
      </w:r>
      <w:r w:rsidR="00BE1539">
        <w:rPr>
          <w:rFonts w:ascii="Times New Roman" w:hAnsi="Times New Roman"/>
          <w:color w:val="000000"/>
          <w:sz w:val="28"/>
          <w:szCs w:val="28"/>
          <w:highlight w:val="yellow"/>
        </w:rPr>
        <w:t>р</w:t>
      </w:r>
      <w:r w:rsidR="00403948" w:rsidRPr="00403948">
        <w:rPr>
          <w:rFonts w:ascii="Times New Roman" w:hAnsi="Times New Roman"/>
          <w:color w:val="000000"/>
          <w:sz w:val="28"/>
          <w:szCs w:val="28"/>
          <w:highlight w:val="yellow"/>
        </w:rPr>
        <w:t>исунке</w:t>
      </w:r>
      <w:r w:rsidR="00BE1539">
        <w:rPr>
          <w:rFonts w:ascii="Times New Roman" w:hAnsi="Times New Roman"/>
          <w:color w:val="000000"/>
          <w:sz w:val="28"/>
          <w:szCs w:val="28"/>
        </w:rPr>
        <w:t xml:space="preserve"> 27</w:t>
      </w:r>
    </w:p>
    <w:p w14:paraId="657A117C" w14:textId="77777777" w:rsidR="00F914CA" w:rsidRDefault="00083CB5" w:rsidP="008C1449">
      <w:pPr>
        <w:shd w:val="clear" w:color="auto" w:fill="FFFFFF"/>
        <w:autoSpaceDE w:val="0"/>
        <w:autoSpaceDN w:val="0"/>
        <w:adjustRightInd w:val="0"/>
        <w:spacing w:after="0" w:line="360" w:lineRule="auto"/>
        <w:jc w:val="center"/>
        <w:rPr>
          <w:rFonts w:ascii="Times New Roman" w:hAnsi="Times New Roman"/>
          <w:noProof/>
          <w:sz w:val="28"/>
          <w:szCs w:val="28"/>
          <w:lang w:eastAsia="zh-CN"/>
        </w:rPr>
      </w:pPr>
      <w:r>
        <w:rPr>
          <w:rFonts w:ascii="Times New Roman" w:hAnsi="Times New Roman"/>
          <w:noProof/>
          <w:sz w:val="28"/>
          <w:szCs w:val="28"/>
        </w:rPr>
        <w:drawing>
          <wp:inline distT="0" distB="0" distL="0" distR="0" wp14:anchorId="1786AFC3" wp14:editId="25119738">
            <wp:extent cx="2908732" cy="1880559"/>
            <wp:effectExtent l="19050" t="0" r="5918"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5" cstate="print"/>
                    <a:srcRect l="5706" t="6553" r="15319" b="11388"/>
                    <a:stretch>
                      <a:fillRect/>
                    </a:stretch>
                  </pic:blipFill>
                  <pic:spPr bwMode="auto">
                    <a:xfrm>
                      <a:off x="0" y="0"/>
                      <a:ext cx="2913714" cy="1883780"/>
                    </a:xfrm>
                    <a:prstGeom prst="rect">
                      <a:avLst/>
                    </a:prstGeom>
                    <a:noFill/>
                    <a:ln w="9525">
                      <a:noFill/>
                      <a:miter lim="800000"/>
                      <a:headEnd/>
                      <a:tailEnd/>
                    </a:ln>
                  </pic:spPr>
                </pic:pic>
              </a:graphicData>
            </a:graphic>
          </wp:inline>
        </w:drawing>
      </w:r>
    </w:p>
    <w:p w14:paraId="16FDC1BA" w14:textId="77777777" w:rsidR="00083CB5" w:rsidRDefault="00BE1539" w:rsidP="008C1449">
      <w:pPr>
        <w:tabs>
          <w:tab w:val="left" w:pos="6900"/>
        </w:tabs>
        <w:autoSpaceDN w:val="0"/>
        <w:spacing w:after="0" w:line="360" w:lineRule="auto"/>
        <w:jc w:val="center"/>
        <w:rPr>
          <w:rFonts w:ascii="Times New Roman" w:hAnsi="Times New Roman"/>
          <w:color w:val="000000"/>
          <w:sz w:val="28"/>
          <w:szCs w:val="28"/>
          <w:lang w:eastAsia="zh-CN"/>
        </w:rPr>
      </w:pPr>
      <w:r>
        <w:rPr>
          <w:rFonts w:ascii="Times New Roman" w:hAnsi="Times New Roman"/>
          <w:sz w:val="28"/>
          <w:szCs w:val="28"/>
          <w:highlight w:val="yellow"/>
        </w:rPr>
        <w:t>Рисунок</w:t>
      </w:r>
      <w:r w:rsidR="00083CB5" w:rsidRPr="00083CB5">
        <w:rPr>
          <w:rFonts w:ascii="Times New Roman" w:hAnsi="Times New Roman"/>
          <w:sz w:val="28"/>
          <w:szCs w:val="28"/>
          <w:highlight w:val="yellow"/>
        </w:rPr>
        <w:t xml:space="preserve"> </w:t>
      </w:r>
      <w:r>
        <w:rPr>
          <w:rFonts w:ascii="Times New Roman" w:hAnsi="Times New Roman"/>
          <w:sz w:val="28"/>
          <w:szCs w:val="28"/>
          <w:highlight w:val="yellow"/>
        </w:rPr>
        <w:t>2</w:t>
      </w:r>
      <w:r w:rsidR="00990136">
        <w:rPr>
          <w:rFonts w:ascii="Times New Roman" w:hAnsi="Times New Roman"/>
          <w:sz w:val="28"/>
          <w:szCs w:val="28"/>
          <w:highlight w:val="yellow"/>
        </w:rPr>
        <w:t>7 -</w:t>
      </w:r>
      <w:r w:rsidR="00083CB5" w:rsidRPr="00083CB5">
        <w:rPr>
          <w:rFonts w:ascii="Times New Roman" w:hAnsi="Times New Roman"/>
          <w:sz w:val="28"/>
          <w:szCs w:val="28"/>
          <w:highlight w:val="yellow"/>
        </w:rPr>
        <w:t xml:space="preserve"> </w:t>
      </w:r>
      <w:r w:rsidR="00083CB5" w:rsidRPr="00083CB5">
        <w:rPr>
          <w:rFonts w:ascii="Times New Roman" w:hAnsi="Times New Roman"/>
          <w:color w:val="000000"/>
          <w:sz w:val="28"/>
          <w:szCs w:val="28"/>
          <w:highlight w:val="yellow"/>
        </w:rPr>
        <w:t>переходная характеристика</w:t>
      </w:r>
      <w:r w:rsidR="00DD0559">
        <w:rPr>
          <w:rFonts w:ascii="Times New Roman" w:hAnsi="Times New Roman" w:hint="eastAsia"/>
          <w:color w:val="000000"/>
          <w:sz w:val="28"/>
          <w:szCs w:val="28"/>
          <w:lang w:eastAsia="zh-CN"/>
        </w:rPr>
        <w:t xml:space="preserve"> [</w:t>
      </w:r>
      <w:r w:rsidR="006C78D6">
        <w:rPr>
          <w:rFonts w:ascii="Times New Roman" w:hAnsi="Times New Roman" w:hint="eastAsia"/>
          <w:color w:val="000000"/>
          <w:sz w:val="28"/>
          <w:szCs w:val="28"/>
          <w:highlight w:val="yellow"/>
          <w:lang w:eastAsia="zh-CN"/>
        </w:rPr>
        <w:t>44</w:t>
      </w:r>
      <w:r w:rsidR="00DD0559" w:rsidRPr="00DD0559">
        <w:rPr>
          <w:rFonts w:ascii="Times New Roman" w:hAnsi="Times New Roman" w:hint="eastAsia"/>
          <w:color w:val="000000"/>
          <w:sz w:val="28"/>
          <w:szCs w:val="28"/>
          <w:highlight w:val="yellow"/>
          <w:lang w:eastAsia="zh-CN"/>
        </w:rPr>
        <w:t>]</w:t>
      </w:r>
    </w:p>
    <w:p w14:paraId="1FFDC3D4" w14:textId="77777777" w:rsidR="00083CB5" w:rsidRDefault="00083CB5" w:rsidP="00990136">
      <w:pPr>
        <w:tabs>
          <w:tab w:val="left" w:pos="6900"/>
        </w:tabs>
        <w:autoSpaceDN w:val="0"/>
        <w:spacing w:after="0" w:line="360" w:lineRule="auto"/>
        <w:ind w:firstLineChars="152" w:firstLine="426"/>
        <w:jc w:val="both"/>
        <w:rPr>
          <w:rFonts w:ascii="Times New Roman" w:hAnsi="Times New Roman"/>
          <w:color w:val="000000"/>
          <w:sz w:val="28"/>
          <w:szCs w:val="28"/>
        </w:rPr>
      </w:pPr>
      <w:r>
        <w:rPr>
          <w:rFonts w:ascii="Times New Roman" w:hAnsi="Times New Roman"/>
          <w:color w:val="000000"/>
          <w:sz w:val="28"/>
          <w:szCs w:val="28"/>
        </w:rPr>
        <w:t xml:space="preserve">Для настройки </w:t>
      </w:r>
      <w:r w:rsidR="003533D8">
        <w:rPr>
          <w:rFonts w:ascii="Times New Roman" w:hAnsi="Times New Roman"/>
          <w:color w:val="000000"/>
          <w:sz w:val="28"/>
          <w:szCs w:val="28"/>
        </w:rPr>
        <w:t xml:space="preserve">П-регулятора </w:t>
      </w:r>
      <w:r w:rsidR="00403948">
        <w:rPr>
          <w:rFonts w:ascii="Times New Roman" w:hAnsi="Times New Roman"/>
          <w:color w:val="000000"/>
          <w:sz w:val="28"/>
          <w:szCs w:val="28"/>
        </w:rPr>
        <w:t>был</w:t>
      </w:r>
      <w:r>
        <w:rPr>
          <w:rFonts w:ascii="Times New Roman" w:hAnsi="Times New Roman"/>
          <w:color w:val="000000"/>
          <w:sz w:val="28"/>
          <w:szCs w:val="28"/>
        </w:rPr>
        <w:t xml:space="preserve"> пров</w:t>
      </w:r>
      <w:r w:rsidR="00403948">
        <w:rPr>
          <w:rFonts w:ascii="Times New Roman" w:hAnsi="Times New Roman"/>
          <w:color w:val="000000"/>
          <w:sz w:val="28"/>
          <w:szCs w:val="28"/>
        </w:rPr>
        <w:t>еден только</w:t>
      </w:r>
      <w:r>
        <w:rPr>
          <w:rFonts w:ascii="Times New Roman" w:hAnsi="Times New Roman"/>
          <w:color w:val="000000"/>
          <w:sz w:val="28"/>
          <w:szCs w:val="28"/>
        </w:rPr>
        <w:t xml:space="preserve"> </w:t>
      </w:r>
      <w:r w:rsidR="003533D8">
        <w:rPr>
          <w:rFonts w:ascii="Times New Roman" w:hAnsi="Times New Roman"/>
          <w:color w:val="000000"/>
          <w:sz w:val="28"/>
          <w:szCs w:val="28"/>
        </w:rPr>
        <w:t>первый этап, и получ</w:t>
      </w:r>
      <w:r w:rsidR="00403948">
        <w:rPr>
          <w:rFonts w:ascii="Times New Roman" w:hAnsi="Times New Roman"/>
          <w:color w:val="000000"/>
          <w:sz w:val="28"/>
          <w:szCs w:val="28"/>
        </w:rPr>
        <w:t>ено значение</w:t>
      </w:r>
      <w:r w:rsidR="003533D8">
        <w:rPr>
          <w:rFonts w:ascii="Times New Roman" w:hAnsi="Times New Roman"/>
          <w:color w:val="000000"/>
          <w:sz w:val="28"/>
          <w:szCs w:val="28"/>
        </w:rPr>
        <w:t xml:space="preserve"> коэффициент</w:t>
      </w:r>
      <w:r w:rsidR="00403948">
        <w:rPr>
          <w:rFonts w:ascii="Times New Roman" w:hAnsi="Times New Roman"/>
          <w:color w:val="000000"/>
          <w:sz w:val="28"/>
          <w:szCs w:val="28"/>
        </w:rPr>
        <w:t>а</w:t>
      </w:r>
      <w:r w:rsidR="003533D8">
        <w:rPr>
          <w:rFonts w:ascii="Times New Roman" w:hAnsi="Times New Roman"/>
          <w:color w:val="000000"/>
          <w:sz w:val="28"/>
          <w:szCs w:val="28"/>
        </w:rPr>
        <w:t xml:space="preserve"> </w:t>
      </w:r>
      <m:oMath>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П</m:t>
            </m:r>
          </m:sub>
        </m:sSub>
      </m:oMath>
      <w:r w:rsidR="00403948">
        <w:rPr>
          <w:rFonts w:ascii="Times New Roman" w:hAnsi="Times New Roman"/>
          <w:sz w:val="28"/>
          <w:szCs w:val="28"/>
        </w:rPr>
        <w:t>=</w:t>
      </w:r>
      <w:r w:rsidR="003533D8">
        <w:rPr>
          <w:rFonts w:ascii="Times New Roman" w:hAnsi="Times New Roman"/>
          <w:sz w:val="28"/>
          <w:szCs w:val="28"/>
        </w:rPr>
        <w:t xml:space="preserve">11,5. Для настройки ПИ-регулятора </w:t>
      </w:r>
      <w:r w:rsidR="00403948">
        <w:rPr>
          <w:rFonts w:ascii="Times New Roman" w:hAnsi="Times New Roman"/>
          <w:sz w:val="28"/>
          <w:szCs w:val="28"/>
        </w:rPr>
        <w:t>были прове</w:t>
      </w:r>
      <w:r w:rsidR="003533D8">
        <w:rPr>
          <w:rFonts w:ascii="Times New Roman" w:hAnsi="Times New Roman"/>
          <w:sz w:val="28"/>
          <w:szCs w:val="28"/>
        </w:rPr>
        <w:t>д</w:t>
      </w:r>
      <w:r w:rsidR="00403948">
        <w:rPr>
          <w:rFonts w:ascii="Times New Roman" w:hAnsi="Times New Roman"/>
          <w:sz w:val="28"/>
          <w:szCs w:val="28"/>
        </w:rPr>
        <w:t>ены</w:t>
      </w:r>
      <w:r w:rsidR="003533D8">
        <w:rPr>
          <w:rFonts w:ascii="Times New Roman" w:hAnsi="Times New Roman"/>
          <w:sz w:val="28"/>
          <w:szCs w:val="28"/>
        </w:rPr>
        <w:t xml:space="preserve"> первый и второй этапы, и получены</w:t>
      </w:r>
      <w:r w:rsidR="00403948">
        <w:rPr>
          <w:rFonts w:ascii="Times New Roman" w:hAnsi="Times New Roman"/>
          <w:sz w:val="28"/>
          <w:szCs w:val="28"/>
        </w:rPr>
        <w:t xml:space="preserve"> значения коэффициентов</w:t>
      </w:r>
      <w:r w:rsidR="003533D8">
        <w:rPr>
          <w:rFonts w:ascii="Times New Roman" w:hAnsi="Times New Roman"/>
          <w:sz w:val="28"/>
          <w:szCs w:val="28"/>
        </w:rPr>
        <w:t xml:space="preserve"> </w:t>
      </w:r>
      <m:oMath>
        <m:sSub>
          <m:sSubPr>
            <m:ctrlPr>
              <w:rPr>
                <w:rFonts w:ascii="Cambria Math" w:hAnsi="Cambria Math"/>
                <w:color w:val="000000"/>
                <w:sz w:val="28"/>
                <w:szCs w:val="28"/>
              </w:rPr>
            </m:ctrlPr>
          </m:sSubPr>
          <m:e>
            <m:r>
              <m:rPr>
                <m:sty m:val="p"/>
              </m:rPr>
              <w:rPr>
                <w:rFonts w:ascii="Cambria Math" w:hAnsi="Cambria Math"/>
                <w:color w:val="000000"/>
                <w:sz w:val="28"/>
                <w:szCs w:val="28"/>
              </w:rPr>
              <m:t>K</m:t>
            </m:r>
          </m:e>
          <m:sub>
            <m:r>
              <m:rPr>
                <m:sty m:val="p"/>
              </m:rPr>
              <w:rPr>
                <w:rFonts w:ascii="Cambria Math" w:hAnsi="Cambria Math"/>
                <w:color w:val="000000"/>
                <w:sz w:val="28"/>
                <w:szCs w:val="28"/>
              </w:rPr>
              <m:t>П</m:t>
            </m:r>
          </m:sub>
        </m:sSub>
      </m:oMath>
      <w:r w:rsidR="003533D8">
        <w:rPr>
          <w:rFonts w:ascii="Times New Roman" w:hAnsi="Times New Roman"/>
          <w:color w:val="000000"/>
          <w:sz w:val="28"/>
          <w:szCs w:val="28"/>
        </w:rPr>
        <w:t>=</w:t>
      </w:r>
      <w:r w:rsidR="000A26A4">
        <w:rPr>
          <w:rFonts w:ascii="Times New Roman" w:hAnsi="Times New Roman"/>
          <w:color w:val="000000"/>
          <w:sz w:val="28"/>
          <w:szCs w:val="28"/>
        </w:rPr>
        <w:t>2,325</w:t>
      </w:r>
      <w:r w:rsidR="00403948">
        <w:rPr>
          <w:rFonts w:ascii="Times New Roman" w:hAnsi="Times New Roman"/>
          <w:color w:val="000000"/>
          <w:sz w:val="28"/>
          <w:szCs w:val="28"/>
        </w:rPr>
        <w:t xml:space="preserve"> и</w:t>
      </w:r>
      <w:r w:rsidR="003533D8">
        <w:rPr>
          <w:rFonts w:ascii="Times New Roman" w:hAnsi="Times New Roman"/>
          <w:sz w:val="28"/>
          <w:szCs w:val="28"/>
          <w:lang w:eastAsia="zh-CN"/>
        </w:rPr>
        <w:t xml:space="preserve"> </w:t>
      </w:r>
      <m:oMath>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И</m:t>
            </m:r>
          </m:sub>
        </m:sSub>
      </m:oMath>
      <w:r w:rsidR="000A26A4">
        <w:rPr>
          <w:rFonts w:ascii="Times New Roman" w:hAnsi="Times New Roman"/>
          <w:color w:val="000000"/>
          <w:sz w:val="28"/>
          <w:szCs w:val="28"/>
        </w:rPr>
        <w:t xml:space="preserve">=134,22. Для настройки ПИД-регулятора </w:t>
      </w:r>
      <w:r w:rsidR="00403948">
        <w:rPr>
          <w:rFonts w:ascii="Times New Roman" w:hAnsi="Times New Roman"/>
          <w:color w:val="000000"/>
          <w:sz w:val="28"/>
          <w:szCs w:val="28"/>
        </w:rPr>
        <w:t>были</w:t>
      </w:r>
      <w:r w:rsidR="000A26A4">
        <w:rPr>
          <w:rFonts w:ascii="Times New Roman" w:hAnsi="Times New Roman"/>
          <w:color w:val="000000"/>
          <w:sz w:val="28"/>
          <w:szCs w:val="28"/>
        </w:rPr>
        <w:t xml:space="preserve"> пров</w:t>
      </w:r>
      <w:r w:rsidR="00403948">
        <w:rPr>
          <w:rFonts w:ascii="Times New Roman" w:hAnsi="Times New Roman"/>
          <w:color w:val="000000"/>
          <w:sz w:val="28"/>
          <w:szCs w:val="28"/>
        </w:rPr>
        <w:t>е</w:t>
      </w:r>
      <w:r w:rsidR="000A26A4">
        <w:rPr>
          <w:rFonts w:ascii="Times New Roman" w:hAnsi="Times New Roman"/>
          <w:color w:val="000000"/>
          <w:sz w:val="28"/>
          <w:szCs w:val="28"/>
        </w:rPr>
        <w:t>д</w:t>
      </w:r>
      <w:r w:rsidR="00403948">
        <w:rPr>
          <w:rFonts w:ascii="Times New Roman" w:hAnsi="Times New Roman"/>
          <w:color w:val="000000"/>
          <w:sz w:val="28"/>
          <w:szCs w:val="28"/>
        </w:rPr>
        <w:t>ены</w:t>
      </w:r>
      <w:r w:rsidR="000A26A4">
        <w:rPr>
          <w:rFonts w:ascii="Times New Roman" w:hAnsi="Times New Roman"/>
          <w:color w:val="000000"/>
          <w:sz w:val="28"/>
          <w:szCs w:val="28"/>
        </w:rPr>
        <w:t xml:space="preserve"> все </w:t>
      </w:r>
      <w:r w:rsidR="000A26A4">
        <w:rPr>
          <w:rFonts w:ascii="Times New Roman" w:hAnsi="Times New Roman"/>
          <w:color w:val="000000"/>
          <w:sz w:val="28"/>
          <w:szCs w:val="28"/>
        </w:rPr>
        <w:lastRenderedPageBreak/>
        <w:t>этапы</w:t>
      </w:r>
      <w:r w:rsidR="00403948">
        <w:rPr>
          <w:rFonts w:ascii="Times New Roman" w:hAnsi="Times New Roman"/>
          <w:color w:val="000000"/>
          <w:sz w:val="28"/>
          <w:szCs w:val="28"/>
        </w:rPr>
        <w:t xml:space="preserve"> настройки</w:t>
      </w:r>
      <w:r w:rsidR="000A26A4">
        <w:rPr>
          <w:rFonts w:ascii="Times New Roman" w:hAnsi="Times New Roman"/>
          <w:color w:val="000000"/>
          <w:sz w:val="28"/>
          <w:szCs w:val="28"/>
        </w:rPr>
        <w:t>, и получены значения коэффициент</w:t>
      </w:r>
      <w:r w:rsidR="00403948">
        <w:rPr>
          <w:rFonts w:ascii="Times New Roman" w:hAnsi="Times New Roman"/>
          <w:color w:val="000000"/>
          <w:sz w:val="28"/>
          <w:szCs w:val="28"/>
        </w:rPr>
        <w:t>ов</w:t>
      </w:r>
      <w:r w:rsidR="000A26A4">
        <w:rPr>
          <w:rFonts w:ascii="Times New Roman" w:hAnsi="Times New Roman"/>
          <w:color w:val="000000"/>
          <w:sz w:val="28"/>
          <w:szCs w:val="28"/>
        </w:rPr>
        <w:t xml:space="preserve"> </w:t>
      </w:r>
      <m:oMath>
        <m:sSub>
          <m:sSubPr>
            <m:ctrlPr>
              <w:rPr>
                <w:rFonts w:ascii="Cambria Math" w:hAnsi="Cambria Math"/>
                <w:color w:val="000000"/>
                <w:sz w:val="28"/>
                <w:szCs w:val="28"/>
              </w:rPr>
            </m:ctrlPr>
          </m:sSubPr>
          <m:e>
            <m:r>
              <m:rPr>
                <m:sty m:val="p"/>
              </m:rPr>
              <w:rPr>
                <w:rFonts w:ascii="Cambria Math" w:hAnsi="Cambria Math"/>
                <w:color w:val="000000"/>
                <w:sz w:val="28"/>
                <w:szCs w:val="28"/>
              </w:rPr>
              <m:t>K</m:t>
            </m:r>
          </m:e>
          <m:sub>
            <m:r>
              <m:rPr>
                <m:sty m:val="p"/>
              </m:rPr>
              <w:rPr>
                <w:rFonts w:ascii="Cambria Math" w:hAnsi="Cambria Math"/>
                <w:color w:val="000000"/>
                <w:sz w:val="28"/>
                <w:szCs w:val="28"/>
              </w:rPr>
              <m:t>П</m:t>
            </m:r>
          </m:sub>
        </m:sSub>
      </m:oMath>
      <w:r w:rsidR="000A26A4">
        <w:rPr>
          <w:rFonts w:ascii="Times New Roman" w:hAnsi="Times New Roman"/>
          <w:color w:val="000000"/>
          <w:sz w:val="28"/>
          <w:szCs w:val="28"/>
        </w:rPr>
        <w:t>=2,312,</w:t>
      </w:r>
      <w:r w:rsidR="000A26A4">
        <w:rPr>
          <w:rFonts w:ascii="Times New Roman" w:hAnsi="Times New Roman"/>
          <w:sz w:val="28"/>
          <w:szCs w:val="28"/>
          <w:lang w:eastAsia="zh-CN"/>
        </w:rPr>
        <w:t xml:space="preserve"> </w:t>
      </w:r>
      <m:oMath>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И</m:t>
            </m:r>
          </m:sub>
        </m:sSub>
      </m:oMath>
      <w:r w:rsidR="000A26A4">
        <w:rPr>
          <w:rFonts w:ascii="Times New Roman" w:hAnsi="Times New Roman"/>
          <w:color w:val="000000"/>
          <w:sz w:val="28"/>
          <w:szCs w:val="28"/>
        </w:rPr>
        <w:t xml:space="preserve">=0,0065, и </w:t>
      </w:r>
      <m:oMath>
        <m:sSub>
          <m:sSubPr>
            <m:ctrlPr>
              <w:rPr>
                <w:rFonts w:ascii="Cambria Math" w:hAnsi="Cambria Math"/>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Д</m:t>
            </m:r>
          </m:sub>
        </m:sSub>
      </m:oMath>
      <w:r w:rsidR="000A26A4">
        <w:rPr>
          <w:rFonts w:ascii="Times New Roman" w:hAnsi="Times New Roman"/>
          <w:color w:val="000000"/>
          <w:sz w:val="28"/>
          <w:szCs w:val="28"/>
        </w:rPr>
        <w:t>=20.</w:t>
      </w:r>
    </w:p>
    <w:p w14:paraId="654E6BE3" w14:textId="77777777" w:rsidR="000A26A4" w:rsidRPr="006576B0" w:rsidRDefault="000A26A4" w:rsidP="008C1449">
      <w:pPr>
        <w:pStyle w:val="1"/>
        <w:spacing w:line="360" w:lineRule="auto"/>
        <w:rPr>
          <w:rFonts w:ascii="Times New Roman" w:hAnsi="Times New Roman"/>
          <w:color w:val="auto"/>
          <w:lang w:eastAsia="zh-CN"/>
        </w:rPr>
      </w:pPr>
      <w:bookmarkStart w:id="90" w:name="_Toc390215571"/>
      <w:r w:rsidRPr="006576B0">
        <w:rPr>
          <w:rFonts w:ascii="Times New Roman" w:hAnsi="Times New Roman"/>
          <w:color w:val="auto"/>
          <w:lang w:eastAsia="zh-CN"/>
        </w:rPr>
        <w:t>2.2.2.4. Выбор оптимального типа регулятора</w:t>
      </w:r>
      <w:bookmarkEnd w:id="90"/>
    </w:p>
    <w:p w14:paraId="0C8DD56F" w14:textId="77777777" w:rsidR="000A26A4" w:rsidRDefault="00E16FD4" w:rsidP="00D351D3">
      <w:pPr>
        <w:shd w:val="clear" w:color="auto" w:fill="FFFFFF"/>
        <w:autoSpaceDE w:val="0"/>
        <w:autoSpaceDN w:val="0"/>
        <w:adjustRightInd w:val="0"/>
        <w:spacing w:after="0" w:line="360" w:lineRule="auto"/>
        <w:ind w:firstLineChars="152" w:firstLine="426"/>
        <w:jc w:val="both"/>
        <w:rPr>
          <w:rFonts w:ascii="Times New Roman" w:hAnsi="Times New Roman"/>
          <w:color w:val="000000"/>
          <w:sz w:val="28"/>
          <w:szCs w:val="28"/>
        </w:rPr>
      </w:pPr>
      <w:r w:rsidRPr="00E16FD4">
        <w:rPr>
          <w:rFonts w:ascii="Times New Roman" w:hAnsi="Times New Roman"/>
          <w:sz w:val="28"/>
          <w:szCs w:val="28"/>
        </w:rPr>
        <w:t xml:space="preserve">С целью выбора оптимального регулятора был проведен анализ рабочих характеристик разработанных регуляторов при различных температурах регулирования. </w:t>
      </w:r>
      <w:r w:rsidR="000D3A8F" w:rsidRPr="00E16FD4">
        <w:rPr>
          <w:rFonts w:ascii="Times New Roman" w:hAnsi="Times New Roman"/>
          <w:color w:val="000000"/>
          <w:sz w:val="28"/>
          <w:szCs w:val="28"/>
        </w:rPr>
        <w:t>На основе каждого созданного регулятора</w:t>
      </w:r>
      <w:r w:rsidR="008031E1">
        <w:rPr>
          <w:rFonts w:ascii="Times New Roman" w:hAnsi="Times New Roman"/>
          <w:color w:val="000000"/>
          <w:sz w:val="28"/>
          <w:szCs w:val="28"/>
        </w:rPr>
        <w:t xml:space="preserve"> были</w:t>
      </w:r>
      <w:r w:rsidR="000D3A8F" w:rsidRPr="00E16FD4">
        <w:rPr>
          <w:rFonts w:ascii="Times New Roman" w:hAnsi="Times New Roman"/>
          <w:color w:val="000000"/>
          <w:sz w:val="28"/>
          <w:szCs w:val="28"/>
        </w:rPr>
        <w:t xml:space="preserve"> </w:t>
      </w:r>
      <w:r w:rsidR="008031E1">
        <w:rPr>
          <w:rFonts w:ascii="Times New Roman" w:hAnsi="Times New Roman"/>
          <w:color w:val="000000"/>
          <w:sz w:val="28"/>
          <w:szCs w:val="28"/>
        </w:rPr>
        <w:t xml:space="preserve">определены такие рабочие характеристики, как: погрешность колебания температуры, перерегулирование и время регулирования (выхода на заданную температуру). Данные характеристики были определены для нескольких значений заданной температуры в диапазоне </w:t>
      </w:r>
      <w:r w:rsidR="000D3A8F">
        <w:rPr>
          <w:rFonts w:ascii="Times New Roman" w:hAnsi="Times New Roman"/>
          <w:color w:val="000000"/>
          <w:sz w:val="28"/>
          <w:szCs w:val="28"/>
          <w:lang w:val="en-US"/>
        </w:rPr>
        <w:t>T</w:t>
      </w:r>
      <w:r w:rsidR="000D3A8F">
        <w:rPr>
          <w:rFonts w:ascii="Times New Roman" w:hAnsi="Times New Roman"/>
          <w:color w:val="000000"/>
          <w:sz w:val="28"/>
          <w:szCs w:val="28"/>
        </w:rPr>
        <w:t>=40</w:t>
      </w:r>
      <w:r w:rsidR="008031E1">
        <w:rPr>
          <w:rFonts w:ascii="Times New Roman" w:hAnsi="Times New Roman"/>
          <w:color w:val="000000"/>
          <w:sz w:val="28"/>
          <w:szCs w:val="28"/>
        </w:rPr>
        <w:t xml:space="preserve"> -</w:t>
      </w:r>
      <w:r w:rsidR="00F15854">
        <w:rPr>
          <w:rFonts w:ascii="Times New Roman" w:hAnsi="Times New Roman"/>
          <w:color w:val="000000"/>
          <w:sz w:val="28"/>
          <w:szCs w:val="28"/>
        </w:rPr>
        <w:t xml:space="preserve"> 65</w:t>
      </w:r>
      <w:r w:rsidR="000D3A8F">
        <w:rPr>
          <w:rFonts w:ascii="Times New Roman" w:hAnsi="Times New Roman"/>
          <w:color w:val="000000"/>
          <w:sz w:val="28"/>
          <w:szCs w:val="28"/>
        </w:rPr>
        <w:t xml:space="preserve"> ºС. Резуль</w:t>
      </w:r>
      <w:r w:rsidR="00040A9B">
        <w:rPr>
          <w:rFonts w:ascii="Times New Roman" w:hAnsi="Times New Roman"/>
          <w:color w:val="000000"/>
          <w:sz w:val="28"/>
          <w:szCs w:val="28"/>
        </w:rPr>
        <w:t>таты представлены в виде графиков</w:t>
      </w:r>
      <w:r w:rsidR="00DD0559">
        <w:rPr>
          <w:rFonts w:ascii="Times New Roman" w:hAnsi="Times New Roman" w:hint="eastAsia"/>
          <w:color w:val="000000"/>
          <w:sz w:val="28"/>
          <w:szCs w:val="28"/>
          <w:lang w:eastAsia="zh-CN"/>
        </w:rPr>
        <w:t xml:space="preserve"> (</w:t>
      </w:r>
      <w:r w:rsidR="00DD0559">
        <w:rPr>
          <w:rFonts w:ascii="Times New Roman" w:hAnsi="Times New Roman"/>
          <w:color w:val="000000"/>
          <w:sz w:val="28"/>
          <w:szCs w:val="28"/>
          <w:lang w:eastAsia="zh-CN"/>
        </w:rPr>
        <w:t xml:space="preserve">с применением </w:t>
      </w:r>
      <w:r w:rsidR="00DD0559">
        <w:rPr>
          <w:rFonts w:ascii="Times New Roman" w:hAnsi="Times New Roman"/>
          <w:color w:val="000000"/>
          <w:sz w:val="28"/>
          <w:szCs w:val="28"/>
          <w:lang w:val="en-US" w:eastAsia="zh-CN"/>
        </w:rPr>
        <w:t>O</w:t>
      </w:r>
      <w:proofErr w:type="spellStart"/>
      <w:r w:rsidR="00DD0559">
        <w:rPr>
          <w:rFonts w:ascii="Times New Roman" w:hAnsi="Times New Roman" w:hint="eastAsia"/>
          <w:color w:val="000000"/>
          <w:sz w:val="28"/>
          <w:szCs w:val="28"/>
          <w:lang w:eastAsia="zh-CN"/>
        </w:rPr>
        <w:t>rigin</w:t>
      </w:r>
      <w:proofErr w:type="spellEnd"/>
      <w:r w:rsidR="00DD0559">
        <w:rPr>
          <w:rFonts w:ascii="Times New Roman" w:hAnsi="Times New Roman"/>
          <w:color w:val="000000"/>
          <w:sz w:val="28"/>
          <w:szCs w:val="28"/>
          <w:lang w:val="en-US" w:eastAsia="zh-CN"/>
        </w:rPr>
        <w:t>Pro</w:t>
      </w:r>
      <w:r w:rsidR="00DD0559">
        <w:rPr>
          <w:rFonts w:ascii="Times New Roman" w:hAnsi="Times New Roman" w:hint="eastAsia"/>
          <w:color w:val="000000"/>
          <w:sz w:val="28"/>
          <w:szCs w:val="28"/>
          <w:lang w:eastAsia="zh-CN"/>
        </w:rPr>
        <w:t xml:space="preserve"> 8)</w:t>
      </w:r>
      <w:r w:rsidR="000D3A8F">
        <w:rPr>
          <w:rFonts w:ascii="Times New Roman" w:hAnsi="Times New Roman"/>
          <w:color w:val="000000"/>
          <w:sz w:val="28"/>
          <w:szCs w:val="28"/>
        </w:rPr>
        <w:t>.</w:t>
      </w:r>
    </w:p>
    <w:p w14:paraId="3841C15E" w14:textId="77777777" w:rsidR="00B40FE9" w:rsidRDefault="0088407F" w:rsidP="008C1449">
      <w:pPr>
        <w:tabs>
          <w:tab w:val="left" w:pos="6900"/>
        </w:tabs>
        <w:autoSpaceDN w:val="0"/>
        <w:spacing w:after="0" w:line="360" w:lineRule="auto"/>
        <w:jc w:val="center"/>
        <w:rPr>
          <w:rFonts w:ascii="Times New Roman" w:hAnsi="Times New Roman"/>
          <w:color w:val="000000"/>
          <w:sz w:val="28"/>
          <w:szCs w:val="28"/>
          <w:lang w:eastAsia="zh-CN"/>
        </w:rPr>
      </w:pPr>
      <w:r>
        <w:rPr>
          <w:rFonts w:ascii="Times New Roman" w:hAnsi="Times New Roman"/>
          <w:noProof/>
          <w:color w:val="000000"/>
          <w:sz w:val="28"/>
          <w:szCs w:val="28"/>
        </w:rPr>
        <w:drawing>
          <wp:inline distT="0" distB="0" distL="0" distR="0" wp14:anchorId="2EE30ED8" wp14:editId="57BD4398">
            <wp:extent cx="2854519" cy="227133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rotWithShape="1">
                    <a:blip r:embed="rId66" cstate="print">
                      <a:extLst>
                        <a:ext uri="{28A0092B-C50C-407E-A947-70E740481C1C}">
                          <a14:useLocalDpi xmlns:a14="http://schemas.microsoft.com/office/drawing/2010/main" val="0"/>
                        </a:ext>
                      </a:extLst>
                    </a:blip>
                    <a:srcRect l="4956" t="10066" r="7852" b="4456"/>
                    <a:stretch/>
                  </pic:blipFill>
                  <pic:spPr bwMode="auto">
                    <a:xfrm>
                      <a:off x="0" y="0"/>
                      <a:ext cx="2854519" cy="227133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noProof/>
          <w:color w:val="000000"/>
          <w:sz w:val="28"/>
          <w:szCs w:val="28"/>
        </w:rPr>
        <w:drawing>
          <wp:inline distT="0" distB="0" distL="0" distR="0" wp14:anchorId="12D6F0DE" wp14:editId="5AE33589">
            <wp:extent cx="2949934" cy="224581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rotWithShape="1">
                    <a:blip r:embed="rId67" cstate="print">
                      <a:extLst>
                        <a:ext uri="{28A0092B-C50C-407E-A947-70E740481C1C}">
                          <a14:useLocalDpi xmlns:a14="http://schemas.microsoft.com/office/drawing/2010/main" val="0"/>
                        </a:ext>
                      </a:extLst>
                    </a:blip>
                    <a:srcRect l="5495" t="11923" r="8580" b="6021"/>
                    <a:stretch/>
                  </pic:blipFill>
                  <pic:spPr bwMode="auto">
                    <a:xfrm>
                      <a:off x="0" y="0"/>
                      <a:ext cx="2959805" cy="2253332"/>
                    </a:xfrm>
                    <a:prstGeom prst="rect">
                      <a:avLst/>
                    </a:prstGeom>
                    <a:ln>
                      <a:noFill/>
                    </a:ln>
                    <a:extLst>
                      <a:ext uri="{53640926-AAD7-44D8-BBD7-CCE9431645EC}">
                        <a14:shadowObscured xmlns:a14="http://schemas.microsoft.com/office/drawing/2010/main"/>
                      </a:ext>
                    </a:extLst>
                  </pic:spPr>
                </pic:pic>
              </a:graphicData>
            </a:graphic>
          </wp:inline>
        </w:drawing>
      </w:r>
    </w:p>
    <w:p w14:paraId="4DA3F5E9" w14:textId="77777777" w:rsidR="0088407F" w:rsidRDefault="0088407F" w:rsidP="008C1449">
      <w:pPr>
        <w:tabs>
          <w:tab w:val="left" w:pos="6900"/>
        </w:tabs>
        <w:autoSpaceDN w:val="0"/>
        <w:spacing w:after="0" w:line="360" w:lineRule="auto"/>
        <w:jc w:val="both"/>
        <w:rPr>
          <w:rFonts w:ascii="Times New Roman" w:hAnsi="Times New Roman"/>
          <w:color w:val="000000"/>
          <w:sz w:val="28"/>
          <w:szCs w:val="28"/>
          <w:lang w:eastAsia="zh-CN"/>
        </w:rPr>
      </w:pPr>
      <w:r>
        <w:rPr>
          <w:rFonts w:ascii="Times New Roman" w:hAnsi="Times New Roman"/>
          <w:color w:val="000000"/>
          <w:sz w:val="28"/>
          <w:szCs w:val="28"/>
          <w:lang w:eastAsia="zh-CN"/>
        </w:rPr>
        <w:t xml:space="preserve">                                  </w:t>
      </w:r>
      <w:r>
        <w:rPr>
          <w:rFonts w:ascii="Times New Roman" w:hAnsi="Times New Roman"/>
          <w:color w:val="000000"/>
          <w:sz w:val="28"/>
          <w:szCs w:val="28"/>
          <w:lang w:val="en-US" w:eastAsia="zh-CN"/>
        </w:rPr>
        <w:t>(</w:t>
      </w:r>
      <w:r>
        <w:rPr>
          <w:rFonts w:ascii="Times New Roman" w:hAnsi="Times New Roman"/>
          <w:color w:val="000000"/>
          <w:sz w:val="28"/>
          <w:szCs w:val="28"/>
          <w:lang w:eastAsia="zh-CN"/>
        </w:rPr>
        <w:t xml:space="preserve">а)                                                                </w:t>
      </w:r>
      <w:r>
        <w:rPr>
          <w:rFonts w:ascii="Times New Roman" w:hAnsi="Times New Roman"/>
          <w:color w:val="000000"/>
          <w:sz w:val="28"/>
          <w:szCs w:val="28"/>
          <w:lang w:val="en-US" w:eastAsia="zh-CN"/>
        </w:rPr>
        <w:t>(</w:t>
      </w:r>
      <w:r>
        <w:rPr>
          <w:rFonts w:ascii="Times New Roman" w:hAnsi="Times New Roman"/>
          <w:color w:val="000000"/>
          <w:sz w:val="28"/>
          <w:szCs w:val="28"/>
          <w:lang w:eastAsia="zh-CN"/>
        </w:rPr>
        <w:t>б)</w:t>
      </w:r>
    </w:p>
    <w:p w14:paraId="261DBF6B" w14:textId="77777777" w:rsidR="0088407F" w:rsidRDefault="0088407F" w:rsidP="008C1449">
      <w:pPr>
        <w:tabs>
          <w:tab w:val="left" w:pos="6900"/>
        </w:tabs>
        <w:autoSpaceDN w:val="0"/>
        <w:spacing w:after="0" w:line="360" w:lineRule="auto"/>
        <w:jc w:val="center"/>
        <w:rPr>
          <w:rFonts w:ascii="Times New Roman" w:hAnsi="Times New Roman"/>
          <w:color w:val="000000"/>
          <w:sz w:val="28"/>
          <w:szCs w:val="28"/>
          <w:lang w:eastAsia="zh-CN"/>
        </w:rPr>
      </w:pPr>
      <w:r>
        <w:rPr>
          <w:rFonts w:ascii="Times New Roman" w:hAnsi="Times New Roman"/>
          <w:noProof/>
          <w:color w:val="000000"/>
          <w:sz w:val="28"/>
          <w:szCs w:val="28"/>
        </w:rPr>
        <w:drawing>
          <wp:inline distT="0" distB="0" distL="0" distR="0" wp14:anchorId="5989AE25" wp14:editId="11EAB86E">
            <wp:extent cx="3061252" cy="233509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rotWithShape="1">
                    <a:blip r:embed="rId68" cstate="print">
                      <a:extLst>
                        <a:ext uri="{28A0092B-C50C-407E-A947-70E740481C1C}">
                          <a14:useLocalDpi xmlns:a14="http://schemas.microsoft.com/office/drawing/2010/main" val="0"/>
                        </a:ext>
                      </a:extLst>
                    </a:blip>
                    <a:srcRect l="5489" t="11636" r="8159" b="5397"/>
                    <a:stretch/>
                  </pic:blipFill>
                  <pic:spPr bwMode="auto">
                    <a:xfrm>
                      <a:off x="0" y="0"/>
                      <a:ext cx="3060322" cy="2334388"/>
                    </a:xfrm>
                    <a:prstGeom prst="rect">
                      <a:avLst/>
                    </a:prstGeom>
                    <a:ln>
                      <a:noFill/>
                    </a:ln>
                    <a:extLst>
                      <a:ext uri="{53640926-AAD7-44D8-BBD7-CCE9431645EC}">
                        <a14:shadowObscured xmlns:a14="http://schemas.microsoft.com/office/drawing/2010/main"/>
                      </a:ext>
                    </a:extLst>
                  </pic:spPr>
                </pic:pic>
              </a:graphicData>
            </a:graphic>
          </wp:inline>
        </w:drawing>
      </w:r>
    </w:p>
    <w:p w14:paraId="5E452231" w14:textId="77777777" w:rsidR="0088407F" w:rsidRDefault="0088407F" w:rsidP="008C1449">
      <w:pPr>
        <w:tabs>
          <w:tab w:val="left" w:pos="6900"/>
        </w:tabs>
        <w:autoSpaceDN w:val="0"/>
        <w:spacing w:after="0" w:line="360" w:lineRule="auto"/>
        <w:jc w:val="center"/>
        <w:rPr>
          <w:rFonts w:ascii="Times New Roman" w:hAnsi="Times New Roman"/>
          <w:color w:val="000000"/>
          <w:sz w:val="28"/>
          <w:szCs w:val="28"/>
          <w:lang w:eastAsia="zh-CN"/>
        </w:rPr>
      </w:pPr>
      <w:r>
        <w:rPr>
          <w:rFonts w:ascii="Times New Roman" w:hAnsi="Times New Roman"/>
          <w:color w:val="000000"/>
          <w:sz w:val="28"/>
          <w:szCs w:val="28"/>
          <w:lang w:eastAsia="zh-CN"/>
        </w:rPr>
        <w:t>(в)</w:t>
      </w:r>
    </w:p>
    <w:p w14:paraId="1D3DA618" w14:textId="77777777" w:rsidR="008031E1" w:rsidRDefault="008031E1" w:rsidP="008C1449">
      <w:pPr>
        <w:tabs>
          <w:tab w:val="left" w:pos="6900"/>
        </w:tabs>
        <w:autoSpaceDN w:val="0"/>
        <w:spacing w:after="0" w:line="360" w:lineRule="auto"/>
        <w:jc w:val="center"/>
        <w:rPr>
          <w:rFonts w:ascii="Times New Roman" w:hAnsi="Times New Roman"/>
          <w:color w:val="000000"/>
          <w:sz w:val="28"/>
          <w:szCs w:val="28"/>
          <w:lang w:eastAsia="zh-CN"/>
        </w:rPr>
      </w:pPr>
      <w:r>
        <w:rPr>
          <w:rFonts w:ascii="Times New Roman" w:hAnsi="Times New Roman"/>
          <w:color w:val="000000"/>
          <w:sz w:val="28"/>
          <w:szCs w:val="28"/>
          <w:lang w:eastAsia="zh-CN"/>
        </w:rPr>
        <w:lastRenderedPageBreak/>
        <w:t xml:space="preserve">Рисунок </w:t>
      </w:r>
      <w:r w:rsidR="00BE1539">
        <w:rPr>
          <w:rFonts w:ascii="Times New Roman" w:hAnsi="Times New Roman"/>
          <w:color w:val="000000"/>
          <w:sz w:val="28"/>
          <w:szCs w:val="28"/>
          <w:highlight w:val="yellow"/>
          <w:lang w:eastAsia="zh-CN"/>
        </w:rPr>
        <w:t>28</w:t>
      </w:r>
      <w:r w:rsidR="00990136">
        <w:rPr>
          <w:rFonts w:ascii="Times New Roman" w:hAnsi="Times New Roman"/>
          <w:color w:val="000000"/>
          <w:sz w:val="28"/>
          <w:szCs w:val="28"/>
          <w:lang w:eastAsia="zh-CN"/>
        </w:rPr>
        <w:t xml:space="preserve"> -</w:t>
      </w:r>
      <w:r>
        <w:rPr>
          <w:rFonts w:ascii="Times New Roman" w:hAnsi="Times New Roman"/>
          <w:color w:val="000000"/>
          <w:sz w:val="28"/>
          <w:szCs w:val="28"/>
          <w:lang w:eastAsia="zh-CN"/>
        </w:rPr>
        <w:t xml:space="preserve"> Графики зависимости погрешностей колебания температуры</w:t>
      </w:r>
      <w:r w:rsidR="0088407F">
        <w:rPr>
          <w:rFonts w:ascii="Times New Roman" w:hAnsi="Times New Roman"/>
          <w:color w:val="000000"/>
          <w:sz w:val="28"/>
          <w:szCs w:val="28"/>
          <w:lang w:eastAsia="zh-CN"/>
        </w:rPr>
        <w:t xml:space="preserve"> </w:t>
      </w:r>
      <w:r w:rsidR="0088407F" w:rsidRPr="0088407F">
        <w:rPr>
          <w:rFonts w:ascii="Times New Roman" w:hAnsi="Times New Roman"/>
          <w:color w:val="000000"/>
          <w:sz w:val="28"/>
          <w:szCs w:val="28"/>
          <w:lang w:eastAsia="zh-CN"/>
        </w:rPr>
        <w:t>(</w:t>
      </w:r>
      <w:r w:rsidR="0088407F">
        <w:rPr>
          <w:rFonts w:ascii="Times New Roman" w:hAnsi="Times New Roman"/>
          <w:color w:val="000000"/>
          <w:sz w:val="28"/>
          <w:szCs w:val="28"/>
          <w:lang w:val="en-US" w:eastAsia="zh-CN"/>
        </w:rPr>
        <w:t>a</w:t>
      </w:r>
      <w:r w:rsidR="0088407F" w:rsidRPr="0088407F">
        <w:rPr>
          <w:rFonts w:ascii="Times New Roman" w:hAnsi="Times New Roman"/>
          <w:color w:val="000000"/>
          <w:sz w:val="28"/>
          <w:szCs w:val="28"/>
          <w:lang w:eastAsia="zh-CN"/>
        </w:rPr>
        <w:t>)</w:t>
      </w:r>
      <w:r w:rsidR="0088407F">
        <w:rPr>
          <w:rFonts w:ascii="Times New Roman" w:hAnsi="Times New Roman"/>
          <w:color w:val="000000"/>
          <w:sz w:val="28"/>
          <w:szCs w:val="28"/>
          <w:lang w:eastAsia="zh-CN"/>
        </w:rPr>
        <w:t>, времени регулирования (б) и перерегулирования (в)</w:t>
      </w:r>
      <w:r>
        <w:rPr>
          <w:rFonts w:ascii="Times New Roman" w:hAnsi="Times New Roman"/>
          <w:color w:val="000000"/>
          <w:sz w:val="28"/>
          <w:szCs w:val="28"/>
          <w:lang w:eastAsia="zh-CN"/>
        </w:rPr>
        <w:t xml:space="preserve"> от температуры задания для различных типов регуляторов.</w:t>
      </w:r>
    </w:p>
    <w:p w14:paraId="61199699" w14:textId="77777777" w:rsidR="0088407F" w:rsidRDefault="0088407F" w:rsidP="008C1449">
      <w:pPr>
        <w:tabs>
          <w:tab w:val="left" w:pos="6900"/>
        </w:tabs>
        <w:autoSpaceDN w:val="0"/>
        <w:spacing w:after="0" w:line="360" w:lineRule="auto"/>
        <w:jc w:val="center"/>
        <w:rPr>
          <w:rFonts w:ascii="Times New Roman" w:hAnsi="Times New Roman"/>
          <w:color w:val="000000"/>
          <w:sz w:val="28"/>
          <w:szCs w:val="28"/>
          <w:lang w:eastAsia="zh-CN"/>
        </w:rPr>
      </w:pPr>
    </w:p>
    <w:p w14:paraId="2DB3480C" w14:textId="77777777" w:rsidR="009465E1" w:rsidRPr="009465E1" w:rsidRDefault="009465E1" w:rsidP="00990136">
      <w:pPr>
        <w:tabs>
          <w:tab w:val="left" w:pos="6900"/>
        </w:tabs>
        <w:autoSpaceDN w:val="0"/>
        <w:spacing w:after="0" w:line="360" w:lineRule="auto"/>
        <w:ind w:firstLineChars="152" w:firstLine="426"/>
        <w:jc w:val="both"/>
        <w:rPr>
          <w:rFonts w:ascii="Times New Roman" w:hAnsi="Times New Roman"/>
          <w:color w:val="000000"/>
          <w:sz w:val="28"/>
          <w:szCs w:val="28"/>
          <w:lang w:eastAsia="zh-CN"/>
        </w:rPr>
      </w:pPr>
      <w:r>
        <w:rPr>
          <w:rFonts w:ascii="Times New Roman" w:hAnsi="Times New Roman"/>
          <w:color w:val="000000"/>
          <w:sz w:val="28"/>
          <w:szCs w:val="28"/>
          <w:lang w:eastAsia="zh-CN"/>
        </w:rPr>
        <w:t>Для графиков (б) и (в) по оси абсцисс отложены температурные диапазоны (нагрев температуры от 40 до 45, от 45 до 50, и т.д.)</w:t>
      </w:r>
    </w:p>
    <w:p w14:paraId="51DFAD61" w14:textId="77777777" w:rsidR="008031E1" w:rsidRDefault="0088407F" w:rsidP="00990136">
      <w:pPr>
        <w:tabs>
          <w:tab w:val="left" w:pos="6900"/>
        </w:tabs>
        <w:autoSpaceDN w:val="0"/>
        <w:spacing w:after="0" w:line="360" w:lineRule="auto"/>
        <w:ind w:firstLineChars="152" w:firstLine="426"/>
        <w:jc w:val="both"/>
        <w:rPr>
          <w:rFonts w:ascii="Times New Roman" w:hAnsi="Times New Roman"/>
          <w:color w:val="000000"/>
          <w:sz w:val="28"/>
          <w:szCs w:val="28"/>
          <w:lang w:eastAsia="zh-CN"/>
        </w:rPr>
      </w:pPr>
      <w:r>
        <w:rPr>
          <w:rFonts w:ascii="Times New Roman" w:hAnsi="Times New Roman"/>
          <w:color w:val="000000"/>
          <w:sz w:val="28"/>
          <w:szCs w:val="28"/>
          <w:lang w:eastAsia="zh-CN"/>
        </w:rPr>
        <w:t>Из графиков видно, что значения погрешности колебания и времени регулирования не зависят от температуры задания, однако, с увеличением температуры задания, значение перерегулирования уменьшается.</w:t>
      </w:r>
      <w:r w:rsidR="009465E1">
        <w:rPr>
          <w:rFonts w:ascii="Times New Roman" w:hAnsi="Times New Roman"/>
          <w:color w:val="000000"/>
          <w:sz w:val="28"/>
          <w:szCs w:val="28"/>
          <w:lang w:eastAsia="zh-CN"/>
        </w:rPr>
        <w:t xml:space="preserve"> Это является следствием того, что при более </w:t>
      </w:r>
      <w:r w:rsidR="00942369">
        <w:rPr>
          <w:rFonts w:ascii="Times New Roman" w:hAnsi="Times New Roman"/>
          <w:color w:val="000000"/>
          <w:sz w:val="28"/>
          <w:szCs w:val="28"/>
          <w:lang w:eastAsia="zh-CN"/>
        </w:rPr>
        <w:t>низких</w:t>
      </w:r>
      <w:r w:rsidR="009465E1">
        <w:rPr>
          <w:rFonts w:ascii="Times New Roman" w:hAnsi="Times New Roman"/>
          <w:color w:val="000000"/>
          <w:sz w:val="28"/>
          <w:szCs w:val="28"/>
          <w:lang w:eastAsia="zh-CN"/>
        </w:rPr>
        <w:t xml:space="preserve"> температурах регулирования</w:t>
      </w:r>
      <w:r w:rsidR="00942369">
        <w:rPr>
          <w:rFonts w:ascii="Times New Roman" w:hAnsi="Times New Roman"/>
          <w:color w:val="000000"/>
          <w:sz w:val="28"/>
          <w:szCs w:val="28"/>
          <w:lang w:eastAsia="zh-CN"/>
        </w:rPr>
        <w:t xml:space="preserve"> чувствительность системы термостатирования к внешнему воздействию более высокая.</w:t>
      </w:r>
      <w:r w:rsidR="009465E1">
        <w:rPr>
          <w:rFonts w:ascii="Times New Roman" w:hAnsi="Times New Roman"/>
          <w:color w:val="000000"/>
          <w:sz w:val="28"/>
          <w:szCs w:val="28"/>
          <w:lang w:eastAsia="zh-CN"/>
        </w:rPr>
        <w:t xml:space="preserve"> Причем, для ПИ- и ПИД- регуляторов значение перерегулирования не так круто меняются при изменении температуры регулирования. Это происходит потому, что, согласно принципам работы ПИ – и ПИД-регуляторов, значение перерегулирование должно оставаться постоянным.</w:t>
      </w:r>
    </w:p>
    <w:p w14:paraId="0D0B44D9" w14:textId="77777777" w:rsidR="00942369" w:rsidRPr="00E16FD4" w:rsidRDefault="00E16FD4" w:rsidP="000C6A92">
      <w:pPr>
        <w:shd w:val="clear" w:color="auto" w:fill="FFFFFF"/>
        <w:autoSpaceDE w:val="0"/>
        <w:autoSpaceDN w:val="0"/>
        <w:adjustRightInd w:val="0"/>
        <w:spacing w:after="0" w:line="360" w:lineRule="auto"/>
        <w:ind w:firstLineChars="152" w:firstLine="426"/>
        <w:jc w:val="both"/>
        <w:rPr>
          <w:rFonts w:ascii="Times New Roman" w:hAnsi="Times New Roman"/>
          <w:sz w:val="28"/>
          <w:szCs w:val="28"/>
        </w:rPr>
      </w:pPr>
      <w:r w:rsidRPr="00E16FD4">
        <w:rPr>
          <w:rFonts w:ascii="Times New Roman" w:hAnsi="Times New Roman"/>
          <w:sz w:val="28"/>
          <w:szCs w:val="28"/>
        </w:rPr>
        <w:t>Средние значения параметров регуляторов представлены в таблице</w:t>
      </w:r>
      <w:r w:rsidR="00BE1539">
        <w:rPr>
          <w:rFonts w:ascii="Times New Roman" w:hAnsi="Times New Roman"/>
          <w:sz w:val="28"/>
          <w:szCs w:val="28"/>
        </w:rPr>
        <w:t xml:space="preserve"> 1</w:t>
      </w:r>
      <w:r w:rsidRPr="00E16FD4">
        <w:rPr>
          <w:rFonts w:ascii="Times New Roman" w:hAnsi="Times New Roman"/>
          <w:sz w:val="28"/>
          <w:szCs w:val="28"/>
        </w:rPr>
        <w:t>.</w:t>
      </w:r>
    </w:p>
    <w:p w14:paraId="045CEDCF" w14:textId="77777777" w:rsidR="00B40FE9" w:rsidRPr="00E16FD4" w:rsidRDefault="00BE1539" w:rsidP="00BE0AA2">
      <w:pPr>
        <w:tabs>
          <w:tab w:val="left" w:pos="6900"/>
        </w:tabs>
        <w:autoSpaceDN w:val="0"/>
        <w:spacing w:after="0" w:line="360" w:lineRule="auto"/>
        <w:rPr>
          <w:rFonts w:ascii="Times New Roman" w:hAnsi="Times New Roman"/>
          <w:color w:val="000000"/>
          <w:sz w:val="28"/>
          <w:szCs w:val="28"/>
        </w:rPr>
      </w:pPr>
      <w:r>
        <w:rPr>
          <w:rFonts w:ascii="Times New Roman" w:hAnsi="Times New Roman"/>
          <w:color w:val="000000"/>
          <w:sz w:val="28"/>
          <w:szCs w:val="28"/>
        </w:rPr>
        <w:t>Таблица 1</w:t>
      </w:r>
      <w:r w:rsidR="00BE0AA2">
        <w:rPr>
          <w:rFonts w:ascii="Times New Roman" w:hAnsi="Times New Roman"/>
          <w:color w:val="000000"/>
          <w:sz w:val="28"/>
          <w:szCs w:val="28"/>
        </w:rPr>
        <w:t xml:space="preserve"> - </w:t>
      </w:r>
      <w:r w:rsidR="00B40FE9" w:rsidRPr="00E16FD4">
        <w:rPr>
          <w:rFonts w:ascii="Times New Roman" w:hAnsi="Times New Roman"/>
          <w:color w:val="000000"/>
          <w:sz w:val="28"/>
          <w:szCs w:val="28"/>
        </w:rPr>
        <w:t>Средние значения показателей регулирования для различных типов автоматических регуляторов</w:t>
      </w:r>
    </w:p>
    <w:tbl>
      <w:tblPr>
        <w:tblStyle w:val="af4"/>
        <w:tblW w:w="0" w:type="auto"/>
        <w:tblLook w:val="04A0" w:firstRow="1" w:lastRow="0" w:firstColumn="1" w:lastColumn="0" w:noHBand="0" w:noVBand="1"/>
      </w:tblPr>
      <w:tblGrid>
        <w:gridCol w:w="2447"/>
        <w:gridCol w:w="2376"/>
        <w:gridCol w:w="2377"/>
        <w:gridCol w:w="2371"/>
      </w:tblGrid>
      <w:tr w:rsidR="00E16FD4" w14:paraId="67E26229" w14:textId="77777777" w:rsidTr="00E16FD4">
        <w:tc>
          <w:tcPr>
            <w:tcW w:w="2447" w:type="dxa"/>
          </w:tcPr>
          <w:p w14:paraId="7C1BE1C8" w14:textId="77777777" w:rsidR="00E16FD4" w:rsidRDefault="00E16FD4" w:rsidP="008C1449">
            <w:pPr>
              <w:tabs>
                <w:tab w:val="left" w:pos="6900"/>
              </w:tabs>
              <w:autoSpaceDN w:val="0"/>
              <w:spacing w:line="360" w:lineRule="auto"/>
              <w:jc w:val="center"/>
              <w:rPr>
                <w:rFonts w:ascii="Times New Roman" w:hAnsi="Times New Roman"/>
                <w:color w:val="000000"/>
                <w:sz w:val="28"/>
                <w:szCs w:val="28"/>
              </w:rPr>
            </w:pPr>
            <w:r>
              <w:rPr>
                <w:rFonts w:ascii="Times New Roman" w:hAnsi="Times New Roman"/>
                <w:color w:val="000000"/>
                <w:sz w:val="28"/>
                <w:szCs w:val="28"/>
              </w:rPr>
              <w:t>Регулятор</w:t>
            </w:r>
          </w:p>
        </w:tc>
        <w:tc>
          <w:tcPr>
            <w:tcW w:w="2376" w:type="dxa"/>
          </w:tcPr>
          <w:p w14:paraId="54B1AFB7" w14:textId="77777777" w:rsidR="00E16FD4" w:rsidRPr="00E16FD4" w:rsidRDefault="00E16FD4" w:rsidP="008C1449">
            <w:pPr>
              <w:tabs>
                <w:tab w:val="left" w:pos="6900"/>
              </w:tabs>
              <w:autoSpaceDN w:val="0"/>
              <w:spacing w:line="360" w:lineRule="auto"/>
              <w:jc w:val="center"/>
              <w:rPr>
                <w:rFonts w:ascii="Times New Roman" w:hAnsi="Times New Roman"/>
                <w:color w:val="000000"/>
                <w:sz w:val="28"/>
                <w:szCs w:val="28"/>
              </w:rPr>
            </w:pPr>
            <w:r w:rsidRPr="00E16FD4">
              <w:rPr>
                <w:rFonts w:ascii="Times New Roman" w:hAnsi="Times New Roman"/>
                <w:color w:val="000000"/>
                <w:sz w:val="28"/>
                <w:szCs w:val="28"/>
              </w:rPr>
              <w:t>∆,°С</w:t>
            </w:r>
          </w:p>
        </w:tc>
        <w:tc>
          <w:tcPr>
            <w:tcW w:w="2377" w:type="dxa"/>
          </w:tcPr>
          <w:p w14:paraId="3FAED546" w14:textId="77777777" w:rsidR="00E16FD4" w:rsidRPr="00E16FD4" w:rsidRDefault="007D072E" w:rsidP="008C1449">
            <w:pPr>
              <w:spacing w:line="360" w:lineRule="auto"/>
              <w:jc w:val="center"/>
              <w:rPr>
                <w:rFonts w:ascii="Times New Roman" w:hAnsi="Times New Roman"/>
              </w:rPr>
            </w:pPr>
            <m:oMath>
              <m:sSub>
                <m:sSubPr>
                  <m:ctrlPr>
                    <w:rPr>
                      <w:rFonts w:ascii="Cambria Math" w:hAnsi="Cambria Math"/>
                      <w:i/>
                      <w:color w:val="000000"/>
                      <w:sz w:val="28"/>
                      <w:szCs w:val="28"/>
                    </w:rPr>
                  </m:ctrlPr>
                </m:sSubPr>
                <m:e>
                  <m:r>
                    <w:rPr>
                      <w:rFonts w:ascii="Cambria Math" w:hAnsi="Cambria Math"/>
                      <w:color w:val="000000"/>
                      <w:sz w:val="28"/>
                      <w:szCs w:val="28"/>
                    </w:rPr>
                    <m:t>Т</m:t>
                  </m:r>
                </m:e>
                <m:sub>
                  <m:r>
                    <w:rPr>
                      <w:rFonts w:ascii="Cambria Math" w:hAnsi="Cambria Math"/>
                      <w:color w:val="000000"/>
                      <w:sz w:val="28"/>
                      <w:szCs w:val="28"/>
                    </w:rPr>
                    <m:t>П</m:t>
                  </m:r>
                </m:sub>
              </m:sSub>
            </m:oMath>
            <w:r w:rsidR="00E16FD4" w:rsidRPr="00E16FD4">
              <w:rPr>
                <w:rFonts w:ascii="Times New Roman" w:hAnsi="Times New Roman"/>
                <w:color w:val="000000"/>
                <w:sz w:val="28"/>
                <w:szCs w:val="28"/>
              </w:rPr>
              <w:t>, %</w:t>
            </w:r>
          </w:p>
        </w:tc>
        <w:tc>
          <w:tcPr>
            <w:tcW w:w="2371" w:type="dxa"/>
          </w:tcPr>
          <w:p w14:paraId="3138B772" w14:textId="77777777" w:rsidR="00E16FD4" w:rsidRPr="00E16FD4" w:rsidRDefault="007D072E" w:rsidP="008C1449">
            <w:pPr>
              <w:spacing w:line="360" w:lineRule="auto"/>
              <w:jc w:val="center"/>
              <w:rPr>
                <w:rFonts w:ascii="Times New Roman" w:hAnsi="Times New Roman"/>
              </w:rPr>
            </w:pPr>
            <m:oMath>
              <m:sSub>
                <m:sSubPr>
                  <m:ctrlPr>
                    <w:rPr>
                      <w:rFonts w:ascii="Cambria Math" w:hAnsi="Cambria Math"/>
                      <w:i/>
                      <w:color w:val="000000"/>
                      <w:sz w:val="28"/>
                      <w:szCs w:val="28"/>
                    </w:rPr>
                  </m:ctrlPr>
                </m:sSubPr>
                <m:e>
                  <m:r>
                    <w:rPr>
                      <w:rFonts w:ascii="Cambria Math" w:hAnsi="Cambria Math"/>
                      <w:color w:val="000000"/>
                      <w:sz w:val="28"/>
                      <w:szCs w:val="28"/>
                      <w:lang w:val="en-US"/>
                    </w:rPr>
                    <m:t>t</m:t>
                  </m:r>
                </m:e>
                <m:sub>
                  <m:r>
                    <w:rPr>
                      <w:rFonts w:ascii="Cambria Math" w:hAnsi="Cambria Math"/>
                      <w:color w:val="000000"/>
                      <w:sz w:val="28"/>
                      <w:szCs w:val="28"/>
                    </w:rPr>
                    <m:t>р</m:t>
                  </m:r>
                </m:sub>
              </m:sSub>
            </m:oMath>
            <w:r w:rsidR="00E16FD4" w:rsidRPr="00E16FD4">
              <w:rPr>
                <w:rFonts w:ascii="Times New Roman" w:hAnsi="Times New Roman"/>
                <w:color w:val="000000"/>
                <w:sz w:val="28"/>
                <w:szCs w:val="28"/>
              </w:rPr>
              <w:t>, сек.</w:t>
            </w:r>
          </w:p>
        </w:tc>
      </w:tr>
      <w:tr w:rsidR="00B40FE9" w14:paraId="6C503F2C" w14:textId="77777777" w:rsidTr="00E16FD4">
        <w:tc>
          <w:tcPr>
            <w:tcW w:w="2447" w:type="dxa"/>
          </w:tcPr>
          <w:p w14:paraId="72DC9F40" w14:textId="77777777" w:rsidR="00B40FE9" w:rsidRDefault="00B40FE9" w:rsidP="008C1449">
            <w:pPr>
              <w:tabs>
                <w:tab w:val="left" w:pos="6900"/>
              </w:tabs>
              <w:autoSpaceDN w:val="0"/>
              <w:spacing w:line="360" w:lineRule="auto"/>
              <w:jc w:val="center"/>
              <w:rPr>
                <w:rFonts w:ascii="Times New Roman" w:hAnsi="Times New Roman"/>
                <w:color w:val="000000"/>
                <w:sz w:val="28"/>
                <w:szCs w:val="28"/>
              </w:rPr>
            </w:pPr>
            <w:r>
              <w:rPr>
                <w:rFonts w:ascii="Times New Roman" w:hAnsi="Times New Roman"/>
                <w:color w:val="000000"/>
                <w:sz w:val="28"/>
                <w:szCs w:val="28"/>
              </w:rPr>
              <w:t>Двухпозиционный</w:t>
            </w:r>
          </w:p>
        </w:tc>
        <w:tc>
          <w:tcPr>
            <w:tcW w:w="2376" w:type="dxa"/>
          </w:tcPr>
          <w:p w14:paraId="14D64AB8" w14:textId="77777777" w:rsidR="00B40FE9" w:rsidRDefault="00E16FD4" w:rsidP="008C1449">
            <w:pPr>
              <w:tabs>
                <w:tab w:val="left" w:pos="6900"/>
              </w:tabs>
              <w:autoSpaceDN w:val="0"/>
              <w:spacing w:line="360" w:lineRule="auto"/>
              <w:jc w:val="both"/>
              <w:rPr>
                <w:rFonts w:ascii="Times New Roman" w:hAnsi="Times New Roman"/>
                <w:color w:val="000000"/>
                <w:sz w:val="28"/>
                <w:szCs w:val="28"/>
              </w:rPr>
            </w:pPr>
            <w:r>
              <w:rPr>
                <w:rFonts w:ascii="Times New Roman" w:hAnsi="Times New Roman"/>
                <w:color w:val="000000"/>
                <w:sz w:val="28"/>
                <w:szCs w:val="28"/>
              </w:rPr>
              <w:t>±0,4</w:t>
            </w:r>
          </w:p>
        </w:tc>
        <w:tc>
          <w:tcPr>
            <w:tcW w:w="2377" w:type="dxa"/>
          </w:tcPr>
          <w:p w14:paraId="7BFD410B" w14:textId="77777777" w:rsidR="00B40FE9" w:rsidRDefault="00E16FD4" w:rsidP="008C1449">
            <w:pPr>
              <w:tabs>
                <w:tab w:val="left" w:pos="6900"/>
              </w:tabs>
              <w:autoSpaceDN w:val="0"/>
              <w:spacing w:line="360" w:lineRule="auto"/>
              <w:jc w:val="both"/>
              <w:rPr>
                <w:rFonts w:ascii="Times New Roman" w:hAnsi="Times New Roman"/>
                <w:color w:val="000000"/>
                <w:sz w:val="28"/>
                <w:szCs w:val="28"/>
              </w:rPr>
            </w:pPr>
            <w:r>
              <w:rPr>
                <w:rFonts w:ascii="Times New Roman" w:hAnsi="Times New Roman"/>
                <w:color w:val="000000"/>
                <w:sz w:val="28"/>
                <w:szCs w:val="28"/>
              </w:rPr>
              <w:t>0,954</w:t>
            </w:r>
          </w:p>
        </w:tc>
        <w:tc>
          <w:tcPr>
            <w:tcW w:w="2371" w:type="dxa"/>
          </w:tcPr>
          <w:p w14:paraId="3DB538C9" w14:textId="77777777" w:rsidR="00B40FE9" w:rsidRDefault="00E16FD4" w:rsidP="008C1449">
            <w:pPr>
              <w:tabs>
                <w:tab w:val="left" w:pos="6900"/>
              </w:tabs>
              <w:autoSpaceDN w:val="0"/>
              <w:spacing w:line="360" w:lineRule="auto"/>
              <w:jc w:val="both"/>
              <w:rPr>
                <w:rFonts w:ascii="Times New Roman" w:hAnsi="Times New Roman"/>
                <w:color w:val="000000"/>
                <w:sz w:val="28"/>
                <w:szCs w:val="28"/>
              </w:rPr>
            </w:pPr>
            <w:r>
              <w:rPr>
                <w:rFonts w:ascii="Times New Roman" w:hAnsi="Times New Roman"/>
                <w:color w:val="000000"/>
                <w:sz w:val="28"/>
                <w:szCs w:val="28"/>
              </w:rPr>
              <w:t>38,79</w:t>
            </w:r>
          </w:p>
        </w:tc>
      </w:tr>
      <w:tr w:rsidR="00B40FE9" w14:paraId="38F3532A" w14:textId="77777777" w:rsidTr="00E16FD4">
        <w:tc>
          <w:tcPr>
            <w:tcW w:w="2447" w:type="dxa"/>
          </w:tcPr>
          <w:p w14:paraId="5D94781D" w14:textId="77777777" w:rsidR="00B40FE9" w:rsidRDefault="00B40FE9" w:rsidP="008C1449">
            <w:pPr>
              <w:tabs>
                <w:tab w:val="left" w:pos="6900"/>
              </w:tabs>
              <w:autoSpaceDN w:val="0"/>
              <w:spacing w:line="360" w:lineRule="auto"/>
              <w:jc w:val="center"/>
              <w:rPr>
                <w:rFonts w:ascii="Times New Roman" w:hAnsi="Times New Roman"/>
                <w:color w:val="000000"/>
                <w:sz w:val="28"/>
                <w:szCs w:val="28"/>
              </w:rPr>
            </w:pPr>
            <w:r>
              <w:rPr>
                <w:rFonts w:ascii="Times New Roman" w:hAnsi="Times New Roman"/>
                <w:color w:val="000000"/>
                <w:sz w:val="28"/>
                <w:szCs w:val="28"/>
              </w:rPr>
              <w:t>П-</w:t>
            </w:r>
          </w:p>
        </w:tc>
        <w:tc>
          <w:tcPr>
            <w:tcW w:w="2376" w:type="dxa"/>
          </w:tcPr>
          <w:p w14:paraId="23D0D790" w14:textId="77777777" w:rsidR="00B40FE9" w:rsidRDefault="00E16FD4" w:rsidP="008C1449">
            <w:pPr>
              <w:tabs>
                <w:tab w:val="left" w:pos="6900"/>
              </w:tabs>
              <w:autoSpaceDN w:val="0"/>
              <w:spacing w:line="360" w:lineRule="auto"/>
              <w:jc w:val="both"/>
              <w:rPr>
                <w:rFonts w:ascii="Times New Roman" w:hAnsi="Times New Roman"/>
                <w:color w:val="000000"/>
                <w:sz w:val="28"/>
                <w:szCs w:val="28"/>
              </w:rPr>
            </w:pPr>
            <w:r>
              <w:rPr>
                <w:rFonts w:ascii="Times New Roman" w:hAnsi="Times New Roman"/>
                <w:color w:val="000000"/>
                <w:sz w:val="28"/>
                <w:szCs w:val="28"/>
              </w:rPr>
              <w:t>±0,2</w:t>
            </w:r>
          </w:p>
        </w:tc>
        <w:tc>
          <w:tcPr>
            <w:tcW w:w="2377" w:type="dxa"/>
          </w:tcPr>
          <w:p w14:paraId="1DEA7FCA" w14:textId="77777777" w:rsidR="00B40FE9" w:rsidRDefault="00E16FD4" w:rsidP="008C1449">
            <w:pPr>
              <w:tabs>
                <w:tab w:val="left" w:pos="6900"/>
              </w:tabs>
              <w:autoSpaceDN w:val="0"/>
              <w:spacing w:line="360" w:lineRule="auto"/>
              <w:jc w:val="both"/>
              <w:rPr>
                <w:rFonts w:ascii="Times New Roman" w:hAnsi="Times New Roman"/>
                <w:color w:val="000000"/>
                <w:sz w:val="28"/>
                <w:szCs w:val="28"/>
              </w:rPr>
            </w:pPr>
            <w:r>
              <w:rPr>
                <w:rFonts w:ascii="Times New Roman" w:hAnsi="Times New Roman"/>
                <w:color w:val="000000"/>
                <w:sz w:val="28"/>
                <w:szCs w:val="28"/>
              </w:rPr>
              <w:t>1,086</w:t>
            </w:r>
          </w:p>
        </w:tc>
        <w:tc>
          <w:tcPr>
            <w:tcW w:w="2371" w:type="dxa"/>
          </w:tcPr>
          <w:p w14:paraId="48351F01" w14:textId="77777777" w:rsidR="00B40FE9" w:rsidRDefault="00E16FD4" w:rsidP="008C1449">
            <w:pPr>
              <w:tabs>
                <w:tab w:val="left" w:pos="6900"/>
              </w:tabs>
              <w:autoSpaceDN w:val="0"/>
              <w:spacing w:line="360" w:lineRule="auto"/>
              <w:jc w:val="both"/>
              <w:rPr>
                <w:rFonts w:ascii="Times New Roman" w:hAnsi="Times New Roman"/>
                <w:color w:val="000000"/>
                <w:sz w:val="28"/>
                <w:szCs w:val="28"/>
              </w:rPr>
            </w:pPr>
            <w:r>
              <w:rPr>
                <w:rFonts w:ascii="Times New Roman" w:hAnsi="Times New Roman"/>
                <w:color w:val="000000"/>
                <w:sz w:val="28"/>
                <w:szCs w:val="28"/>
              </w:rPr>
              <w:t>49,50</w:t>
            </w:r>
          </w:p>
        </w:tc>
      </w:tr>
      <w:tr w:rsidR="00B40FE9" w14:paraId="5A590737" w14:textId="77777777" w:rsidTr="00E16FD4">
        <w:tc>
          <w:tcPr>
            <w:tcW w:w="2447" w:type="dxa"/>
          </w:tcPr>
          <w:p w14:paraId="69CA3804" w14:textId="77777777" w:rsidR="00B40FE9" w:rsidRDefault="00B40FE9" w:rsidP="008C1449">
            <w:pPr>
              <w:tabs>
                <w:tab w:val="left" w:pos="6900"/>
              </w:tabs>
              <w:autoSpaceDN w:val="0"/>
              <w:spacing w:line="360" w:lineRule="auto"/>
              <w:jc w:val="center"/>
              <w:rPr>
                <w:rFonts w:ascii="Times New Roman" w:hAnsi="Times New Roman"/>
                <w:color w:val="000000"/>
                <w:sz w:val="28"/>
                <w:szCs w:val="28"/>
              </w:rPr>
            </w:pPr>
            <w:r>
              <w:rPr>
                <w:rFonts w:ascii="Times New Roman" w:hAnsi="Times New Roman"/>
                <w:color w:val="000000"/>
                <w:sz w:val="28"/>
                <w:szCs w:val="28"/>
              </w:rPr>
              <w:t>ПИ-</w:t>
            </w:r>
          </w:p>
        </w:tc>
        <w:tc>
          <w:tcPr>
            <w:tcW w:w="2376" w:type="dxa"/>
          </w:tcPr>
          <w:p w14:paraId="0DD3CF6B" w14:textId="77777777" w:rsidR="00B40FE9" w:rsidRDefault="00E16FD4" w:rsidP="008C1449">
            <w:pPr>
              <w:tabs>
                <w:tab w:val="left" w:pos="6900"/>
              </w:tabs>
              <w:autoSpaceDN w:val="0"/>
              <w:spacing w:line="360" w:lineRule="auto"/>
              <w:jc w:val="both"/>
              <w:rPr>
                <w:rFonts w:ascii="Times New Roman" w:hAnsi="Times New Roman"/>
                <w:color w:val="000000"/>
                <w:sz w:val="28"/>
                <w:szCs w:val="28"/>
              </w:rPr>
            </w:pPr>
            <w:r>
              <w:rPr>
                <w:rFonts w:ascii="Times New Roman" w:hAnsi="Times New Roman"/>
                <w:color w:val="000000"/>
                <w:sz w:val="28"/>
                <w:szCs w:val="28"/>
              </w:rPr>
              <w:t>±0,004</w:t>
            </w:r>
          </w:p>
        </w:tc>
        <w:tc>
          <w:tcPr>
            <w:tcW w:w="2377" w:type="dxa"/>
          </w:tcPr>
          <w:p w14:paraId="11C8E6CF" w14:textId="77777777" w:rsidR="00B40FE9" w:rsidRDefault="00E16FD4" w:rsidP="008C1449">
            <w:pPr>
              <w:tabs>
                <w:tab w:val="left" w:pos="6900"/>
              </w:tabs>
              <w:autoSpaceDN w:val="0"/>
              <w:spacing w:line="360" w:lineRule="auto"/>
              <w:jc w:val="both"/>
              <w:rPr>
                <w:rFonts w:ascii="Times New Roman" w:hAnsi="Times New Roman"/>
                <w:color w:val="000000"/>
                <w:sz w:val="28"/>
                <w:szCs w:val="28"/>
              </w:rPr>
            </w:pPr>
            <w:r>
              <w:rPr>
                <w:rFonts w:ascii="Times New Roman" w:hAnsi="Times New Roman"/>
                <w:color w:val="000000"/>
                <w:sz w:val="28"/>
                <w:szCs w:val="28"/>
              </w:rPr>
              <w:t>0,015</w:t>
            </w:r>
          </w:p>
        </w:tc>
        <w:tc>
          <w:tcPr>
            <w:tcW w:w="2371" w:type="dxa"/>
          </w:tcPr>
          <w:p w14:paraId="634B49BF" w14:textId="77777777" w:rsidR="00B40FE9" w:rsidRDefault="00E16FD4" w:rsidP="008C1449">
            <w:pPr>
              <w:tabs>
                <w:tab w:val="left" w:pos="6900"/>
              </w:tabs>
              <w:autoSpaceDN w:val="0"/>
              <w:spacing w:line="360" w:lineRule="auto"/>
              <w:jc w:val="both"/>
              <w:rPr>
                <w:rFonts w:ascii="Times New Roman" w:hAnsi="Times New Roman"/>
                <w:color w:val="000000"/>
                <w:sz w:val="28"/>
                <w:szCs w:val="28"/>
              </w:rPr>
            </w:pPr>
            <w:r>
              <w:rPr>
                <w:rFonts w:ascii="Times New Roman" w:hAnsi="Times New Roman"/>
                <w:color w:val="000000"/>
                <w:sz w:val="28"/>
                <w:szCs w:val="28"/>
              </w:rPr>
              <w:t>89,76</w:t>
            </w:r>
          </w:p>
        </w:tc>
      </w:tr>
      <w:tr w:rsidR="00B40FE9" w14:paraId="51CD458C" w14:textId="77777777" w:rsidTr="00E16FD4">
        <w:tc>
          <w:tcPr>
            <w:tcW w:w="2447" w:type="dxa"/>
          </w:tcPr>
          <w:p w14:paraId="2476B93A" w14:textId="77777777" w:rsidR="00B40FE9" w:rsidRDefault="00B40FE9" w:rsidP="008C1449">
            <w:pPr>
              <w:tabs>
                <w:tab w:val="left" w:pos="6900"/>
              </w:tabs>
              <w:autoSpaceDN w:val="0"/>
              <w:spacing w:line="360" w:lineRule="auto"/>
              <w:jc w:val="center"/>
              <w:rPr>
                <w:rFonts w:ascii="Times New Roman" w:hAnsi="Times New Roman"/>
                <w:color w:val="000000"/>
                <w:sz w:val="28"/>
                <w:szCs w:val="28"/>
              </w:rPr>
            </w:pPr>
            <w:r>
              <w:rPr>
                <w:rFonts w:ascii="Times New Roman" w:hAnsi="Times New Roman"/>
                <w:color w:val="000000"/>
                <w:sz w:val="28"/>
                <w:szCs w:val="28"/>
              </w:rPr>
              <w:t>ПИД-</w:t>
            </w:r>
          </w:p>
        </w:tc>
        <w:tc>
          <w:tcPr>
            <w:tcW w:w="2376" w:type="dxa"/>
          </w:tcPr>
          <w:p w14:paraId="79AC9D4A" w14:textId="77777777" w:rsidR="00B40FE9" w:rsidRDefault="00E16FD4" w:rsidP="008C1449">
            <w:pPr>
              <w:tabs>
                <w:tab w:val="left" w:pos="6900"/>
              </w:tabs>
              <w:autoSpaceDN w:val="0"/>
              <w:spacing w:line="360" w:lineRule="auto"/>
              <w:jc w:val="both"/>
              <w:rPr>
                <w:rFonts w:ascii="Times New Roman" w:hAnsi="Times New Roman"/>
                <w:color w:val="000000"/>
                <w:sz w:val="28"/>
                <w:szCs w:val="28"/>
              </w:rPr>
            </w:pPr>
            <w:r>
              <w:rPr>
                <w:rFonts w:ascii="Times New Roman" w:hAnsi="Times New Roman"/>
                <w:color w:val="000000"/>
                <w:sz w:val="28"/>
                <w:szCs w:val="28"/>
              </w:rPr>
              <w:t>±0,0013</w:t>
            </w:r>
          </w:p>
        </w:tc>
        <w:tc>
          <w:tcPr>
            <w:tcW w:w="2377" w:type="dxa"/>
          </w:tcPr>
          <w:p w14:paraId="6E1B1B10" w14:textId="77777777" w:rsidR="00B40FE9" w:rsidRDefault="00E16FD4" w:rsidP="008C1449">
            <w:pPr>
              <w:tabs>
                <w:tab w:val="left" w:pos="6900"/>
              </w:tabs>
              <w:autoSpaceDN w:val="0"/>
              <w:spacing w:line="360" w:lineRule="auto"/>
              <w:jc w:val="both"/>
              <w:rPr>
                <w:rFonts w:ascii="Times New Roman" w:hAnsi="Times New Roman"/>
                <w:color w:val="000000"/>
                <w:sz w:val="28"/>
                <w:szCs w:val="28"/>
              </w:rPr>
            </w:pPr>
            <w:r>
              <w:rPr>
                <w:rFonts w:ascii="Times New Roman" w:hAnsi="Times New Roman"/>
                <w:color w:val="000000"/>
                <w:sz w:val="28"/>
                <w:szCs w:val="28"/>
              </w:rPr>
              <w:t>0,028</w:t>
            </w:r>
          </w:p>
        </w:tc>
        <w:tc>
          <w:tcPr>
            <w:tcW w:w="2371" w:type="dxa"/>
          </w:tcPr>
          <w:p w14:paraId="20EA2655" w14:textId="77777777" w:rsidR="00B40FE9" w:rsidRDefault="00E16FD4" w:rsidP="008C1449">
            <w:pPr>
              <w:tabs>
                <w:tab w:val="left" w:pos="6900"/>
              </w:tabs>
              <w:autoSpaceDN w:val="0"/>
              <w:spacing w:line="360" w:lineRule="auto"/>
              <w:jc w:val="both"/>
              <w:rPr>
                <w:rFonts w:ascii="Times New Roman" w:hAnsi="Times New Roman"/>
                <w:color w:val="000000"/>
                <w:sz w:val="28"/>
                <w:szCs w:val="28"/>
              </w:rPr>
            </w:pPr>
            <w:r>
              <w:rPr>
                <w:rFonts w:ascii="Times New Roman" w:hAnsi="Times New Roman"/>
                <w:color w:val="000000"/>
                <w:sz w:val="28"/>
                <w:szCs w:val="28"/>
              </w:rPr>
              <w:t>139,59</w:t>
            </w:r>
          </w:p>
        </w:tc>
      </w:tr>
    </w:tbl>
    <w:p w14:paraId="4AF1EE51" w14:textId="77777777" w:rsidR="00E023F2" w:rsidRDefault="00E023F2" w:rsidP="008C1449">
      <w:pPr>
        <w:shd w:val="clear" w:color="auto" w:fill="FFFFFF"/>
        <w:autoSpaceDE w:val="0"/>
        <w:autoSpaceDN w:val="0"/>
        <w:adjustRightInd w:val="0"/>
        <w:spacing w:after="0" w:line="360" w:lineRule="auto"/>
        <w:ind w:firstLineChars="202" w:firstLine="566"/>
        <w:jc w:val="both"/>
        <w:rPr>
          <w:rFonts w:ascii="Times New Roman" w:hAnsi="Times New Roman"/>
          <w:sz w:val="28"/>
          <w:szCs w:val="28"/>
        </w:rPr>
      </w:pPr>
    </w:p>
    <w:p w14:paraId="3E5066D4" w14:textId="77777777" w:rsidR="00942369" w:rsidRPr="000C6A92" w:rsidRDefault="00E16FD4" w:rsidP="000C6A92">
      <w:pPr>
        <w:shd w:val="clear" w:color="auto" w:fill="FFFFFF"/>
        <w:autoSpaceDE w:val="0"/>
        <w:autoSpaceDN w:val="0"/>
        <w:adjustRightInd w:val="0"/>
        <w:spacing w:after="0" w:line="360" w:lineRule="auto"/>
        <w:ind w:firstLineChars="152" w:firstLine="426"/>
        <w:jc w:val="both"/>
        <w:rPr>
          <w:rFonts w:ascii="Times New Roman" w:hAnsi="Times New Roman"/>
          <w:sz w:val="28"/>
          <w:szCs w:val="28"/>
        </w:rPr>
      </w:pPr>
      <w:r w:rsidRPr="00E16FD4">
        <w:rPr>
          <w:rFonts w:ascii="Times New Roman" w:hAnsi="Times New Roman"/>
          <w:sz w:val="28"/>
          <w:szCs w:val="28"/>
        </w:rPr>
        <w:t xml:space="preserve">Среди приведенных показателей регуляторов, наиболее важными в нашем случае являются ошибка регулирования Е и погрешность колебания ∆. Из таблицы видно, что двухпозиционный регулятор и П-регулятор имеют наибольшую погрешность колебания ∆ и ошибку регулирования по сравнению с ПИ- и ПИД-регуляторами. ПИД-регулятор имеет самую низкую погрешность колебания. Ошибка регулирования ПИ- и ПИД-регулятора сравнимы и близки к </w:t>
      </w:r>
      <w:r w:rsidRPr="00E16FD4">
        <w:rPr>
          <w:rFonts w:ascii="Times New Roman" w:hAnsi="Times New Roman"/>
          <w:sz w:val="28"/>
          <w:szCs w:val="28"/>
        </w:rPr>
        <w:lastRenderedPageBreak/>
        <w:t>0. Однако величина перерегулирования T</w:t>
      </w:r>
      <w:r w:rsidRPr="00E16FD4">
        <w:rPr>
          <w:rFonts w:ascii="Times New Roman" w:hAnsi="Times New Roman"/>
          <w:sz w:val="28"/>
          <w:szCs w:val="28"/>
          <w:vertAlign w:val="subscript"/>
        </w:rPr>
        <w:t>П</w:t>
      </w:r>
      <w:r w:rsidRPr="00E16FD4">
        <w:rPr>
          <w:rFonts w:ascii="Times New Roman" w:hAnsi="Times New Roman"/>
          <w:sz w:val="28"/>
          <w:szCs w:val="28"/>
        </w:rPr>
        <w:t xml:space="preserve"> и время регулирования </w:t>
      </w:r>
      <m:oMath>
        <m:sSub>
          <m:sSubPr>
            <m:ctrlPr>
              <w:rPr>
                <w:rFonts w:ascii="Cambria Math" w:hAnsi="Cambria Math"/>
                <w:sz w:val="28"/>
                <w:szCs w:val="28"/>
                <w:lang w:eastAsia="zh-CN"/>
              </w:rPr>
            </m:ctrlPr>
          </m:sSubPr>
          <m:e>
            <m:r>
              <m:rPr>
                <m:sty m:val="p"/>
              </m:rPr>
              <w:rPr>
                <w:rFonts w:ascii="Cambria Math" w:hAnsi="Cambria Math"/>
                <w:sz w:val="28"/>
                <w:szCs w:val="28"/>
                <w:lang w:eastAsia="zh-CN"/>
              </w:rPr>
              <m:t>t</m:t>
            </m:r>
          </m:e>
          <m:sub>
            <m:r>
              <m:rPr>
                <m:sty m:val="p"/>
              </m:rPr>
              <w:rPr>
                <w:rFonts w:ascii="Cambria Math" w:hAnsi="Cambria Math"/>
                <w:sz w:val="28"/>
                <w:szCs w:val="28"/>
                <w:lang w:eastAsia="zh-CN"/>
              </w:rPr>
              <m:t>р</m:t>
            </m:r>
          </m:sub>
        </m:sSub>
      </m:oMath>
      <w:r w:rsidRPr="00E16FD4">
        <w:rPr>
          <w:rFonts w:ascii="Times New Roman" w:hAnsi="Times New Roman"/>
          <w:sz w:val="28"/>
          <w:szCs w:val="28"/>
        </w:rPr>
        <w:t xml:space="preserve"> ПИ-регулятора несколько меньше значений для ПИД-регулятора. Это является следствием сложности алгоритма и настройки ПИД-регулятора по сравнению с ПИ-регулятором (необходимо настраивать три параметра регулирования, вместо двух). Из всего вышесказанного, было принято решение выбора ПИД-регулятора для создания СТ в данной работе.</w:t>
      </w:r>
    </w:p>
    <w:p w14:paraId="2D859ED8" w14:textId="77777777" w:rsidR="00942369" w:rsidRPr="000C6A92" w:rsidRDefault="007F6874" w:rsidP="000C6A92">
      <w:pPr>
        <w:pStyle w:val="1"/>
        <w:spacing w:line="360" w:lineRule="auto"/>
        <w:rPr>
          <w:rFonts w:ascii="Times New Roman" w:hAnsi="Times New Roman"/>
          <w:color w:val="auto"/>
          <w:lang w:eastAsia="zh-CN"/>
        </w:rPr>
      </w:pPr>
      <w:bookmarkStart w:id="91" w:name="_Toc390215572"/>
      <w:r w:rsidRPr="00E023F2">
        <w:rPr>
          <w:rFonts w:ascii="Times New Roman" w:hAnsi="Times New Roman"/>
          <w:color w:val="auto"/>
          <w:lang w:eastAsia="zh-CN"/>
        </w:rPr>
        <w:t>2.3. Апробация СТ на основе созданного ПИД-регулятора</w:t>
      </w:r>
      <w:bookmarkEnd w:id="91"/>
    </w:p>
    <w:p w14:paraId="7A2B9769" w14:textId="77777777" w:rsidR="007F6874" w:rsidRDefault="007F6874" w:rsidP="000C6A92">
      <w:pPr>
        <w:shd w:val="clear" w:color="auto" w:fill="FFFFFF"/>
        <w:autoSpaceDE w:val="0"/>
        <w:autoSpaceDN w:val="0"/>
        <w:adjustRightInd w:val="0"/>
        <w:spacing w:after="0" w:line="360" w:lineRule="auto"/>
        <w:ind w:firstLine="426"/>
        <w:jc w:val="both"/>
        <w:rPr>
          <w:rFonts w:ascii="Times New Roman" w:hAnsi="Times New Roman"/>
          <w:sz w:val="28"/>
          <w:szCs w:val="28"/>
          <w:lang w:eastAsia="zh-CN"/>
        </w:rPr>
      </w:pPr>
      <w:r w:rsidRPr="007F6874">
        <w:rPr>
          <w:rFonts w:ascii="Times New Roman" w:hAnsi="Times New Roman"/>
          <w:sz w:val="28"/>
          <w:szCs w:val="28"/>
          <w:lang w:eastAsia="zh-CN"/>
        </w:rPr>
        <w:t>Для апробации созданной СТ было проведено измерение электросопротивления</w:t>
      </w:r>
      <w:r w:rsidR="006410A4" w:rsidRPr="006410A4">
        <w:rPr>
          <w:rFonts w:ascii="Times New Roman" w:hAnsi="Times New Roman"/>
          <w:sz w:val="28"/>
          <w:szCs w:val="28"/>
          <w:lang w:eastAsia="zh-CN"/>
        </w:rPr>
        <w:t xml:space="preserve"> </w:t>
      </w:r>
      <w:r w:rsidR="006410A4">
        <w:rPr>
          <w:rFonts w:ascii="Times New Roman" w:hAnsi="Times New Roman"/>
          <w:sz w:val="28"/>
          <w:szCs w:val="28"/>
          <w:lang w:eastAsia="zh-CN"/>
        </w:rPr>
        <w:t>модельных образцов</w:t>
      </w:r>
      <w:r w:rsidRPr="007F6874">
        <w:rPr>
          <w:rFonts w:ascii="Times New Roman" w:hAnsi="Times New Roman"/>
          <w:sz w:val="28"/>
          <w:szCs w:val="28"/>
          <w:lang w:eastAsia="zh-CN"/>
        </w:rPr>
        <w:t xml:space="preserve"> неко</w:t>
      </w:r>
      <w:r w:rsidR="006410A4">
        <w:rPr>
          <w:rFonts w:ascii="Times New Roman" w:hAnsi="Times New Roman"/>
          <w:sz w:val="28"/>
          <w:szCs w:val="28"/>
          <w:lang w:eastAsia="zh-CN"/>
        </w:rPr>
        <w:t>торых</w:t>
      </w:r>
      <w:r w:rsidRPr="007F6874">
        <w:rPr>
          <w:rFonts w:ascii="Times New Roman" w:hAnsi="Times New Roman"/>
          <w:sz w:val="28"/>
          <w:szCs w:val="28"/>
          <w:lang w:eastAsia="zh-CN"/>
        </w:rPr>
        <w:t xml:space="preserve"> чистых металлов</w:t>
      </w:r>
      <w:r w:rsidR="006410A4">
        <w:rPr>
          <w:rFonts w:ascii="Times New Roman" w:hAnsi="Times New Roman"/>
          <w:sz w:val="28"/>
          <w:szCs w:val="28"/>
          <w:lang w:eastAsia="zh-CN"/>
        </w:rPr>
        <w:t xml:space="preserve"> с известными значениями температурного коэффициента сопротивления</w:t>
      </w:r>
      <w:r w:rsidRPr="007F6874">
        <w:rPr>
          <w:rFonts w:ascii="Times New Roman" w:hAnsi="Times New Roman"/>
          <w:sz w:val="28"/>
          <w:szCs w:val="28"/>
          <w:lang w:eastAsia="zh-CN"/>
        </w:rPr>
        <w:t xml:space="preserve"> при нескольких температурах</w:t>
      </w:r>
      <w:r>
        <w:rPr>
          <w:rFonts w:ascii="Times New Roman" w:hAnsi="Times New Roman"/>
          <w:sz w:val="28"/>
          <w:szCs w:val="28"/>
          <w:lang w:eastAsia="zh-CN"/>
        </w:rPr>
        <w:t xml:space="preserve"> (30, 40, 50, 60, 70</w:t>
      </w:r>
      <w:r w:rsidRPr="00E16FD4">
        <w:rPr>
          <w:rFonts w:ascii="Times New Roman" w:hAnsi="Times New Roman"/>
          <w:color w:val="000000"/>
          <w:sz w:val="28"/>
          <w:szCs w:val="28"/>
        </w:rPr>
        <w:t>°</w:t>
      </w:r>
      <w:r>
        <w:rPr>
          <w:rFonts w:ascii="Times New Roman" w:hAnsi="Times New Roman"/>
          <w:color w:val="000000"/>
          <w:sz w:val="28"/>
          <w:szCs w:val="28"/>
        </w:rPr>
        <w:t>С)</w:t>
      </w:r>
      <w:r w:rsidRPr="007F6874">
        <w:rPr>
          <w:rFonts w:ascii="Times New Roman" w:hAnsi="Times New Roman"/>
          <w:sz w:val="28"/>
          <w:szCs w:val="28"/>
          <w:lang w:eastAsia="zh-CN"/>
        </w:rPr>
        <w:t xml:space="preserve"> с целью определения их температурных коэффициентов</w:t>
      </w:r>
      <w:r>
        <w:rPr>
          <w:rFonts w:ascii="Times New Roman" w:hAnsi="Times New Roman"/>
          <w:sz w:val="28"/>
          <w:szCs w:val="28"/>
          <w:lang w:eastAsia="zh-CN"/>
        </w:rPr>
        <w:t xml:space="preserve"> электросопротивления</w:t>
      </w:r>
      <w:r w:rsidR="00DD0559" w:rsidRPr="00DD0559">
        <w:rPr>
          <w:rFonts w:ascii="Times New Roman" w:hAnsi="Times New Roman"/>
          <w:sz w:val="28"/>
          <w:szCs w:val="28"/>
          <w:lang w:eastAsia="zh-CN"/>
        </w:rPr>
        <w:t xml:space="preserve"> </w:t>
      </w:r>
      <w:r w:rsidR="00DD0559" w:rsidRPr="006410A4">
        <w:rPr>
          <w:rFonts w:ascii="Times New Roman" w:hAnsi="Times New Roman"/>
          <w:sz w:val="28"/>
          <w:szCs w:val="28"/>
          <w:lang w:eastAsia="zh-CN"/>
        </w:rPr>
        <w:t>[</w:t>
      </w:r>
      <w:r w:rsidR="006C78D6">
        <w:rPr>
          <w:rFonts w:ascii="Times New Roman" w:hAnsi="Times New Roman" w:hint="eastAsia"/>
          <w:sz w:val="28"/>
          <w:szCs w:val="28"/>
          <w:highlight w:val="yellow"/>
          <w:lang w:eastAsia="zh-CN"/>
        </w:rPr>
        <w:t>16</w:t>
      </w:r>
      <w:r w:rsidR="00DD0559" w:rsidRPr="006410A4">
        <w:rPr>
          <w:rFonts w:ascii="Times New Roman" w:hAnsi="Times New Roman"/>
          <w:sz w:val="28"/>
          <w:szCs w:val="28"/>
          <w:highlight w:val="yellow"/>
          <w:lang w:eastAsia="zh-CN"/>
        </w:rPr>
        <w:t>]</w:t>
      </w:r>
      <w:r w:rsidR="006410A4">
        <w:rPr>
          <w:rFonts w:ascii="Times New Roman" w:hAnsi="Times New Roman"/>
          <w:sz w:val="28"/>
          <w:szCs w:val="28"/>
          <w:lang w:eastAsia="zh-CN"/>
        </w:rPr>
        <w:t>.</w:t>
      </w:r>
    </w:p>
    <w:p w14:paraId="755C9A44" w14:textId="77777777" w:rsidR="007F6874" w:rsidRPr="007F6874" w:rsidRDefault="007F6874" w:rsidP="000C6A92">
      <w:pPr>
        <w:shd w:val="clear" w:color="auto" w:fill="FFFFFF"/>
        <w:autoSpaceDE w:val="0"/>
        <w:autoSpaceDN w:val="0"/>
        <w:adjustRightInd w:val="0"/>
        <w:spacing w:after="0" w:line="360" w:lineRule="auto"/>
        <w:ind w:firstLine="426"/>
        <w:jc w:val="both"/>
        <w:rPr>
          <w:rFonts w:ascii="Times New Roman" w:hAnsi="Times New Roman"/>
          <w:iCs/>
          <w:sz w:val="28"/>
          <w:szCs w:val="28"/>
          <w:lang w:eastAsia="zh-CN"/>
        </w:rPr>
      </w:pPr>
      <w:r>
        <w:rPr>
          <w:rFonts w:ascii="Times New Roman" w:hAnsi="Times New Roman"/>
          <w:iCs/>
          <w:sz w:val="28"/>
          <w:szCs w:val="28"/>
          <w:lang w:eastAsia="zh-CN"/>
        </w:rPr>
        <w:t>Температурный коэффициент электросопротивления металла определяется по формуле</w:t>
      </w:r>
      <w:r w:rsidR="00DD0559" w:rsidRPr="00DD0559">
        <w:rPr>
          <w:rFonts w:ascii="Times New Roman" w:hAnsi="Times New Roman"/>
          <w:iCs/>
          <w:sz w:val="28"/>
          <w:szCs w:val="28"/>
          <w:lang w:eastAsia="zh-CN"/>
        </w:rPr>
        <w:t xml:space="preserve"> [</w:t>
      </w:r>
      <w:r w:rsidR="006C78D6">
        <w:rPr>
          <w:rFonts w:ascii="Times New Roman" w:hAnsi="Times New Roman" w:hint="eastAsia"/>
          <w:iCs/>
          <w:sz w:val="28"/>
          <w:szCs w:val="28"/>
          <w:highlight w:val="yellow"/>
          <w:lang w:eastAsia="zh-CN"/>
        </w:rPr>
        <w:t>16</w:t>
      </w:r>
      <w:r w:rsidR="00DD0559" w:rsidRPr="00DD0559">
        <w:rPr>
          <w:rFonts w:ascii="Times New Roman" w:hAnsi="Times New Roman"/>
          <w:iCs/>
          <w:sz w:val="28"/>
          <w:szCs w:val="28"/>
          <w:lang w:eastAsia="zh-CN"/>
        </w:rPr>
        <w:t>]</w:t>
      </w:r>
      <w:r>
        <w:rPr>
          <w:rFonts w:ascii="Times New Roman" w:hAnsi="Times New Roman" w:hint="eastAsia"/>
          <w:iCs/>
          <w:sz w:val="28"/>
          <w:szCs w:val="28"/>
          <w:lang w:eastAsia="zh-CN"/>
        </w:rPr>
        <w:t>:</w:t>
      </w:r>
    </w:p>
    <w:p w14:paraId="7C971E1B" w14:textId="77777777" w:rsidR="007F6874" w:rsidRPr="00E023F2" w:rsidRDefault="007F6874" w:rsidP="007E3269">
      <w:pPr>
        <w:shd w:val="clear" w:color="auto" w:fill="FFFFFF"/>
        <w:autoSpaceDE w:val="0"/>
        <w:autoSpaceDN w:val="0"/>
        <w:adjustRightInd w:val="0"/>
        <w:spacing w:after="0" w:line="360" w:lineRule="auto"/>
        <w:jc w:val="right"/>
        <w:rPr>
          <w:rFonts w:ascii="Times New Roman" w:hAnsi="Times New Roman"/>
          <w:iCs/>
          <w:sz w:val="28"/>
          <w:szCs w:val="28"/>
          <w:lang w:eastAsia="zh-CN"/>
        </w:rPr>
      </w:pPr>
      <m:oMath>
        <m:r>
          <w:rPr>
            <w:rFonts w:ascii="Cambria Math" w:hAnsi="Cambria Math"/>
            <w:sz w:val="28"/>
            <w:szCs w:val="28"/>
            <w:lang w:val="el-GR" w:eastAsia="zh-CN"/>
          </w:rPr>
          <m:t>α</m:t>
        </m:r>
        <m:r>
          <w:rPr>
            <w:rFonts w:ascii="Cambria Math" w:hAnsi="Cambria Math"/>
            <w:sz w:val="28"/>
            <w:szCs w:val="28"/>
            <w:lang w:eastAsia="zh-CN"/>
          </w:rPr>
          <m:t>=</m:t>
        </m:r>
        <m:f>
          <m:fPr>
            <m:ctrlPr>
              <w:rPr>
                <w:rFonts w:ascii="Cambria Math" w:hAnsi="Cambria Math"/>
                <w:i/>
                <w:iCs/>
                <w:sz w:val="28"/>
                <w:szCs w:val="28"/>
                <w:lang w:eastAsia="zh-CN"/>
              </w:rPr>
            </m:ctrlPr>
          </m:fPr>
          <m:num>
            <m:sSub>
              <m:sSubPr>
                <m:ctrlPr>
                  <w:rPr>
                    <w:rFonts w:ascii="Cambria Math" w:hAnsi="Cambria Math"/>
                    <w:i/>
                    <w:iCs/>
                    <w:sz w:val="28"/>
                    <w:szCs w:val="28"/>
                    <w:lang w:eastAsia="zh-CN"/>
                  </w:rPr>
                </m:ctrlPr>
              </m:sSubPr>
              <m:e>
                <m:r>
                  <w:rPr>
                    <w:rFonts w:ascii="Cambria Math" w:hAnsi="Cambria Math"/>
                    <w:sz w:val="28"/>
                    <w:szCs w:val="28"/>
                    <w:lang w:val="en-US" w:eastAsia="zh-CN"/>
                  </w:rPr>
                  <m:t>R</m:t>
                </m:r>
              </m:e>
              <m:sub>
                <m:r>
                  <w:rPr>
                    <w:rFonts w:ascii="Cambria Math" w:hAnsi="Cambria Math"/>
                    <w:sz w:val="28"/>
                    <w:szCs w:val="28"/>
                    <w:lang w:eastAsia="zh-CN"/>
                  </w:rPr>
                  <m:t>2</m:t>
                </m:r>
              </m:sub>
            </m:sSub>
            <m:r>
              <w:rPr>
                <w:rFonts w:ascii="Cambria Math" w:hAnsi="Cambria Math"/>
                <w:sz w:val="28"/>
                <w:szCs w:val="28"/>
                <w:lang w:eastAsia="zh-CN"/>
              </w:rPr>
              <m:t>-</m:t>
            </m:r>
            <m:sSub>
              <m:sSubPr>
                <m:ctrlPr>
                  <w:rPr>
                    <w:rFonts w:ascii="Cambria Math" w:hAnsi="Cambria Math"/>
                    <w:i/>
                    <w:iCs/>
                    <w:sz w:val="28"/>
                    <w:szCs w:val="28"/>
                    <w:lang w:eastAsia="zh-CN"/>
                  </w:rPr>
                </m:ctrlPr>
              </m:sSubPr>
              <m:e>
                <m:r>
                  <w:rPr>
                    <w:rFonts w:ascii="Cambria Math" w:hAnsi="Cambria Math"/>
                    <w:sz w:val="28"/>
                    <w:szCs w:val="28"/>
                    <w:lang w:val="en-US" w:eastAsia="zh-CN"/>
                  </w:rPr>
                  <m:t>R</m:t>
                </m:r>
              </m:e>
              <m:sub>
                <m:r>
                  <w:rPr>
                    <w:rFonts w:ascii="Cambria Math" w:hAnsi="Cambria Math"/>
                    <w:sz w:val="28"/>
                    <w:szCs w:val="28"/>
                    <w:lang w:eastAsia="zh-CN"/>
                  </w:rPr>
                  <m:t>1</m:t>
                </m:r>
              </m:sub>
            </m:sSub>
          </m:num>
          <m:den>
            <m:sSub>
              <m:sSubPr>
                <m:ctrlPr>
                  <w:rPr>
                    <w:rFonts w:ascii="Cambria Math" w:hAnsi="Cambria Math"/>
                    <w:i/>
                    <w:iCs/>
                    <w:sz w:val="28"/>
                    <w:szCs w:val="28"/>
                    <w:lang w:eastAsia="zh-CN"/>
                  </w:rPr>
                </m:ctrlPr>
              </m:sSubPr>
              <m:e>
                <m:r>
                  <w:rPr>
                    <w:rFonts w:ascii="Cambria Math" w:hAnsi="Cambria Math"/>
                    <w:sz w:val="28"/>
                    <w:szCs w:val="28"/>
                    <w:lang w:val="en-US" w:eastAsia="zh-CN"/>
                  </w:rPr>
                  <m:t>R</m:t>
                </m:r>
              </m:e>
              <m:sub>
                <m:r>
                  <w:rPr>
                    <w:rFonts w:ascii="Cambria Math" w:hAnsi="Cambria Math"/>
                    <w:sz w:val="28"/>
                    <w:szCs w:val="28"/>
                    <w:lang w:eastAsia="zh-CN"/>
                  </w:rPr>
                  <m:t>1</m:t>
                </m:r>
              </m:sub>
            </m:sSub>
            <m:r>
              <w:rPr>
                <w:rFonts w:ascii="Cambria Math" w:hAnsi="Cambria Math"/>
                <w:sz w:val="28"/>
                <w:szCs w:val="28"/>
                <w:lang w:eastAsia="zh-CN"/>
              </w:rPr>
              <m:t>(</m:t>
            </m:r>
            <m:sSub>
              <m:sSubPr>
                <m:ctrlPr>
                  <w:rPr>
                    <w:rFonts w:ascii="Cambria Math" w:hAnsi="Cambria Math"/>
                    <w:i/>
                    <w:iCs/>
                    <w:sz w:val="28"/>
                    <w:szCs w:val="28"/>
                    <w:lang w:eastAsia="zh-CN"/>
                  </w:rPr>
                </m:ctrlPr>
              </m:sSubPr>
              <m:e>
                <m:r>
                  <w:rPr>
                    <w:rFonts w:ascii="Cambria Math" w:hAnsi="Cambria Math"/>
                    <w:sz w:val="28"/>
                    <w:szCs w:val="28"/>
                    <w:lang w:val="en-US" w:eastAsia="zh-CN"/>
                  </w:rPr>
                  <m:t>T</m:t>
                </m:r>
              </m:e>
              <m:sub>
                <m:r>
                  <w:rPr>
                    <w:rFonts w:ascii="Cambria Math" w:hAnsi="Cambria Math"/>
                    <w:sz w:val="28"/>
                    <w:szCs w:val="28"/>
                    <w:lang w:eastAsia="zh-CN"/>
                  </w:rPr>
                  <m:t>2</m:t>
                </m:r>
              </m:sub>
            </m:sSub>
            <m:r>
              <w:rPr>
                <w:rFonts w:ascii="Cambria Math" w:hAnsi="Cambria Math"/>
                <w:sz w:val="28"/>
                <w:szCs w:val="28"/>
                <w:lang w:eastAsia="zh-CN"/>
              </w:rPr>
              <m:t>-</m:t>
            </m:r>
            <m:sSub>
              <m:sSubPr>
                <m:ctrlPr>
                  <w:rPr>
                    <w:rFonts w:ascii="Cambria Math" w:hAnsi="Cambria Math"/>
                    <w:i/>
                    <w:iCs/>
                    <w:sz w:val="28"/>
                    <w:szCs w:val="28"/>
                    <w:lang w:eastAsia="zh-CN"/>
                  </w:rPr>
                </m:ctrlPr>
              </m:sSubPr>
              <m:e>
                <m:r>
                  <w:rPr>
                    <w:rFonts w:ascii="Cambria Math" w:hAnsi="Cambria Math"/>
                    <w:sz w:val="28"/>
                    <w:szCs w:val="28"/>
                    <w:lang w:val="en-US" w:eastAsia="zh-CN"/>
                  </w:rPr>
                  <m:t>T</m:t>
                </m:r>
              </m:e>
              <m:sub>
                <m:r>
                  <w:rPr>
                    <w:rFonts w:ascii="Cambria Math" w:hAnsi="Cambria Math"/>
                    <w:sz w:val="28"/>
                    <w:szCs w:val="28"/>
                    <w:lang w:eastAsia="zh-CN"/>
                  </w:rPr>
                  <m:t>1</m:t>
                </m:r>
              </m:sub>
            </m:sSub>
            <m:r>
              <w:rPr>
                <w:rFonts w:ascii="Cambria Math" w:hAnsi="Cambria Math"/>
                <w:sz w:val="28"/>
                <w:szCs w:val="28"/>
                <w:lang w:eastAsia="zh-CN"/>
              </w:rPr>
              <m:t>)</m:t>
            </m:r>
          </m:den>
        </m:f>
      </m:oMath>
      <w:r w:rsidR="00E023F2">
        <w:rPr>
          <w:rFonts w:ascii="Times New Roman" w:hAnsi="Times New Roman"/>
          <w:iCs/>
          <w:sz w:val="28"/>
          <w:szCs w:val="28"/>
          <w:lang w:eastAsia="zh-CN"/>
        </w:rPr>
        <w:t>,</w:t>
      </w:r>
      <w:r w:rsidR="007E3269">
        <w:rPr>
          <w:rFonts w:ascii="Times New Roman" w:hAnsi="Times New Roman"/>
          <w:iCs/>
          <w:sz w:val="28"/>
          <w:szCs w:val="28"/>
          <w:lang w:eastAsia="zh-CN"/>
        </w:rPr>
        <w:tab/>
      </w:r>
      <w:r w:rsidR="007E3269">
        <w:rPr>
          <w:rFonts w:ascii="Times New Roman" w:hAnsi="Times New Roman"/>
          <w:iCs/>
          <w:sz w:val="28"/>
          <w:szCs w:val="28"/>
          <w:lang w:eastAsia="zh-CN"/>
        </w:rPr>
        <w:tab/>
      </w:r>
      <w:r w:rsidR="007E3269">
        <w:rPr>
          <w:rFonts w:ascii="Times New Roman" w:hAnsi="Times New Roman"/>
          <w:iCs/>
          <w:sz w:val="28"/>
          <w:szCs w:val="28"/>
          <w:lang w:eastAsia="zh-CN"/>
        </w:rPr>
        <w:tab/>
      </w:r>
      <w:r w:rsidR="007E3269">
        <w:rPr>
          <w:rFonts w:ascii="Times New Roman" w:hAnsi="Times New Roman"/>
          <w:iCs/>
          <w:sz w:val="28"/>
          <w:szCs w:val="28"/>
          <w:lang w:eastAsia="zh-CN"/>
        </w:rPr>
        <w:tab/>
      </w:r>
      <w:r w:rsidR="007E3269">
        <w:rPr>
          <w:rFonts w:ascii="Times New Roman" w:hAnsi="Times New Roman"/>
          <w:iCs/>
          <w:sz w:val="28"/>
          <w:szCs w:val="28"/>
          <w:lang w:eastAsia="zh-CN"/>
        </w:rPr>
        <w:tab/>
        <w:t>(19)</w:t>
      </w:r>
    </w:p>
    <w:p w14:paraId="4C6AF84E" w14:textId="77777777" w:rsidR="00803CFE" w:rsidRPr="00803CFE" w:rsidRDefault="00E023F2" w:rsidP="008C1449">
      <w:pPr>
        <w:shd w:val="clear" w:color="auto" w:fill="FFFFFF"/>
        <w:autoSpaceDE w:val="0"/>
        <w:autoSpaceDN w:val="0"/>
        <w:adjustRightInd w:val="0"/>
        <w:spacing w:after="0" w:line="360" w:lineRule="auto"/>
        <w:jc w:val="both"/>
        <w:rPr>
          <w:rFonts w:ascii="Times New Roman" w:hAnsi="Times New Roman"/>
          <w:sz w:val="28"/>
          <w:szCs w:val="28"/>
          <w:lang w:eastAsia="zh-CN"/>
        </w:rPr>
      </w:pPr>
      <w:r>
        <w:rPr>
          <w:rFonts w:ascii="Times New Roman" w:hAnsi="Times New Roman"/>
          <w:iCs/>
          <w:sz w:val="28"/>
          <w:szCs w:val="28"/>
          <w:lang w:eastAsia="zh-CN"/>
        </w:rPr>
        <w:t>г</w:t>
      </w:r>
      <w:r w:rsidR="00803CFE">
        <w:rPr>
          <w:rFonts w:ascii="Times New Roman" w:hAnsi="Times New Roman"/>
          <w:iCs/>
          <w:sz w:val="28"/>
          <w:szCs w:val="28"/>
          <w:lang w:eastAsia="zh-CN"/>
        </w:rPr>
        <w:t xml:space="preserve">де </w:t>
      </w:r>
      <m:oMath>
        <m:sSub>
          <m:sSubPr>
            <m:ctrlPr>
              <w:rPr>
                <w:rFonts w:ascii="Cambria Math" w:hAnsi="Cambria Math"/>
                <w:i/>
                <w:iCs/>
                <w:sz w:val="28"/>
                <w:szCs w:val="28"/>
                <w:lang w:eastAsia="zh-CN"/>
              </w:rPr>
            </m:ctrlPr>
          </m:sSubPr>
          <m:e>
            <m:r>
              <w:rPr>
                <w:rFonts w:ascii="Cambria Math" w:hAnsi="Cambria Math"/>
                <w:sz w:val="28"/>
                <w:szCs w:val="28"/>
                <w:lang w:val="en-US" w:eastAsia="zh-CN"/>
              </w:rPr>
              <m:t>T</m:t>
            </m:r>
          </m:e>
          <m:sub>
            <m:r>
              <w:rPr>
                <w:rFonts w:ascii="Cambria Math" w:hAnsi="Cambria Math"/>
                <w:sz w:val="28"/>
                <w:szCs w:val="28"/>
                <w:lang w:eastAsia="zh-CN"/>
              </w:rPr>
              <m:t>1</m:t>
            </m:r>
          </m:sub>
        </m:sSub>
      </m:oMath>
      <w:r w:rsidR="00803CFE">
        <w:rPr>
          <w:rFonts w:ascii="Times New Roman" w:hAnsi="Times New Roman"/>
          <w:iCs/>
          <w:sz w:val="28"/>
          <w:szCs w:val="28"/>
          <w:lang w:eastAsia="zh-CN"/>
        </w:rPr>
        <w:t xml:space="preserve"> и </w:t>
      </w:r>
      <m:oMath>
        <m:sSub>
          <m:sSubPr>
            <m:ctrlPr>
              <w:rPr>
                <w:rFonts w:ascii="Cambria Math" w:hAnsi="Cambria Math"/>
                <w:i/>
                <w:iCs/>
                <w:sz w:val="28"/>
                <w:szCs w:val="28"/>
                <w:lang w:eastAsia="zh-CN"/>
              </w:rPr>
            </m:ctrlPr>
          </m:sSubPr>
          <m:e>
            <m:r>
              <w:rPr>
                <w:rFonts w:ascii="Cambria Math" w:hAnsi="Cambria Math"/>
                <w:sz w:val="28"/>
                <w:szCs w:val="28"/>
                <w:lang w:val="en-US" w:eastAsia="zh-CN"/>
              </w:rPr>
              <m:t>T</m:t>
            </m:r>
          </m:e>
          <m:sub>
            <m:r>
              <w:rPr>
                <w:rFonts w:ascii="Cambria Math" w:hAnsi="Cambria Math"/>
                <w:sz w:val="28"/>
                <w:szCs w:val="28"/>
                <w:lang w:eastAsia="zh-CN"/>
              </w:rPr>
              <m:t>2</m:t>
            </m:r>
          </m:sub>
        </m:sSub>
      </m:oMath>
      <w:r w:rsidR="00803CFE">
        <w:rPr>
          <w:rFonts w:ascii="Times New Roman" w:hAnsi="Times New Roman"/>
          <w:iCs/>
          <w:sz w:val="28"/>
          <w:szCs w:val="28"/>
          <w:lang w:eastAsia="zh-CN"/>
        </w:rPr>
        <w:t xml:space="preserve"> – две определенные температуры металла, а </w:t>
      </w:r>
      <m:oMath>
        <m:sSub>
          <m:sSubPr>
            <m:ctrlPr>
              <w:rPr>
                <w:rFonts w:ascii="Cambria Math" w:hAnsi="Cambria Math"/>
                <w:i/>
                <w:iCs/>
                <w:sz w:val="28"/>
                <w:szCs w:val="28"/>
                <w:lang w:eastAsia="zh-CN"/>
              </w:rPr>
            </m:ctrlPr>
          </m:sSubPr>
          <m:e>
            <m:r>
              <w:rPr>
                <w:rFonts w:ascii="Cambria Math" w:hAnsi="Cambria Math"/>
                <w:sz w:val="28"/>
                <w:szCs w:val="28"/>
                <w:lang w:val="en-US" w:eastAsia="zh-CN"/>
              </w:rPr>
              <m:t>R</m:t>
            </m:r>
          </m:e>
          <m:sub>
            <m:r>
              <w:rPr>
                <w:rFonts w:ascii="Cambria Math" w:hAnsi="Cambria Math"/>
                <w:sz w:val="28"/>
                <w:szCs w:val="28"/>
                <w:lang w:eastAsia="zh-CN"/>
              </w:rPr>
              <m:t>1</m:t>
            </m:r>
          </m:sub>
        </m:sSub>
      </m:oMath>
      <w:r w:rsidR="00803CFE">
        <w:rPr>
          <w:rFonts w:ascii="Times New Roman" w:hAnsi="Times New Roman"/>
          <w:iCs/>
          <w:sz w:val="28"/>
          <w:szCs w:val="28"/>
          <w:lang w:eastAsia="zh-CN"/>
        </w:rPr>
        <w:t xml:space="preserve"> и </w:t>
      </w:r>
      <m:oMath>
        <m:sSub>
          <m:sSubPr>
            <m:ctrlPr>
              <w:rPr>
                <w:rFonts w:ascii="Cambria Math" w:hAnsi="Cambria Math"/>
                <w:i/>
                <w:iCs/>
                <w:sz w:val="28"/>
                <w:szCs w:val="28"/>
                <w:lang w:eastAsia="zh-CN"/>
              </w:rPr>
            </m:ctrlPr>
          </m:sSubPr>
          <m:e>
            <m:r>
              <w:rPr>
                <w:rFonts w:ascii="Cambria Math" w:hAnsi="Cambria Math"/>
                <w:sz w:val="28"/>
                <w:szCs w:val="28"/>
                <w:lang w:val="en-US" w:eastAsia="zh-CN"/>
              </w:rPr>
              <m:t>R</m:t>
            </m:r>
          </m:e>
          <m:sub>
            <m:r>
              <w:rPr>
                <w:rFonts w:ascii="Cambria Math" w:hAnsi="Cambria Math"/>
                <w:sz w:val="28"/>
                <w:szCs w:val="28"/>
                <w:lang w:eastAsia="zh-CN"/>
              </w:rPr>
              <m:t>2</m:t>
            </m:r>
          </m:sub>
        </m:sSub>
      </m:oMath>
      <w:r w:rsidR="00803CFE">
        <w:rPr>
          <w:rFonts w:ascii="Times New Roman" w:hAnsi="Times New Roman"/>
          <w:iCs/>
          <w:sz w:val="28"/>
          <w:szCs w:val="28"/>
          <w:lang w:eastAsia="zh-CN"/>
        </w:rPr>
        <w:t xml:space="preserve"> – соответственные электросопротивления металла</w:t>
      </w:r>
      <w:r>
        <w:rPr>
          <w:rFonts w:ascii="Times New Roman" w:hAnsi="Times New Roman"/>
          <w:iCs/>
          <w:sz w:val="28"/>
          <w:szCs w:val="28"/>
          <w:lang w:eastAsia="zh-CN"/>
        </w:rPr>
        <w:t>, взятые из прямой зависимости электросопротивления металла от температуры</w:t>
      </w:r>
      <w:r w:rsidR="00803CFE">
        <w:rPr>
          <w:rFonts w:ascii="Times New Roman" w:hAnsi="Times New Roman"/>
          <w:iCs/>
          <w:sz w:val="28"/>
          <w:szCs w:val="28"/>
          <w:lang w:eastAsia="zh-CN"/>
        </w:rPr>
        <w:t>.</w:t>
      </w:r>
    </w:p>
    <w:p w14:paraId="3EC4A3F9" w14:textId="77777777" w:rsidR="007F6874" w:rsidRDefault="007F6874" w:rsidP="000C6A92">
      <w:pPr>
        <w:shd w:val="clear" w:color="auto" w:fill="FFFFFF"/>
        <w:autoSpaceDE w:val="0"/>
        <w:autoSpaceDN w:val="0"/>
        <w:adjustRightInd w:val="0"/>
        <w:spacing w:after="0" w:line="360" w:lineRule="auto"/>
        <w:ind w:firstLineChars="152" w:firstLine="426"/>
        <w:jc w:val="both"/>
        <w:rPr>
          <w:rFonts w:ascii="Times New Roman" w:hAnsi="Times New Roman"/>
          <w:sz w:val="28"/>
          <w:szCs w:val="28"/>
          <w:lang w:eastAsia="zh-CN"/>
        </w:rPr>
      </w:pPr>
      <w:r>
        <w:rPr>
          <w:rFonts w:ascii="Times New Roman" w:hAnsi="Times New Roman"/>
          <w:sz w:val="28"/>
          <w:szCs w:val="28"/>
          <w:lang w:eastAsia="zh-CN"/>
        </w:rPr>
        <w:t xml:space="preserve">Полученные результаты </w:t>
      </w:r>
      <w:r w:rsidR="00803CFE">
        <w:rPr>
          <w:rFonts w:ascii="Times New Roman" w:hAnsi="Times New Roman"/>
          <w:sz w:val="28"/>
          <w:szCs w:val="28"/>
          <w:lang w:eastAsia="zh-CN"/>
        </w:rPr>
        <w:t>по каждому металлу представлены в следующе</w:t>
      </w:r>
      <w:r w:rsidR="00E023F2">
        <w:rPr>
          <w:rFonts w:ascii="Times New Roman" w:hAnsi="Times New Roman"/>
          <w:sz w:val="28"/>
          <w:szCs w:val="28"/>
          <w:lang w:eastAsia="zh-CN"/>
        </w:rPr>
        <w:t>й таблице</w:t>
      </w:r>
      <w:r w:rsidR="00803CFE">
        <w:rPr>
          <w:rFonts w:ascii="Times New Roman" w:hAnsi="Times New Roman"/>
          <w:sz w:val="28"/>
          <w:szCs w:val="28"/>
          <w:lang w:eastAsia="zh-CN"/>
        </w:rPr>
        <w:t>.</w:t>
      </w:r>
    </w:p>
    <w:p w14:paraId="18D366EB" w14:textId="77777777" w:rsidR="00E023F2" w:rsidRDefault="00E023F2" w:rsidP="000C6A92">
      <w:pPr>
        <w:shd w:val="clear" w:color="auto" w:fill="FFFFFF"/>
        <w:autoSpaceDE w:val="0"/>
        <w:autoSpaceDN w:val="0"/>
        <w:adjustRightInd w:val="0"/>
        <w:spacing w:after="0" w:line="360" w:lineRule="auto"/>
        <w:rPr>
          <w:rFonts w:ascii="Times New Roman" w:hAnsi="Times New Roman"/>
          <w:sz w:val="28"/>
          <w:szCs w:val="28"/>
          <w:lang w:eastAsia="zh-CN"/>
        </w:rPr>
      </w:pPr>
      <w:r w:rsidRPr="00BE0AA2">
        <w:rPr>
          <w:rFonts w:ascii="Times New Roman" w:hAnsi="Times New Roman"/>
          <w:sz w:val="28"/>
          <w:szCs w:val="28"/>
          <w:lang w:eastAsia="zh-CN"/>
        </w:rPr>
        <w:t>Таблица 2</w:t>
      </w:r>
      <w:r w:rsidR="00BE0AA2" w:rsidRPr="00BE0AA2">
        <w:rPr>
          <w:rFonts w:ascii="Times New Roman" w:hAnsi="Times New Roman"/>
          <w:sz w:val="28"/>
          <w:szCs w:val="28"/>
          <w:lang w:eastAsia="zh-CN"/>
        </w:rPr>
        <w:t xml:space="preserve"> – Средние </w:t>
      </w:r>
      <w:r w:rsidR="00BE0AA2">
        <w:rPr>
          <w:rFonts w:ascii="Times New Roman" w:hAnsi="Times New Roman"/>
          <w:sz w:val="28"/>
          <w:szCs w:val="28"/>
          <w:lang w:eastAsia="zh-CN"/>
        </w:rPr>
        <w:t xml:space="preserve">значения электросопротивления каждого типа металла при некоторых </w:t>
      </w:r>
      <w:proofErr w:type="spellStart"/>
      <w:r w:rsidR="00BE0AA2">
        <w:rPr>
          <w:rFonts w:ascii="Times New Roman" w:hAnsi="Times New Roman"/>
          <w:sz w:val="28"/>
          <w:szCs w:val="28"/>
          <w:lang w:eastAsia="zh-CN"/>
        </w:rPr>
        <w:t>теммпературах</w:t>
      </w:r>
      <w:proofErr w:type="spellEnd"/>
    </w:p>
    <w:tbl>
      <w:tblPr>
        <w:tblStyle w:val="af4"/>
        <w:tblW w:w="9639" w:type="dxa"/>
        <w:tblInd w:w="108" w:type="dxa"/>
        <w:tblLook w:val="04A0" w:firstRow="1" w:lastRow="0" w:firstColumn="1" w:lastColumn="0" w:noHBand="0" w:noVBand="1"/>
      </w:tblPr>
      <w:tblGrid>
        <w:gridCol w:w="765"/>
        <w:gridCol w:w="1311"/>
        <w:gridCol w:w="1242"/>
        <w:gridCol w:w="1242"/>
        <w:gridCol w:w="1241"/>
        <w:gridCol w:w="1242"/>
        <w:gridCol w:w="1281"/>
        <w:gridCol w:w="1315"/>
      </w:tblGrid>
      <w:tr w:rsidR="00C44300" w14:paraId="51AB75E2" w14:textId="77777777" w:rsidTr="00BE0AA2">
        <w:tc>
          <w:tcPr>
            <w:tcW w:w="480" w:type="dxa"/>
            <w:vMerge w:val="restart"/>
          </w:tcPr>
          <w:p w14:paraId="01200896" w14:textId="77777777" w:rsidR="00C44300" w:rsidRDefault="00C44300" w:rsidP="008C1449">
            <w:pPr>
              <w:autoSpaceDE w:val="0"/>
              <w:autoSpaceDN w:val="0"/>
              <w:adjustRightInd w:val="0"/>
              <w:spacing w:line="360" w:lineRule="auto"/>
              <w:rPr>
                <w:rFonts w:ascii="Times New Roman" w:hAnsi="Times New Roman"/>
                <w:sz w:val="28"/>
                <w:szCs w:val="28"/>
                <w:lang w:eastAsia="zh-CN"/>
              </w:rPr>
            </w:pPr>
          </w:p>
          <w:p w14:paraId="44F61358" w14:textId="77777777" w:rsidR="00C44300" w:rsidRPr="00C44300" w:rsidRDefault="00C44300" w:rsidP="008C1449">
            <w:pPr>
              <w:autoSpaceDE w:val="0"/>
              <w:autoSpaceDN w:val="0"/>
              <w:adjustRightInd w:val="0"/>
              <w:spacing w:line="360" w:lineRule="auto"/>
              <w:jc w:val="center"/>
              <w:rPr>
                <w:rFonts w:ascii="Times New Roman" w:hAnsi="Times New Roman"/>
                <w:sz w:val="28"/>
                <w:szCs w:val="28"/>
                <w:lang w:eastAsia="zh-CN"/>
              </w:rPr>
            </w:pPr>
            <w:r>
              <w:rPr>
                <w:rFonts w:ascii="Times New Roman" w:hAnsi="Times New Roman" w:hint="eastAsia"/>
                <w:sz w:val="28"/>
                <w:szCs w:val="28"/>
                <w:lang w:eastAsia="zh-CN"/>
              </w:rPr>
              <w:t>T/</w:t>
            </w:r>
            <w:r w:rsidRPr="00E16FD4">
              <w:rPr>
                <w:rFonts w:ascii="Times New Roman" w:hAnsi="Times New Roman"/>
                <w:color w:val="000000"/>
                <w:sz w:val="28"/>
                <w:szCs w:val="28"/>
              </w:rPr>
              <w:t>°</w:t>
            </w:r>
            <w:r>
              <w:rPr>
                <w:rFonts w:ascii="Times New Roman" w:hAnsi="Times New Roman"/>
                <w:color w:val="000000"/>
                <w:sz w:val="28"/>
                <w:szCs w:val="28"/>
              </w:rPr>
              <w:t>С</w:t>
            </w:r>
          </w:p>
        </w:tc>
        <w:tc>
          <w:tcPr>
            <w:tcW w:w="9159" w:type="dxa"/>
            <w:gridSpan w:val="7"/>
          </w:tcPr>
          <w:p w14:paraId="2F51014B" w14:textId="77777777" w:rsidR="00C44300" w:rsidRPr="00C44300" w:rsidRDefault="00C44300" w:rsidP="008C1449">
            <w:pPr>
              <w:autoSpaceDE w:val="0"/>
              <w:autoSpaceDN w:val="0"/>
              <w:adjustRightInd w:val="0"/>
              <w:spacing w:line="360" w:lineRule="auto"/>
              <w:jc w:val="center"/>
              <w:rPr>
                <w:rFonts w:ascii="Times New Roman" w:hAnsi="Times New Roman"/>
                <w:sz w:val="28"/>
                <w:szCs w:val="28"/>
                <w:lang w:eastAsia="zh-CN"/>
              </w:rPr>
            </w:pPr>
            <w:r>
              <w:rPr>
                <w:rFonts w:ascii="Times New Roman" w:hAnsi="Times New Roman" w:hint="eastAsia"/>
                <w:sz w:val="28"/>
                <w:szCs w:val="28"/>
                <w:lang w:val="en-US" w:eastAsia="zh-CN"/>
              </w:rPr>
              <w:t>R</w:t>
            </w:r>
            <w:r w:rsidRPr="00C44300">
              <w:rPr>
                <w:rFonts w:ascii="Times New Roman" w:hAnsi="Times New Roman"/>
                <w:sz w:val="28"/>
                <w:szCs w:val="28"/>
                <w:vertAlign w:val="subscript"/>
                <w:lang w:eastAsia="zh-CN"/>
              </w:rPr>
              <w:t>сред.</w:t>
            </w:r>
          </w:p>
        </w:tc>
      </w:tr>
      <w:tr w:rsidR="00C44300" w14:paraId="2BD03ED4" w14:textId="77777777" w:rsidTr="00BE0AA2">
        <w:tc>
          <w:tcPr>
            <w:tcW w:w="480" w:type="dxa"/>
            <w:vMerge/>
          </w:tcPr>
          <w:p w14:paraId="39D63E90" w14:textId="77777777" w:rsidR="00C44300" w:rsidRPr="00C44300" w:rsidRDefault="00C44300" w:rsidP="008C1449">
            <w:pPr>
              <w:autoSpaceDE w:val="0"/>
              <w:autoSpaceDN w:val="0"/>
              <w:adjustRightInd w:val="0"/>
              <w:spacing w:line="360" w:lineRule="auto"/>
              <w:jc w:val="center"/>
              <w:rPr>
                <w:rFonts w:ascii="Times New Roman" w:hAnsi="Times New Roman"/>
                <w:sz w:val="28"/>
                <w:szCs w:val="28"/>
                <w:lang w:val="en-US" w:eastAsia="zh-CN"/>
              </w:rPr>
            </w:pPr>
          </w:p>
        </w:tc>
        <w:tc>
          <w:tcPr>
            <w:tcW w:w="1363" w:type="dxa"/>
          </w:tcPr>
          <w:p w14:paraId="6B2ADD85" w14:textId="77777777" w:rsidR="00C44300" w:rsidRPr="00C44300" w:rsidRDefault="00C44300" w:rsidP="008C1449">
            <w:pPr>
              <w:autoSpaceDE w:val="0"/>
              <w:autoSpaceDN w:val="0"/>
              <w:adjustRightInd w:val="0"/>
              <w:spacing w:line="360" w:lineRule="auto"/>
              <w:jc w:val="both"/>
              <w:rPr>
                <w:rFonts w:ascii="Times New Roman" w:hAnsi="Times New Roman"/>
                <w:sz w:val="28"/>
                <w:szCs w:val="28"/>
                <w:lang w:val="en-US" w:eastAsia="zh-CN"/>
              </w:rPr>
            </w:pPr>
            <w:r>
              <w:rPr>
                <w:rFonts w:ascii="Times New Roman" w:hAnsi="Times New Roman"/>
                <w:sz w:val="28"/>
                <w:szCs w:val="28"/>
                <w:lang w:val="en-US" w:eastAsia="zh-CN"/>
              </w:rPr>
              <w:t>Zn</w:t>
            </w:r>
          </w:p>
        </w:tc>
        <w:tc>
          <w:tcPr>
            <w:tcW w:w="1276" w:type="dxa"/>
          </w:tcPr>
          <w:p w14:paraId="668134E5" w14:textId="77777777" w:rsidR="00C44300" w:rsidRPr="00C44300" w:rsidRDefault="00C44300" w:rsidP="008C1449">
            <w:pPr>
              <w:autoSpaceDE w:val="0"/>
              <w:autoSpaceDN w:val="0"/>
              <w:adjustRightInd w:val="0"/>
              <w:spacing w:line="360" w:lineRule="auto"/>
              <w:jc w:val="both"/>
              <w:rPr>
                <w:rFonts w:ascii="Times New Roman" w:hAnsi="Times New Roman"/>
                <w:sz w:val="28"/>
                <w:szCs w:val="28"/>
                <w:lang w:val="en-US" w:eastAsia="zh-CN"/>
              </w:rPr>
            </w:pPr>
            <w:r>
              <w:rPr>
                <w:rFonts w:ascii="Times New Roman" w:hAnsi="Times New Roman"/>
                <w:sz w:val="28"/>
                <w:szCs w:val="28"/>
                <w:lang w:val="en-US" w:eastAsia="zh-CN"/>
              </w:rPr>
              <w:t>Cu</w:t>
            </w:r>
          </w:p>
        </w:tc>
        <w:tc>
          <w:tcPr>
            <w:tcW w:w="1276" w:type="dxa"/>
          </w:tcPr>
          <w:p w14:paraId="05D71F85" w14:textId="77777777" w:rsidR="00C44300" w:rsidRPr="00C44300" w:rsidRDefault="00C44300" w:rsidP="008C1449">
            <w:pPr>
              <w:autoSpaceDE w:val="0"/>
              <w:autoSpaceDN w:val="0"/>
              <w:adjustRightInd w:val="0"/>
              <w:spacing w:line="360" w:lineRule="auto"/>
              <w:jc w:val="both"/>
              <w:rPr>
                <w:rFonts w:ascii="Times New Roman" w:hAnsi="Times New Roman"/>
                <w:sz w:val="28"/>
                <w:szCs w:val="28"/>
                <w:lang w:val="en-US" w:eastAsia="zh-CN"/>
              </w:rPr>
            </w:pPr>
            <w:proofErr w:type="spellStart"/>
            <w:r>
              <w:rPr>
                <w:rFonts w:ascii="Times New Roman" w:hAnsi="Times New Roman"/>
                <w:sz w:val="28"/>
                <w:szCs w:val="28"/>
                <w:lang w:val="en-US" w:eastAsia="zh-CN"/>
              </w:rPr>
              <w:t>Pb</w:t>
            </w:r>
            <w:proofErr w:type="spellEnd"/>
          </w:p>
        </w:tc>
        <w:tc>
          <w:tcPr>
            <w:tcW w:w="1275" w:type="dxa"/>
          </w:tcPr>
          <w:p w14:paraId="28E0DB21" w14:textId="77777777" w:rsidR="00C44300" w:rsidRPr="00C44300" w:rsidRDefault="00C44300" w:rsidP="008C1449">
            <w:pPr>
              <w:autoSpaceDE w:val="0"/>
              <w:autoSpaceDN w:val="0"/>
              <w:adjustRightInd w:val="0"/>
              <w:spacing w:line="360" w:lineRule="auto"/>
              <w:jc w:val="both"/>
              <w:rPr>
                <w:rFonts w:ascii="Times New Roman" w:hAnsi="Times New Roman"/>
                <w:sz w:val="28"/>
                <w:szCs w:val="28"/>
                <w:lang w:val="en-US" w:eastAsia="zh-CN"/>
              </w:rPr>
            </w:pPr>
            <w:r>
              <w:rPr>
                <w:rFonts w:ascii="Times New Roman" w:hAnsi="Times New Roman"/>
                <w:sz w:val="28"/>
                <w:szCs w:val="28"/>
                <w:lang w:val="en-US" w:eastAsia="zh-CN"/>
              </w:rPr>
              <w:t>Fe</w:t>
            </w:r>
          </w:p>
        </w:tc>
        <w:tc>
          <w:tcPr>
            <w:tcW w:w="1276" w:type="dxa"/>
          </w:tcPr>
          <w:p w14:paraId="5543421A" w14:textId="77777777" w:rsidR="00C44300" w:rsidRPr="00C44300" w:rsidRDefault="00C44300" w:rsidP="008C1449">
            <w:pPr>
              <w:autoSpaceDE w:val="0"/>
              <w:autoSpaceDN w:val="0"/>
              <w:adjustRightInd w:val="0"/>
              <w:spacing w:line="360" w:lineRule="auto"/>
              <w:jc w:val="both"/>
              <w:rPr>
                <w:rFonts w:ascii="Times New Roman" w:hAnsi="Times New Roman"/>
                <w:sz w:val="28"/>
                <w:szCs w:val="28"/>
                <w:lang w:val="en-US" w:eastAsia="zh-CN"/>
              </w:rPr>
            </w:pPr>
            <w:r>
              <w:rPr>
                <w:rFonts w:ascii="Times New Roman" w:hAnsi="Times New Roman"/>
                <w:sz w:val="28"/>
                <w:szCs w:val="28"/>
                <w:lang w:val="en-US" w:eastAsia="zh-CN"/>
              </w:rPr>
              <w:t>Ni</w:t>
            </w:r>
          </w:p>
        </w:tc>
        <w:tc>
          <w:tcPr>
            <w:tcW w:w="1325" w:type="dxa"/>
          </w:tcPr>
          <w:p w14:paraId="104BB35E" w14:textId="77777777" w:rsidR="00C44300" w:rsidRPr="00C44300" w:rsidRDefault="00C44300" w:rsidP="008C1449">
            <w:pPr>
              <w:autoSpaceDE w:val="0"/>
              <w:autoSpaceDN w:val="0"/>
              <w:adjustRightInd w:val="0"/>
              <w:spacing w:line="360" w:lineRule="auto"/>
              <w:jc w:val="both"/>
              <w:rPr>
                <w:rFonts w:ascii="Times New Roman" w:hAnsi="Times New Roman"/>
                <w:sz w:val="28"/>
                <w:szCs w:val="28"/>
                <w:lang w:val="en-US" w:eastAsia="zh-CN"/>
              </w:rPr>
            </w:pPr>
            <w:r>
              <w:rPr>
                <w:rFonts w:ascii="Times New Roman" w:hAnsi="Times New Roman"/>
                <w:sz w:val="28"/>
                <w:szCs w:val="28"/>
                <w:lang w:val="en-US" w:eastAsia="zh-CN"/>
              </w:rPr>
              <w:t>Ti</w:t>
            </w:r>
          </w:p>
        </w:tc>
        <w:tc>
          <w:tcPr>
            <w:tcW w:w="1368" w:type="dxa"/>
          </w:tcPr>
          <w:p w14:paraId="432CE169" w14:textId="77777777" w:rsidR="00C44300" w:rsidRPr="00C44300" w:rsidRDefault="00C44300" w:rsidP="008C1449">
            <w:pPr>
              <w:autoSpaceDE w:val="0"/>
              <w:autoSpaceDN w:val="0"/>
              <w:adjustRightInd w:val="0"/>
              <w:spacing w:line="360" w:lineRule="auto"/>
              <w:jc w:val="both"/>
              <w:rPr>
                <w:rFonts w:ascii="Times New Roman" w:hAnsi="Times New Roman"/>
                <w:sz w:val="28"/>
                <w:szCs w:val="28"/>
                <w:lang w:val="en-US" w:eastAsia="zh-CN"/>
              </w:rPr>
            </w:pPr>
            <w:proofErr w:type="spellStart"/>
            <w:r>
              <w:rPr>
                <w:rFonts w:ascii="Times New Roman" w:hAnsi="Times New Roman"/>
                <w:sz w:val="28"/>
                <w:szCs w:val="28"/>
                <w:lang w:val="en-US" w:eastAsia="zh-CN"/>
              </w:rPr>
              <w:t>Zr</w:t>
            </w:r>
            <w:proofErr w:type="spellEnd"/>
          </w:p>
        </w:tc>
      </w:tr>
      <w:tr w:rsidR="00C44300" w14:paraId="4860E0BE" w14:textId="77777777" w:rsidTr="00BE0AA2">
        <w:tc>
          <w:tcPr>
            <w:tcW w:w="480" w:type="dxa"/>
          </w:tcPr>
          <w:p w14:paraId="6F072201" w14:textId="77777777" w:rsidR="00C44300" w:rsidRDefault="00C44300" w:rsidP="008C1449">
            <w:pPr>
              <w:autoSpaceDE w:val="0"/>
              <w:autoSpaceDN w:val="0"/>
              <w:adjustRightInd w:val="0"/>
              <w:spacing w:line="360" w:lineRule="auto"/>
              <w:jc w:val="both"/>
              <w:rPr>
                <w:rFonts w:ascii="Times New Roman" w:hAnsi="Times New Roman"/>
                <w:sz w:val="28"/>
                <w:szCs w:val="28"/>
                <w:lang w:eastAsia="zh-CN"/>
              </w:rPr>
            </w:pPr>
            <w:r>
              <w:rPr>
                <w:rFonts w:ascii="Times New Roman" w:hAnsi="Times New Roman"/>
                <w:sz w:val="28"/>
                <w:szCs w:val="28"/>
                <w:lang w:eastAsia="zh-CN"/>
              </w:rPr>
              <w:t>30</w:t>
            </w:r>
          </w:p>
        </w:tc>
        <w:tc>
          <w:tcPr>
            <w:tcW w:w="1363" w:type="dxa"/>
          </w:tcPr>
          <w:p w14:paraId="7FB07C24" w14:textId="77777777" w:rsidR="00C44300" w:rsidRDefault="00C44300" w:rsidP="008C1449">
            <w:pPr>
              <w:autoSpaceDE w:val="0"/>
              <w:autoSpaceDN w:val="0"/>
              <w:adjustRightInd w:val="0"/>
              <w:spacing w:line="360" w:lineRule="auto"/>
              <w:jc w:val="both"/>
              <w:rPr>
                <w:rFonts w:ascii="Times New Roman" w:hAnsi="Times New Roman"/>
                <w:sz w:val="28"/>
                <w:szCs w:val="28"/>
                <w:lang w:eastAsia="zh-CN"/>
              </w:rPr>
            </w:pPr>
            <w:r>
              <w:rPr>
                <w:rFonts w:ascii="Times New Roman" w:hAnsi="Times New Roman"/>
                <w:sz w:val="28"/>
                <w:szCs w:val="28"/>
                <w:lang w:eastAsia="zh-CN"/>
              </w:rPr>
              <w:t>1,18</w:t>
            </w:r>
            <w:r w:rsidR="00D47058">
              <w:rPr>
                <w:rFonts w:ascii="Times New Roman" w:hAnsi="Times New Roman"/>
                <w:sz w:val="28"/>
                <w:szCs w:val="28"/>
                <w:lang w:eastAsia="zh-CN"/>
              </w:rPr>
              <w:t>·10</w:t>
            </w:r>
            <w:r w:rsidR="00D47058" w:rsidRPr="00D47058">
              <w:rPr>
                <w:rFonts w:ascii="Times New Roman" w:hAnsi="Times New Roman"/>
                <w:sz w:val="28"/>
                <w:szCs w:val="28"/>
                <w:vertAlign w:val="superscript"/>
                <w:lang w:eastAsia="zh-CN"/>
              </w:rPr>
              <w:t>-5</w:t>
            </w:r>
          </w:p>
        </w:tc>
        <w:tc>
          <w:tcPr>
            <w:tcW w:w="1276" w:type="dxa"/>
          </w:tcPr>
          <w:p w14:paraId="309773FB" w14:textId="77777777" w:rsidR="00C44300" w:rsidRDefault="00D47058" w:rsidP="008C1449">
            <w:pPr>
              <w:autoSpaceDE w:val="0"/>
              <w:autoSpaceDN w:val="0"/>
              <w:adjustRightInd w:val="0"/>
              <w:spacing w:line="360" w:lineRule="auto"/>
              <w:jc w:val="both"/>
              <w:rPr>
                <w:rFonts w:ascii="Times New Roman" w:hAnsi="Times New Roman"/>
                <w:sz w:val="28"/>
                <w:szCs w:val="28"/>
                <w:lang w:eastAsia="zh-CN"/>
              </w:rPr>
            </w:pPr>
            <w:r>
              <w:rPr>
                <w:rFonts w:ascii="Times New Roman" w:hAnsi="Times New Roman"/>
                <w:sz w:val="28"/>
                <w:szCs w:val="28"/>
                <w:lang w:eastAsia="zh-CN"/>
              </w:rPr>
              <w:t>5,76·10</w:t>
            </w:r>
            <w:r>
              <w:rPr>
                <w:rFonts w:ascii="Times New Roman" w:hAnsi="Times New Roman"/>
                <w:sz w:val="28"/>
                <w:szCs w:val="28"/>
                <w:vertAlign w:val="superscript"/>
                <w:lang w:eastAsia="zh-CN"/>
              </w:rPr>
              <w:t>-6</w:t>
            </w:r>
          </w:p>
        </w:tc>
        <w:tc>
          <w:tcPr>
            <w:tcW w:w="1276" w:type="dxa"/>
          </w:tcPr>
          <w:p w14:paraId="3D49243F" w14:textId="77777777" w:rsidR="00C44300" w:rsidRDefault="00D47058" w:rsidP="008C1449">
            <w:pPr>
              <w:autoSpaceDE w:val="0"/>
              <w:autoSpaceDN w:val="0"/>
              <w:adjustRightInd w:val="0"/>
              <w:spacing w:line="360" w:lineRule="auto"/>
              <w:jc w:val="both"/>
              <w:rPr>
                <w:rFonts w:ascii="Times New Roman" w:hAnsi="Times New Roman"/>
                <w:sz w:val="28"/>
                <w:szCs w:val="28"/>
                <w:lang w:eastAsia="zh-CN"/>
              </w:rPr>
            </w:pPr>
            <w:r>
              <w:rPr>
                <w:rFonts w:ascii="Times New Roman" w:hAnsi="Times New Roman"/>
                <w:sz w:val="28"/>
                <w:szCs w:val="28"/>
                <w:lang w:eastAsia="zh-CN"/>
              </w:rPr>
              <w:t>3,92·10</w:t>
            </w:r>
            <w:r w:rsidRPr="00D47058">
              <w:rPr>
                <w:rFonts w:ascii="Times New Roman" w:hAnsi="Times New Roman"/>
                <w:sz w:val="28"/>
                <w:szCs w:val="28"/>
                <w:vertAlign w:val="superscript"/>
                <w:lang w:eastAsia="zh-CN"/>
              </w:rPr>
              <w:t>-5</w:t>
            </w:r>
          </w:p>
        </w:tc>
        <w:tc>
          <w:tcPr>
            <w:tcW w:w="1275" w:type="dxa"/>
          </w:tcPr>
          <w:p w14:paraId="3A006A57" w14:textId="77777777" w:rsidR="00C44300" w:rsidRDefault="00D47058" w:rsidP="008C1449">
            <w:pPr>
              <w:autoSpaceDE w:val="0"/>
              <w:autoSpaceDN w:val="0"/>
              <w:adjustRightInd w:val="0"/>
              <w:spacing w:line="360" w:lineRule="auto"/>
              <w:jc w:val="both"/>
              <w:rPr>
                <w:rFonts w:ascii="Times New Roman" w:hAnsi="Times New Roman"/>
                <w:sz w:val="28"/>
                <w:szCs w:val="28"/>
                <w:lang w:eastAsia="zh-CN"/>
              </w:rPr>
            </w:pPr>
            <w:r>
              <w:rPr>
                <w:rFonts w:ascii="Times New Roman" w:hAnsi="Times New Roman"/>
                <w:sz w:val="28"/>
                <w:szCs w:val="28"/>
                <w:lang w:eastAsia="zh-CN"/>
              </w:rPr>
              <w:t>3,09·10</w:t>
            </w:r>
            <w:r w:rsidRPr="00D47058">
              <w:rPr>
                <w:rFonts w:ascii="Times New Roman" w:hAnsi="Times New Roman"/>
                <w:sz w:val="28"/>
                <w:szCs w:val="28"/>
                <w:vertAlign w:val="superscript"/>
                <w:lang w:eastAsia="zh-CN"/>
              </w:rPr>
              <w:t>-5</w:t>
            </w:r>
          </w:p>
        </w:tc>
        <w:tc>
          <w:tcPr>
            <w:tcW w:w="1276" w:type="dxa"/>
          </w:tcPr>
          <w:p w14:paraId="3CFC6332" w14:textId="77777777" w:rsidR="00C44300" w:rsidRDefault="00D47058" w:rsidP="008C1449">
            <w:pPr>
              <w:autoSpaceDE w:val="0"/>
              <w:autoSpaceDN w:val="0"/>
              <w:adjustRightInd w:val="0"/>
              <w:spacing w:line="360" w:lineRule="auto"/>
              <w:jc w:val="both"/>
              <w:rPr>
                <w:rFonts w:ascii="Times New Roman" w:hAnsi="Times New Roman"/>
                <w:sz w:val="28"/>
                <w:szCs w:val="28"/>
                <w:lang w:eastAsia="zh-CN"/>
              </w:rPr>
            </w:pPr>
            <w:r>
              <w:rPr>
                <w:rFonts w:ascii="Times New Roman" w:hAnsi="Times New Roman"/>
                <w:sz w:val="28"/>
                <w:szCs w:val="28"/>
                <w:lang w:eastAsia="zh-CN"/>
              </w:rPr>
              <w:t>5,71·10</w:t>
            </w:r>
            <w:r w:rsidRPr="00D47058">
              <w:rPr>
                <w:rFonts w:ascii="Times New Roman" w:hAnsi="Times New Roman"/>
                <w:sz w:val="28"/>
                <w:szCs w:val="28"/>
                <w:vertAlign w:val="superscript"/>
                <w:lang w:eastAsia="zh-CN"/>
              </w:rPr>
              <w:t>-5</w:t>
            </w:r>
          </w:p>
        </w:tc>
        <w:tc>
          <w:tcPr>
            <w:tcW w:w="1325" w:type="dxa"/>
          </w:tcPr>
          <w:p w14:paraId="39765BF7" w14:textId="77777777" w:rsidR="00C44300" w:rsidRDefault="00D47058" w:rsidP="008C1449">
            <w:pPr>
              <w:autoSpaceDE w:val="0"/>
              <w:autoSpaceDN w:val="0"/>
              <w:adjustRightInd w:val="0"/>
              <w:spacing w:line="360" w:lineRule="auto"/>
              <w:jc w:val="both"/>
              <w:rPr>
                <w:rFonts w:ascii="Times New Roman" w:hAnsi="Times New Roman"/>
                <w:sz w:val="28"/>
                <w:szCs w:val="28"/>
                <w:lang w:eastAsia="zh-CN"/>
              </w:rPr>
            </w:pPr>
            <w:r>
              <w:rPr>
                <w:rFonts w:ascii="Times New Roman" w:hAnsi="Times New Roman"/>
                <w:sz w:val="28"/>
                <w:szCs w:val="28"/>
                <w:lang w:eastAsia="zh-CN"/>
              </w:rPr>
              <w:t>1,61·10</w:t>
            </w:r>
            <w:r>
              <w:rPr>
                <w:rFonts w:ascii="Times New Roman" w:hAnsi="Times New Roman"/>
                <w:sz w:val="28"/>
                <w:szCs w:val="28"/>
                <w:vertAlign w:val="superscript"/>
                <w:lang w:eastAsia="zh-CN"/>
              </w:rPr>
              <w:t>-4</w:t>
            </w:r>
          </w:p>
        </w:tc>
        <w:tc>
          <w:tcPr>
            <w:tcW w:w="1368" w:type="dxa"/>
          </w:tcPr>
          <w:p w14:paraId="0CB2F4AA" w14:textId="77777777" w:rsidR="00C44300" w:rsidRDefault="00D47058" w:rsidP="008C1449">
            <w:pPr>
              <w:autoSpaceDE w:val="0"/>
              <w:autoSpaceDN w:val="0"/>
              <w:adjustRightInd w:val="0"/>
              <w:spacing w:line="360" w:lineRule="auto"/>
              <w:jc w:val="both"/>
              <w:rPr>
                <w:rFonts w:ascii="Times New Roman" w:hAnsi="Times New Roman"/>
                <w:sz w:val="28"/>
                <w:szCs w:val="28"/>
                <w:lang w:eastAsia="zh-CN"/>
              </w:rPr>
            </w:pPr>
            <w:r>
              <w:rPr>
                <w:rFonts w:ascii="Times New Roman" w:hAnsi="Times New Roman"/>
                <w:sz w:val="28"/>
                <w:szCs w:val="28"/>
                <w:lang w:eastAsia="zh-CN"/>
              </w:rPr>
              <w:t>1,65·10</w:t>
            </w:r>
            <w:r>
              <w:rPr>
                <w:rFonts w:ascii="Times New Roman" w:hAnsi="Times New Roman"/>
                <w:sz w:val="28"/>
                <w:szCs w:val="28"/>
                <w:vertAlign w:val="superscript"/>
                <w:lang w:eastAsia="zh-CN"/>
              </w:rPr>
              <w:t>-4</w:t>
            </w:r>
          </w:p>
        </w:tc>
      </w:tr>
      <w:tr w:rsidR="00D47058" w14:paraId="38840F59" w14:textId="77777777" w:rsidTr="00BE0AA2">
        <w:tc>
          <w:tcPr>
            <w:tcW w:w="480" w:type="dxa"/>
          </w:tcPr>
          <w:p w14:paraId="479AC1B3" w14:textId="77777777" w:rsidR="00803CFE" w:rsidRDefault="00C44300" w:rsidP="008C1449">
            <w:pPr>
              <w:autoSpaceDE w:val="0"/>
              <w:autoSpaceDN w:val="0"/>
              <w:adjustRightInd w:val="0"/>
              <w:spacing w:line="360" w:lineRule="auto"/>
              <w:jc w:val="both"/>
              <w:rPr>
                <w:rFonts w:ascii="Times New Roman" w:hAnsi="Times New Roman"/>
                <w:sz w:val="28"/>
                <w:szCs w:val="28"/>
                <w:lang w:eastAsia="zh-CN"/>
              </w:rPr>
            </w:pPr>
            <w:r>
              <w:rPr>
                <w:rFonts w:ascii="Times New Roman" w:hAnsi="Times New Roman"/>
                <w:sz w:val="28"/>
                <w:szCs w:val="28"/>
                <w:lang w:eastAsia="zh-CN"/>
              </w:rPr>
              <w:t>40</w:t>
            </w:r>
          </w:p>
        </w:tc>
        <w:tc>
          <w:tcPr>
            <w:tcW w:w="1363" w:type="dxa"/>
          </w:tcPr>
          <w:p w14:paraId="1705C05A" w14:textId="77777777" w:rsidR="00803CFE" w:rsidRDefault="00D47058" w:rsidP="008C1449">
            <w:pPr>
              <w:autoSpaceDE w:val="0"/>
              <w:autoSpaceDN w:val="0"/>
              <w:adjustRightInd w:val="0"/>
              <w:spacing w:line="360" w:lineRule="auto"/>
              <w:jc w:val="both"/>
              <w:rPr>
                <w:rFonts w:ascii="Times New Roman" w:hAnsi="Times New Roman"/>
                <w:sz w:val="28"/>
                <w:szCs w:val="28"/>
                <w:lang w:eastAsia="zh-CN"/>
              </w:rPr>
            </w:pPr>
            <w:r>
              <w:rPr>
                <w:rFonts w:ascii="Times New Roman" w:hAnsi="Times New Roman"/>
                <w:sz w:val="28"/>
                <w:szCs w:val="28"/>
                <w:lang w:eastAsia="zh-CN"/>
              </w:rPr>
              <w:t>1,23·10</w:t>
            </w:r>
            <w:r w:rsidRPr="00D47058">
              <w:rPr>
                <w:rFonts w:ascii="Times New Roman" w:hAnsi="Times New Roman"/>
                <w:sz w:val="28"/>
                <w:szCs w:val="28"/>
                <w:vertAlign w:val="superscript"/>
                <w:lang w:eastAsia="zh-CN"/>
              </w:rPr>
              <w:t>-5</w:t>
            </w:r>
          </w:p>
        </w:tc>
        <w:tc>
          <w:tcPr>
            <w:tcW w:w="1276" w:type="dxa"/>
          </w:tcPr>
          <w:p w14:paraId="52B10BBE" w14:textId="77777777" w:rsidR="00803CFE" w:rsidRDefault="00D47058" w:rsidP="008C1449">
            <w:pPr>
              <w:autoSpaceDE w:val="0"/>
              <w:autoSpaceDN w:val="0"/>
              <w:adjustRightInd w:val="0"/>
              <w:spacing w:line="360" w:lineRule="auto"/>
              <w:jc w:val="both"/>
              <w:rPr>
                <w:rFonts w:ascii="Times New Roman" w:hAnsi="Times New Roman"/>
                <w:sz w:val="28"/>
                <w:szCs w:val="28"/>
                <w:lang w:eastAsia="zh-CN"/>
              </w:rPr>
            </w:pPr>
            <w:r>
              <w:rPr>
                <w:rFonts w:ascii="Times New Roman" w:hAnsi="Times New Roman"/>
                <w:sz w:val="28"/>
                <w:szCs w:val="28"/>
                <w:lang w:eastAsia="zh-CN"/>
              </w:rPr>
              <w:t>6,03·10</w:t>
            </w:r>
            <w:r>
              <w:rPr>
                <w:rFonts w:ascii="Times New Roman" w:hAnsi="Times New Roman"/>
                <w:sz w:val="28"/>
                <w:szCs w:val="28"/>
                <w:vertAlign w:val="superscript"/>
                <w:lang w:eastAsia="zh-CN"/>
              </w:rPr>
              <w:t>-6</w:t>
            </w:r>
          </w:p>
        </w:tc>
        <w:tc>
          <w:tcPr>
            <w:tcW w:w="1276" w:type="dxa"/>
          </w:tcPr>
          <w:p w14:paraId="6D1C6A10" w14:textId="77777777" w:rsidR="00803CFE" w:rsidRDefault="00D47058" w:rsidP="008C1449">
            <w:pPr>
              <w:autoSpaceDE w:val="0"/>
              <w:autoSpaceDN w:val="0"/>
              <w:adjustRightInd w:val="0"/>
              <w:spacing w:line="360" w:lineRule="auto"/>
              <w:jc w:val="both"/>
              <w:rPr>
                <w:rFonts w:ascii="Times New Roman" w:hAnsi="Times New Roman"/>
                <w:sz w:val="28"/>
                <w:szCs w:val="28"/>
                <w:lang w:eastAsia="zh-CN"/>
              </w:rPr>
            </w:pPr>
            <w:r>
              <w:rPr>
                <w:rFonts w:ascii="Times New Roman" w:hAnsi="Times New Roman"/>
                <w:sz w:val="28"/>
                <w:szCs w:val="28"/>
                <w:lang w:eastAsia="zh-CN"/>
              </w:rPr>
              <w:t>4,00·10</w:t>
            </w:r>
            <w:r w:rsidRPr="00D47058">
              <w:rPr>
                <w:rFonts w:ascii="Times New Roman" w:hAnsi="Times New Roman"/>
                <w:sz w:val="28"/>
                <w:szCs w:val="28"/>
                <w:vertAlign w:val="superscript"/>
                <w:lang w:eastAsia="zh-CN"/>
              </w:rPr>
              <w:t>-5</w:t>
            </w:r>
          </w:p>
        </w:tc>
        <w:tc>
          <w:tcPr>
            <w:tcW w:w="1275" w:type="dxa"/>
          </w:tcPr>
          <w:p w14:paraId="761DD32F" w14:textId="77777777" w:rsidR="00803CFE" w:rsidRDefault="00D47058" w:rsidP="008C1449">
            <w:pPr>
              <w:autoSpaceDE w:val="0"/>
              <w:autoSpaceDN w:val="0"/>
              <w:adjustRightInd w:val="0"/>
              <w:spacing w:line="360" w:lineRule="auto"/>
              <w:jc w:val="both"/>
              <w:rPr>
                <w:rFonts w:ascii="Times New Roman" w:hAnsi="Times New Roman"/>
                <w:sz w:val="28"/>
                <w:szCs w:val="28"/>
                <w:lang w:eastAsia="zh-CN"/>
              </w:rPr>
            </w:pPr>
            <w:r>
              <w:rPr>
                <w:rFonts w:ascii="Times New Roman" w:hAnsi="Times New Roman"/>
                <w:sz w:val="28"/>
                <w:szCs w:val="28"/>
                <w:lang w:eastAsia="zh-CN"/>
              </w:rPr>
              <w:t>3,27·10</w:t>
            </w:r>
            <w:r w:rsidRPr="00D47058">
              <w:rPr>
                <w:rFonts w:ascii="Times New Roman" w:hAnsi="Times New Roman"/>
                <w:sz w:val="28"/>
                <w:szCs w:val="28"/>
                <w:vertAlign w:val="superscript"/>
                <w:lang w:eastAsia="zh-CN"/>
              </w:rPr>
              <w:t>-5</w:t>
            </w:r>
          </w:p>
        </w:tc>
        <w:tc>
          <w:tcPr>
            <w:tcW w:w="1276" w:type="dxa"/>
          </w:tcPr>
          <w:p w14:paraId="713B9726" w14:textId="77777777" w:rsidR="00803CFE" w:rsidRDefault="00D47058" w:rsidP="008C1449">
            <w:pPr>
              <w:autoSpaceDE w:val="0"/>
              <w:autoSpaceDN w:val="0"/>
              <w:adjustRightInd w:val="0"/>
              <w:spacing w:line="360" w:lineRule="auto"/>
              <w:jc w:val="both"/>
              <w:rPr>
                <w:rFonts w:ascii="Times New Roman" w:hAnsi="Times New Roman"/>
                <w:sz w:val="28"/>
                <w:szCs w:val="28"/>
                <w:lang w:eastAsia="zh-CN"/>
              </w:rPr>
            </w:pPr>
            <w:r>
              <w:rPr>
                <w:rFonts w:ascii="Times New Roman" w:hAnsi="Times New Roman"/>
                <w:sz w:val="28"/>
                <w:szCs w:val="28"/>
                <w:lang w:eastAsia="zh-CN"/>
              </w:rPr>
              <w:t>5,99·10</w:t>
            </w:r>
            <w:r w:rsidRPr="00D47058">
              <w:rPr>
                <w:rFonts w:ascii="Times New Roman" w:hAnsi="Times New Roman"/>
                <w:sz w:val="28"/>
                <w:szCs w:val="28"/>
                <w:vertAlign w:val="superscript"/>
                <w:lang w:eastAsia="zh-CN"/>
              </w:rPr>
              <w:t>-5</w:t>
            </w:r>
          </w:p>
        </w:tc>
        <w:tc>
          <w:tcPr>
            <w:tcW w:w="1325" w:type="dxa"/>
          </w:tcPr>
          <w:p w14:paraId="16228E5C" w14:textId="77777777" w:rsidR="00803CFE" w:rsidRDefault="00D47058" w:rsidP="008C1449">
            <w:pPr>
              <w:autoSpaceDE w:val="0"/>
              <w:autoSpaceDN w:val="0"/>
              <w:adjustRightInd w:val="0"/>
              <w:spacing w:line="360" w:lineRule="auto"/>
              <w:jc w:val="both"/>
              <w:rPr>
                <w:rFonts w:ascii="Times New Roman" w:hAnsi="Times New Roman"/>
                <w:sz w:val="28"/>
                <w:szCs w:val="28"/>
                <w:lang w:eastAsia="zh-CN"/>
              </w:rPr>
            </w:pPr>
            <w:r>
              <w:rPr>
                <w:rFonts w:ascii="Times New Roman" w:hAnsi="Times New Roman"/>
                <w:sz w:val="28"/>
                <w:szCs w:val="28"/>
                <w:lang w:eastAsia="zh-CN"/>
              </w:rPr>
              <w:t>1,67·10</w:t>
            </w:r>
            <w:r>
              <w:rPr>
                <w:rFonts w:ascii="Times New Roman" w:hAnsi="Times New Roman"/>
                <w:sz w:val="28"/>
                <w:szCs w:val="28"/>
                <w:vertAlign w:val="superscript"/>
                <w:lang w:eastAsia="zh-CN"/>
              </w:rPr>
              <w:t>-4</w:t>
            </w:r>
          </w:p>
        </w:tc>
        <w:tc>
          <w:tcPr>
            <w:tcW w:w="1368" w:type="dxa"/>
          </w:tcPr>
          <w:p w14:paraId="46BC1525" w14:textId="77777777" w:rsidR="00803CFE" w:rsidRDefault="00D47058" w:rsidP="008C1449">
            <w:pPr>
              <w:autoSpaceDE w:val="0"/>
              <w:autoSpaceDN w:val="0"/>
              <w:adjustRightInd w:val="0"/>
              <w:spacing w:line="360" w:lineRule="auto"/>
              <w:jc w:val="both"/>
              <w:rPr>
                <w:rFonts w:ascii="Times New Roman" w:hAnsi="Times New Roman"/>
                <w:sz w:val="28"/>
                <w:szCs w:val="28"/>
                <w:lang w:eastAsia="zh-CN"/>
              </w:rPr>
            </w:pPr>
            <w:r>
              <w:rPr>
                <w:rFonts w:ascii="Times New Roman" w:hAnsi="Times New Roman"/>
                <w:sz w:val="28"/>
                <w:szCs w:val="28"/>
                <w:lang w:eastAsia="zh-CN"/>
              </w:rPr>
              <w:t>1,69·10</w:t>
            </w:r>
            <w:r>
              <w:rPr>
                <w:rFonts w:ascii="Times New Roman" w:hAnsi="Times New Roman"/>
                <w:sz w:val="28"/>
                <w:szCs w:val="28"/>
                <w:vertAlign w:val="superscript"/>
                <w:lang w:eastAsia="zh-CN"/>
              </w:rPr>
              <w:t>-4</w:t>
            </w:r>
          </w:p>
        </w:tc>
      </w:tr>
      <w:tr w:rsidR="00D47058" w14:paraId="204BCB5C" w14:textId="77777777" w:rsidTr="00BE0AA2">
        <w:tc>
          <w:tcPr>
            <w:tcW w:w="480" w:type="dxa"/>
          </w:tcPr>
          <w:p w14:paraId="3D4D9A2E" w14:textId="77777777" w:rsidR="00803CFE" w:rsidRDefault="00C44300" w:rsidP="008C1449">
            <w:pPr>
              <w:autoSpaceDE w:val="0"/>
              <w:autoSpaceDN w:val="0"/>
              <w:adjustRightInd w:val="0"/>
              <w:spacing w:line="360" w:lineRule="auto"/>
              <w:jc w:val="both"/>
              <w:rPr>
                <w:rFonts w:ascii="Times New Roman" w:hAnsi="Times New Roman"/>
                <w:sz w:val="28"/>
                <w:szCs w:val="28"/>
                <w:lang w:eastAsia="zh-CN"/>
              </w:rPr>
            </w:pPr>
            <w:r>
              <w:rPr>
                <w:rFonts w:ascii="Times New Roman" w:hAnsi="Times New Roman"/>
                <w:sz w:val="28"/>
                <w:szCs w:val="28"/>
                <w:lang w:eastAsia="zh-CN"/>
              </w:rPr>
              <w:t>50</w:t>
            </w:r>
          </w:p>
        </w:tc>
        <w:tc>
          <w:tcPr>
            <w:tcW w:w="1363" w:type="dxa"/>
          </w:tcPr>
          <w:p w14:paraId="6520B02C" w14:textId="77777777" w:rsidR="00803CFE" w:rsidRPr="00D47058" w:rsidRDefault="00D47058" w:rsidP="008C1449">
            <w:pPr>
              <w:autoSpaceDE w:val="0"/>
              <w:autoSpaceDN w:val="0"/>
              <w:adjustRightInd w:val="0"/>
              <w:spacing w:line="360" w:lineRule="auto"/>
              <w:jc w:val="both"/>
              <w:rPr>
                <w:rFonts w:ascii="Times New Roman" w:hAnsi="Times New Roman"/>
                <w:b/>
                <w:sz w:val="28"/>
                <w:szCs w:val="28"/>
                <w:lang w:eastAsia="zh-CN"/>
              </w:rPr>
            </w:pPr>
            <w:r>
              <w:rPr>
                <w:rFonts w:ascii="Times New Roman" w:hAnsi="Times New Roman"/>
                <w:sz w:val="28"/>
                <w:szCs w:val="28"/>
                <w:lang w:eastAsia="zh-CN"/>
              </w:rPr>
              <w:t>1,26·10</w:t>
            </w:r>
            <w:r w:rsidRPr="00D47058">
              <w:rPr>
                <w:rFonts w:ascii="Times New Roman" w:hAnsi="Times New Roman"/>
                <w:sz w:val="28"/>
                <w:szCs w:val="28"/>
                <w:vertAlign w:val="superscript"/>
                <w:lang w:eastAsia="zh-CN"/>
              </w:rPr>
              <w:t>-5</w:t>
            </w:r>
          </w:p>
        </w:tc>
        <w:tc>
          <w:tcPr>
            <w:tcW w:w="1276" w:type="dxa"/>
          </w:tcPr>
          <w:p w14:paraId="3213838B" w14:textId="77777777" w:rsidR="00803CFE" w:rsidRDefault="00D47058" w:rsidP="008C1449">
            <w:pPr>
              <w:autoSpaceDE w:val="0"/>
              <w:autoSpaceDN w:val="0"/>
              <w:adjustRightInd w:val="0"/>
              <w:spacing w:line="360" w:lineRule="auto"/>
              <w:jc w:val="both"/>
              <w:rPr>
                <w:rFonts w:ascii="Times New Roman" w:hAnsi="Times New Roman"/>
                <w:sz w:val="28"/>
                <w:szCs w:val="28"/>
                <w:lang w:eastAsia="zh-CN"/>
              </w:rPr>
            </w:pPr>
            <w:r>
              <w:rPr>
                <w:rFonts w:ascii="Times New Roman" w:hAnsi="Times New Roman"/>
                <w:sz w:val="28"/>
                <w:szCs w:val="28"/>
                <w:lang w:eastAsia="zh-CN"/>
              </w:rPr>
              <w:t>6,22·10</w:t>
            </w:r>
            <w:r>
              <w:rPr>
                <w:rFonts w:ascii="Times New Roman" w:hAnsi="Times New Roman"/>
                <w:sz w:val="28"/>
                <w:szCs w:val="28"/>
                <w:vertAlign w:val="superscript"/>
                <w:lang w:eastAsia="zh-CN"/>
              </w:rPr>
              <w:t>-6</w:t>
            </w:r>
          </w:p>
        </w:tc>
        <w:tc>
          <w:tcPr>
            <w:tcW w:w="1276" w:type="dxa"/>
          </w:tcPr>
          <w:p w14:paraId="31AA3321" w14:textId="77777777" w:rsidR="00803CFE" w:rsidRDefault="00D47058" w:rsidP="008C1449">
            <w:pPr>
              <w:autoSpaceDE w:val="0"/>
              <w:autoSpaceDN w:val="0"/>
              <w:adjustRightInd w:val="0"/>
              <w:spacing w:line="360" w:lineRule="auto"/>
              <w:jc w:val="both"/>
              <w:rPr>
                <w:rFonts w:ascii="Times New Roman" w:hAnsi="Times New Roman"/>
                <w:sz w:val="28"/>
                <w:szCs w:val="28"/>
                <w:lang w:eastAsia="zh-CN"/>
              </w:rPr>
            </w:pPr>
            <w:r>
              <w:rPr>
                <w:rFonts w:ascii="Times New Roman" w:hAnsi="Times New Roman"/>
                <w:sz w:val="28"/>
                <w:szCs w:val="28"/>
                <w:lang w:eastAsia="zh-CN"/>
              </w:rPr>
              <w:t>4,18·10</w:t>
            </w:r>
            <w:r w:rsidRPr="00D47058">
              <w:rPr>
                <w:rFonts w:ascii="Times New Roman" w:hAnsi="Times New Roman"/>
                <w:sz w:val="28"/>
                <w:szCs w:val="28"/>
                <w:vertAlign w:val="superscript"/>
                <w:lang w:eastAsia="zh-CN"/>
              </w:rPr>
              <w:t>-5</w:t>
            </w:r>
          </w:p>
        </w:tc>
        <w:tc>
          <w:tcPr>
            <w:tcW w:w="1275" w:type="dxa"/>
          </w:tcPr>
          <w:p w14:paraId="69784557" w14:textId="77777777" w:rsidR="00803CFE" w:rsidRDefault="00D47058" w:rsidP="008C1449">
            <w:pPr>
              <w:autoSpaceDE w:val="0"/>
              <w:autoSpaceDN w:val="0"/>
              <w:adjustRightInd w:val="0"/>
              <w:spacing w:line="360" w:lineRule="auto"/>
              <w:jc w:val="both"/>
              <w:rPr>
                <w:rFonts w:ascii="Times New Roman" w:hAnsi="Times New Roman"/>
                <w:sz w:val="28"/>
                <w:szCs w:val="28"/>
                <w:lang w:eastAsia="zh-CN"/>
              </w:rPr>
            </w:pPr>
            <w:r>
              <w:rPr>
                <w:rFonts w:ascii="Times New Roman" w:hAnsi="Times New Roman"/>
                <w:sz w:val="28"/>
                <w:szCs w:val="28"/>
                <w:lang w:eastAsia="zh-CN"/>
              </w:rPr>
              <w:t>3,43·10</w:t>
            </w:r>
            <w:r w:rsidRPr="00D47058">
              <w:rPr>
                <w:rFonts w:ascii="Times New Roman" w:hAnsi="Times New Roman"/>
                <w:sz w:val="28"/>
                <w:szCs w:val="28"/>
                <w:vertAlign w:val="superscript"/>
                <w:lang w:eastAsia="zh-CN"/>
              </w:rPr>
              <w:t>-5</w:t>
            </w:r>
          </w:p>
        </w:tc>
        <w:tc>
          <w:tcPr>
            <w:tcW w:w="1276" w:type="dxa"/>
          </w:tcPr>
          <w:p w14:paraId="4608F7F7" w14:textId="77777777" w:rsidR="00803CFE" w:rsidRDefault="00D47058" w:rsidP="008C1449">
            <w:pPr>
              <w:autoSpaceDE w:val="0"/>
              <w:autoSpaceDN w:val="0"/>
              <w:adjustRightInd w:val="0"/>
              <w:spacing w:line="360" w:lineRule="auto"/>
              <w:jc w:val="both"/>
              <w:rPr>
                <w:rFonts w:ascii="Times New Roman" w:hAnsi="Times New Roman"/>
                <w:sz w:val="28"/>
                <w:szCs w:val="28"/>
                <w:lang w:eastAsia="zh-CN"/>
              </w:rPr>
            </w:pPr>
            <w:r>
              <w:rPr>
                <w:rFonts w:ascii="Times New Roman" w:hAnsi="Times New Roman"/>
                <w:sz w:val="28"/>
                <w:szCs w:val="28"/>
                <w:lang w:eastAsia="zh-CN"/>
              </w:rPr>
              <w:t>6,27·10</w:t>
            </w:r>
            <w:r w:rsidRPr="00D47058">
              <w:rPr>
                <w:rFonts w:ascii="Times New Roman" w:hAnsi="Times New Roman"/>
                <w:sz w:val="28"/>
                <w:szCs w:val="28"/>
                <w:vertAlign w:val="superscript"/>
                <w:lang w:eastAsia="zh-CN"/>
              </w:rPr>
              <w:t>-5</w:t>
            </w:r>
          </w:p>
        </w:tc>
        <w:tc>
          <w:tcPr>
            <w:tcW w:w="1325" w:type="dxa"/>
          </w:tcPr>
          <w:p w14:paraId="611DA502" w14:textId="77777777" w:rsidR="00803CFE" w:rsidRDefault="00D47058" w:rsidP="008C1449">
            <w:pPr>
              <w:autoSpaceDE w:val="0"/>
              <w:autoSpaceDN w:val="0"/>
              <w:adjustRightInd w:val="0"/>
              <w:spacing w:line="360" w:lineRule="auto"/>
              <w:jc w:val="both"/>
              <w:rPr>
                <w:rFonts w:ascii="Times New Roman" w:hAnsi="Times New Roman"/>
                <w:sz w:val="28"/>
                <w:szCs w:val="28"/>
                <w:lang w:eastAsia="zh-CN"/>
              </w:rPr>
            </w:pPr>
            <w:r>
              <w:rPr>
                <w:rFonts w:ascii="Times New Roman" w:hAnsi="Times New Roman"/>
                <w:sz w:val="28"/>
                <w:szCs w:val="28"/>
                <w:lang w:eastAsia="zh-CN"/>
              </w:rPr>
              <w:t>1,73·10</w:t>
            </w:r>
            <w:r>
              <w:rPr>
                <w:rFonts w:ascii="Times New Roman" w:hAnsi="Times New Roman"/>
                <w:sz w:val="28"/>
                <w:szCs w:val="28"/>
                <w:vertAlign w:val="superscript"/>
                <w:lang w:eastAsia="zh-CN"/>
              </w:rPr>
              <w:t>-4</w:t>
            </w:r>
          </w:p>
        </w:tc>
        <w:tc>
          <w:tcPr>
            <w:tcW w:w="1368" w:type="dxa"/>
          </w:tcPr>
          <w:p w14:paraId="4950153E" w14:textId="77777777" w:rsidR="00803CFE" w:rsidRDefault="00D47058" w:rsidP="008C1449">
            <w:pPr>
              <w:autoSpaceDE w:val="0"/>
              <w:autoSpaceDN w:val="0"/>
              <w:adjustRightInd w:val="0"/>
              <w:spacing w:line="360" w:lineRule="auto"/>
              <w:jc w:val="both"/>
              <w:rPr>
                <w:rFonts w:ascii="Times New Roman" w:hAnsi="Times New Roman"/>
                <w:sz w:val="28"/>
                <w:szCs w:val="28"/>
                <w:lang w:eastAsia="zh-CN"/>
              </w:rPr>
            </w:pPr>
            <w:r>
              <w:rPr>
                <w:rFonts w:ascii="Times New Roman" w:hAnsi="Times New Roman"/>
                <w:sz w:val="28"/>
                <w:szCs w:val="28"/>
                <w:lang w:eastAsia="zh-CN"/>
              </w:rPr>
              <w:t>1,76·10</w:t>
            </w:r>
            <w:r>
              <w:rPr>
                <w:rFonts w:ascii="Times New Roman" w:hAnsi="Times New Roman"/>
                <w:sz w:val="28"/>
                <w:szCs w:val="28"/>
                <w:vertAlign w:val="superscript"/>
                <w:lang w:eastAsia="zh-CN"/>
              </w:rPr>
              <w:t>-4</w:t>
            </w:r>
          </w:p>
        </w:tc>
      </w:tr>
      <w:tr w:rsidR="00D47058" w14:paraId="5ABBD11E" w14:textId="77777777" w:rsidTr="00BE0AA2">
        <w:tc>
          <w:tcPr>
            <w:tcW w:w="480" w:type="dxa"/>
          </w:tcPr>
          <w:p w14:paraId="16C5481D" w14:textId="77777777" w:rsidR="00803CFE" w:rsidRDefault="00C44300" w:rsidP="008C1449">
            <w:pPr>
              <w:autoSpaceDE w:val="0"/>
              <w:autoSpaceDN w:val="0"/>
              <w:adjustRightInd w:val="0"/>
              <w:spacing w:line="360" w:lineRule="auto"/>
              <w:jc w:val="both"/>
              <w:rPr>
                <w:rFonts w:ascii="Times New Roman" w:hAnsi="Times New Roman"/>
                <w:sz w:val="28"/>
                <w:szCs w:val="28"/>
                <w:lang w:eastAsia="zh-CN"/>
              </w:rPr>
            </w:pPr>
            <w:r>
              <w:rPr>
                <w:rFonts w:ascii="Times New Roman" w:hAnsi="Times New Roman"/>
                <w:sz w:val="28"/>
                <w:szCs w:val="28"/>
                <w:lang w:eastAsia="zh-CN"/>
              </w:rPr>
              <w:t>60</w:t>
            </w:r>
          </w:p>
        </w:tc>
        <w:tc>
          <w:tcPr>
            <w:tcW w:w="1363" w:type="dxa"/>
          </w:tcPr>
          <w:p w14:paraId="296C4326" w14:textId="77777777" w:rsidR="00803CFE" w:rsidRPr="00D47058" w:rsidRDefault="00D47058" w:rsidP="008C1449">
            <w:pPr>
              <w:autoSpaceDE w:val="0"/>
              <w:autoSpaceDN w:val="0"/>
              <w:adjustRightInd w:val="0"/>
              <w:spacing w:line="360" w:lineRule="auto"/>
              <w:jc w:val="both"/>
              <w:rPr>
                <w:rFonts w:ascii="Times New Roman" w:hAnsi="Times New Roman"/>
                <w:b/>
                <w:sz w:val="28"/>
                <w:szCs w:val="28"/>
                <w:lang w:eastAsia="zh-CN"/>
              </w:rPr>
            </w:pPr>
            <w:r>
              <w:rPr>
                <w:rFonts w:ascii="Times New Roman" w:hAnsi="Times New Roman"/>
                <w:sz w:val="28"/>
                <w:szCs w:val="28"/>
                <w:lang w:eastAsia="zh-CN"/>
              </w:rPr>
              <w:t>1,29·10</w:t>
            </w:r>
            <w:r w:rsidRPr="00D47058">
              <w:rPr>
                <w:rFonts w:ascii="Times New Roman" w:hAnsi="Times New Roman"/>
                <w:sz w:val="28"/>
                <w:szCs w:val="28"/>
                <w:vertAlign w:val="superscript"/>
                <w:lang w:eastAsia="zh-CN"/>
              </w:rPr>
              <w:t>-5</w:t>
            </w:r>
          </w:p>
        </w:tc>
        <w:tc>
          <w:tcPr>
            <w:tcW w:w="1276" w:type="dxa"/>
          </w:tcPr>
          <w:p w14:paraId="3958CEA3" w14:textId="77777777" w:rsidR="00803CFE" w:rsidRDefault="00D47058" w:rsidP="008C1449">
            <w:pPr>
              <w:autoSpaceDE w:val="0"/>
              <w:autoSpaceDN w:val="0"/>
              <w:adjustRightInd w:val="0"/>
              <w:spacing w:line="360" w:lineRule="auto"/>
              <w:jc w:val="both"/>
              <w:rPr>
                <w:rFonts w:ascii="Times New Roman" w:hAnsi="Times New Roman"/>
                <w:sz w:val="28"/>
                <w:szCs w:val="28"/>
                <w:lang w:eastAsia="zh-CN"/>
              </w:rPr>
            </w:pPr>
            <w:r>
              <w:rPr>
                <w:rFonts w:ascii="Times New Roman" w:hAnsi="Times New Roman"/>
                <w:sz w:val="28"/>
                <w:szCs w:val="28"/>
                <w:lang w:eastAsia="zh-CN"/>
              </w:rPr>
              <w:t>6,46·10</w:t>
            </w:r>
            <w:r>
              <w:rPr>
                <w:rFonts w:ascii="Times New Roman" w:hAnsi="Times New Roman"/>
                <w:sz w:val="28"/>
                <w:szCs w:val="28"/>
                <w:vertAlign w:val="superscript"/>
                <w:lang w:eastAsia="zh-CN"/>
              </w:rPr>
              <w:t>-6</w:t>
            </w:r>
          </w:p>
        </w:tc>
        <w:tc>
          <w:tcPr>
            <w:tcW w:w="1276" w:type="dxa"/>
          </w:tcPr>
          <w:p w14:paraId="1EFC2825" w14:textId="77777777" w:rsidR="00803CFE" w:rsidRDefault="00D47058" w:rsidP="008C1449">
            <w:pPr>
              <w:autoSpaceDE w:val="0"/>
              <w:autoSpaceDN w:val="0"/>
              <w:adjustRightInd w:val="0"/>
              <w:spacing w:line="360" w:lineRule="auto"/>
              <w:jc w:val="both"/>
              <w:rPr>
                <w:rFonts w:ascii="Times New Roman" w:hAnsi="Times New Roman"/>
                <w:sz w:val="28"/>
                <w:szCs w:val="28"/>
                <w:lang w:eastAsia="zh-CN"/>
              </w:rPr>
            </w:pPr>
            <w:r>
              <w:rPr>
                <w:rFonts w:ascii="Times New Roman" w:hAnsi="Times New Roman"/>
                <w:sz w:val="28"/>
                <w:szCs w:val="28"/>
                <w:lang w:eastAsia="zh-CN"/>
              </w:rPr>
              <w:t>4,32·10</w:t>
            </w:r>
            <w:r w:rsidRPr="00D47058">
              <w:rPr>
                <w:rFonts w:ascii="Times New Roman" w:hAnsi="Times New Roman"/>
                <w:sz w:val="28"/>
                <w:szCs w:val="28"/>
                <w:vertAlign w:val="superscript"/>
                <w:lang w:eastAsia="zh-CN"/>
              </w:rPr>
              <w:t>-5</w:t>
            </w:r>
          </w:p>
        </w:tc>
        <w:tc>
          <w:tcPr>
            <w:tcW w:w="1275" w:type="dxa"/>
          </w:tcPr>
          <w:p w14:paraId="4A9CE09E" w14:textId="77777777" w:rsidR="00803CFE" w:rsidRDefault="00D47058" w:rsidP="008C1449">
            <w:pPr>
              <w:autoSpaceDE w:val="0"/>
              <w:autoSpaceDN w:val="0"/>
              <w:adjustRightInd w:val="0"/>
              <w:spacing w:line="360" w:lineRule="auto"/>
              <w:jc w:val="both"/>
              <w:rPr>
                <w:rFonts w:ascii="Times New Roman" w:hAnsi="Times New Roman"/>
                <w:sz w:val="28"/>
                <w:szCs w:val="28"/>
                <w:lang w:eastAsia="zh-CN"/>
              </w:rPr>
            </w:pPr>
            <w:r>
              <w:rPr>
                <w:rFonts w:ascii="Times New Roman" w:hAnsi="Times New Roman"/>
                <w:sz w:val="28"/>
                <w:szCs w:val="28"/>
                <w:lang w:eastAsia="zh-CN"/>
              </w:rPr>
              <w:t>3,61·10</w:t>
            </w:r>
            <w:r w:rsidRPr="00D47058">
              <w:rPr>
                <w:rFonts w:ascii="Times New Roman" w:hAnsi="Times New Roman"/>
                <w:sz w:val="28"/>
                <w:szCs w:val="28"/>
                <w:vertAlign w:val="superscript"/>
                <w:lang w:eastAsia="zh-CN"/>
              </w:rPr>
              <w:t>-5</w:t>
            </w:r>
          </w:p>
        </w:tc>
        <w:tc>
          <w:tcPr>
            <w:tcW w:w="1276" w:type="dxa"/>
          </w:tcPr>
          <w:p w14:paraId="7F61EAAE" w14:textId="77777777" w:rsidR="00803CFE" w:rsidRDefault="00D47058" w:rsidP="008C1449">
            <w:pPr>
              <w:autoSpaceDE w:val="0"/>
              <w:autoSpaceDN w:val="0"/>
              <w:adjustRightInd w:val="0"/>
              <w:spacing w:line="360" w:lineRule="auto"/>
              <w:jc w:val="both"/>
              <w:rPr>
                <w:rFonts w:ascii="Times New Roman" w:hAnsi="Times New Roman"/>
                <w:sz w:val="28"/>
                <w:szCs w:val="28"/>
                <w:lang w:eastAsia="zh-CN"/>
              </w:rPr>
            </w:pPr>
            <w:r>
              <w:rPr>
                <w:rFonts w:ascii="Times New Roman" w:hAnsi="Times New Roman"/>
                <w:sz w:val="28"/>
                <w:szCs w:val="28"/>
                <w:lang w:eastAsia="zh-CN"/>
              </w:rPr>
              <w:t>6,49·10</w:t>
            </w:r>
            <w:r w:rsidRPr="00D47058">
              <w:rPr>
                <w:rFonts w:ascii="Times New Roman" w:hAnsi="Times New Roman"/>
                <w:sz w:val="28"/>
                <w:szCs w:val="28"/>
                <w:vertAlign w:val="superscript"/>
                <w:lang w:eastAsia="zh-CN"/>
              </w:rPr>
              <w:t>-5</w:t>
            </w:r>
          </w:p>
        </w:tc>
        <w:tc>
          <w:tcPr>
            <w:tcW w:w="1325" w:type="dxa"/>
          </w:tcPr>
          <w:p w14:paraId="6A751AE1" w14:textId="77777777" w:rsidR="00803CFE" w:rsidRDefault="00D47058" w:rsidP="008C1449">
            <w:pPr>
              <w:autoSpaceDE w:val="0"/>
              <w:autoSpaceDN w:val="0"/>
              <w:adjustRightInd w:val="0"/>
              <w:spacing w:line="360" w:lineRule="auto"/>
              <w:jc w:val="both"/>
              <w:rPr>
                <w:rFonts w:ascii="Times New Roman" w:hAnsi="Times New Roman"/>
                <w:sz w:val="28"/>
                <w:szCs w:val="28"/>
                <w:lang w:eastAsia="zh-CN"/>
              </w:rPr>
            </w:pPr>
            <w:r>
              <w:rPr>
                <w:rFonts w:ascii="Times New Roman" w:hAnsi="Times New Roman"/>
                <w:sz w:val="28"/>
                <w:szCs w:val="28"/>
                <w:lang w:eastAsia="zh-CN"/>
              </w:rPr>
              <w:t>1,79·10</w:t>
            </w:r>
            <w:r>
              <w:rPr>
                <w:rFonts w:ascii="Times New Roman" w:hAnsi="Times New Roman"/>
                <w:sz w:val="28"/>
                <w:szCs w:val="28"/>
                <w:vertAlign w:val="superscript"/>
                <w:lang w:eastAsia="zh-CN"/>
              </w:rPr>
              <w:t>-4</w:t>
            </w:r>
          </w:p>
        </w:tc>
        <w:tc>
          <w:tcPr>
            <w:tcW w:w="1368" w:type="dxa"/>
          </w:tcPr>
          <w:p w14:paraId="29952BBE" w14:textId="77777777" w:rsidR="00803CFE" w:rsidRDefault="00D47058" w:rsidP="008C1449">
            <w:pPr>
              <w:autoSpaceDE w:val="0"/>
              <w:autoSpaceDN w:val="0"/>
              <w:adjustRightInd w:val="0"/>
              <w:spacing w:line="360" w:lineRule="auto"/>
              <w:jc w:val="both"/>
              <w:rPr>
                <w:rFonts w:ascii="Times New Roman" w:hAnsi="Times New Roman"/>
                <w:sz w:val="28"/>
                <w:szCs w:val="28"/>
                <w:lang w:eastAsia="zh-CN"/>
              </w:rPr>
            </w:pPr>
            <w:r>
              <w:rPr>
                <w:rFonts w:ascii="Times New Roman" w:hAnsi="Times New Roman"/>
                <w:sz w:val="28"/>
                <w:szCs w:val="28"/>
                <w:lang w:eastAsia="zh-CN"/>
              </w:rPr>
              <w:t>1,82·10</w:t>
            </w:r>
            <w:r>
              <w:rPr>
                <w:rFonts w:ascii="Times New Roman" w:hAnsi="Times New Roman"/>
                <w:sz w:val="28"/>
                <w:szCs w:val="28"/>
                <w:vertAlign w:val="superscript"/>
                <w:lang w:eastAsia="zh-CN"/>
              </w:rPr>
              <w:t>-4</w:t>
            </w:r>
          </w:p>
        </w:tc>
      </w:tr>
      <w:tr w:rsidR="00D47058" w14:paraId="5C8999FB" w14:textId="77777777" w:rsidTr="00BE0AA2">
        <w:tc>
          <w:tcPr>
            <w:tcW w:w="480" w:type="dxa"/>
          </w:tcPr>
          <w:p w14:paraId="72525578" w14:textId="77777777" w:rsidR="00803CFE" w:rsidRDefault="00C44300" w:rsidP="008C1449">
            <w:pPr>
              <w:autoSpaceDE w:val="0"/>
              <w:autoSpaceDN w:val="0"/>
              <w:adjustRightInd w:val="0"/>
              <w:spacing w:line="360" w:lineRule="auto"/>
              <w:jc w:val="both"/>
              <w:rPr>
                <w:rFonts w:ascii="Times New Roman" w:hAnsi="Times New Roman"/>
                <w:sz w:val="28"/>
                <w:szCs w:val="28"/>
                <w:lang w:eastAsia="zh-CN"/>
              </w:rPr>
            </w:pPr>
            <w:r>
              <w:rPr>
                <w:rFonts w:ascii="Times New Roman" w:hAnsi="Times New Roman"/>
                <w:sz w:val="28"/>
                <w:szCs w:val="28"/>
                <w:lang w:eastAsia="zh-CN"/>
              </w:rPr>
              <w:lastRenderedPageBreak/>
              <w:t>70</w:t>
            </w:r>
          </w:p>
        </w:tc>
        <w:tc>
          <w:tcPr>
            <w:tcW w:w="1363" w:type="dxa"/>
          </w:tcPr>
          <w:p w14:paraId="5BA5DA2C" w14:textId="77777777" w:rsidR="00803CFE" w:rsidRDefault="00D47058" w:rsidP="008C1449">
            <w:pPr>
              <w:autoSpaceDE w:val="0"/>
              <w:autoSpaceDN w:val="0"/>
              <w:adjustRightInd w:val="0"/>
              <w:spacing w:line="360" w:lineRule="auto"/>
              <w:jc w:val="both"/>
              <w:rPr>
                <w:rFonts w:ascii="Times New Roman" w:hAnsi="Times New Roman"/>
                <w:sz w:val="28"/>
                <w:szCs w:val="28"/>
                <w:lang w:eastAsia="zh-CN"/>
              </w:rPr>
            </w:pPr>
            <w:r>
              <w:rPr>
                <w:rFonts w:ascii="Times New Roman" w:hAnsi="Times New Roman"/>
                <w:sz w:val="28"/>
                <w:szCs w:val="28"/>
                <w:lang w:eastAsia="zh-CN"/>
              </w:rPr>
              <w:t>1,35·10</w:t>
            </w:r>
            <w:r w:rsidRPr="00D47058">
              <w:rPr>
                <w:rFonts w:ascii="Times New Roman" w:hAnsi="Times New Roman"/>
                <w:sz w:val="28"/>
                <w:szCs w:val="28"/>
                <w:vertAlign w:val="superscript"/>
                <w:lang w:eastAsia="zh-CN"/>
              </w:rPr>
              <w:t>-5</w:t>
            </w:r>
          </w:p>
        </w:tc>
        <w:tc>
          <w:tcPr>
            <w:tcW w:w="1276" w:type="dxa"/>
          </w:tcPr>
          <w:p w14:paraId="04AFB450" w14:textId="77777777" w:rsidR="00803CFE" w:rsidRDefault="00D47058" w:rsidP="008C1449">
            <w:pPr>
              <w:autoSpaceDE w:val="0"/>
              <w:autoSpaceDN w:val="0"/>
              <w:adjustRightInd w:val="0"/>
              <w:spacing w:line="360" w:lineRule="auto"/>
              <w:jc w:val="both"/>
              <w:rPr>
                <w:rFonts w:ascii="Times New Roman" w:hAnsi="Times New Roman"/>
                <w:sz w:val="28"/>
                <w:szCs w:val="28"/>
                <w:lang w:eastAsia="zh-CN"/>
              </w:rPr>
            </w:pPr>
            <w:r>
              <w:rPr>
                <w:rFonts w:ascii="Times New Roman" w:hAnsi="Times New Roman"/>
                <w:sz w:val="28"/>
                <w:szCs w:val="28"/>
                <w:lang w:eastAsia="zh-CN"/>
              </w:rPr>
              <w:t>6,65·10</w:t>
            </w:r>
            <w:r>
              <w:rPr>
                <w:rFonts w:ascii="Times New Roman" w:hAnsi="Times New Roman"/>
                <w:sz w:val="28"/>
                <w:szCs w:val="28"/>
                <w:vertAlign w:val="superscript"/>
                <w:lang w:eastAsia="zh-CN"/>
              </w:rPr>
              <w:t>-6</w:t>
            </w:r>
          </w:p>
        </w:tc>
        <w:tc>
          <w:tcPr>
            <w:tcW w:w="1276" w:type="dxa"/>
          </w:tcPr>
          <w:p w14:paraId="63A50ADF" w14:textId="77777777" w:rsidR="00803CFE" w:rsidRDefault="00D47058" w:rsidP="008C1449">
            <w:pPr>
              <w:autoSpaceDE w:val="0"/>
              <w:autoSpaceDN w:val="0"/>
              <w:adjustRightInd w:val="0"/>
              <w:spacing w:line="360" w:lineRule="auto"/>
              <w:jc w:val="both"/>
              <w:rPr>
                <w:rFonts w:ascii="Times New Roman" w:hAnsi="Times New Roman"/>
                <w:sz w:val="28"/>
                <w:szCs w:val="28"/>
                <w:lang w:eastAsia="zh-CN"/>
              </w:rPr>
            </w:pPr>
            <w:r>
              <w:rPr>
                <w:rFonts w:ascii="Times New Roman" w:hAnsi="Times New Roman"/>
                <w:sz w:val="28"/>
                <w:szCs w:val="28"/>
                <w:lang w:eastAsia="zh-CN"/>
              </w:rPr>
              <w:t>4,49·10</w:t>
            </w:r>
            <w:r w:rsidRPr="00D47058">
              <w:rPr>
                <w:rFonts w:ascii="Times New Roman" w:hAnsi="Times New Roman"/>
                <w:sz w:val="28"/>
                <w:szCs w:val="28"/>
                <w:vertAlign w:val="superscript"/>
                <w:lang w:eastAsia="zh-CN"/>
              </w:rPr>
              <w:t>-5</w:t>
            </w:r>
          </w:p>
        </w:tc>
        <w:tc>
          <w:tcPr>
            <w:tcW w:w="1275" w:type="dxa"/>
          </w:tcPr>
          <w:p w14:paraId="4D9EF47D" w14:textId="77777777" w:rsidR="00803CFE" w:rsidRDefault="00D47058" w:rsidP="008C1449">
            <w:pPr>
              <w:autoSpaceDE w:val="0"/>
              <w:autoSpaceDN w:val="0"/>
              <w:adjustRightInd w:val="0"/>
              <w:spacing w:line="360" w:lineRule="auto"/>
              <w:jc w:val="both"/>
              <w:rPr>
                <w:rFonts w:ascii="Times New Roman" w:hAnsi="Times New Roman"/>
                <w:sz w:val="28"/>
                <w:szCs w:val="28"/>
                <w:lang w:eastAsia="zh-CN"/>
              </w:rPr>
            </w:pPr>
            <w:r>
              <w:rPr>
                <w:rFonts w:ascii="Times New Roman" w:hAnsi="Times New Roman"/>
                <w:sz w:val="28"/>
                <w:szCs w:val="28"/>
                <w:lang w:eastAsia="zh-CN"/>
              </w:rPr>
              <w:t>3,78·10</w:t>
            </w:r>
            <w:r w:rsidRPr="00D47058">
              <w:rPr>
                <w:rFonts w:ascii="Times New Roman" w:hAnsi="Times New Roman"/>
                <w:sz w:val="28"/>
                <w:szCs w:val="28"/>
                <w:vertAlign w:val="superscript"/>
                <w:lang w:eastAsia="zh-CN"/>
              </w:rPr>
              <w:t>-5</w:t>
            </w:r>
          </w:p>
        </w:tc>
        <w:tc>
          <w:tcPr>
            <w:tcW w:w="1276" w:type="dxa"/>
          </w:tcPr>
          <w:p w14:paraId="66163354" w14:textId="77777777" w:rsidR="00803CFE" w:rsidRDefault="00D47058" w:rsidP="008C1449">
            <w:pPr>
              <w:autoSpaceDE w:val="0"/>
              <w:autoSpaceDN w:val="0"/>
              <w:adjustRightInd w:val="0"/>
              <w:spacing w:line="360" w:lineRule="auto"/>
              <w:jc w:val="both"/>
              <w:rPr>
                <w:rFonts w:ascii="Times New Roman" w:hAnsi="Times New Roman"/>
                <w:sz w:val="28"/>
                <w:szCs w:val="28"/>
                <w:lang w:eastAsia="zh-CN"/>
              </w:rPr>
            </w:pPr>
            <w:r>
              <w:rPr>
                <w:rFonts w:ascii="Times New Roman" w:hAnsi="Times New Roman"/>
                <w:sz w:val="28"/>
                <w:szCs w:val="28"/>
                <w:lang w:eastAsia="zh-CN"/>
              </w:rPr>
              <w:t>6,76·10</w:t>
            </w:r>
            <w:r w:rsidRPr="00D47058">
              <w:rPr>
                <w:rFonts w:ascii="Times New Roman" w:hAnsi="Times New Roman"/>
                <w:sz w:val="28"/>
                <w:szCs w:val="28"/>
                <w:vertAlign w:val="superscript"/>
                <w:lang w:eastAsia="zh-CN"/>
              </w:rPr>
              <w:t>-5</w:t>
            </w:r>
          </w:p>
        </w:tc>
        <w:tc>
          <w:tcPr>
            <w:tcW w:w="1325" w:type="dxa"/>
          </w:tcPr>
          <w:p w14:paraId="7CBC0823" w14:textId="77777777" w:rsidR="00803CFE" w:rsidRDefault="00D47058" w:rsidP="008C1449">
            <w:pPr>
              <w:autoSpaceDE w:val="0"/>
              <w:autoSpaceDN w:val="0"/>
              <w:adjustRightInd w:val="0"/>
              <w:spacing w:line="360" w:lineRule="auto"/>
              <w:jc w:val="both"/>
              <w:rPr>
                <w:rFonts w:ascii="Times New Roman" w:hAnsi="Times New Roman"/>
                <w:sz w:val="28"/>
                <w:szCs w:val="28"/>
                <w:lang w:eastAsia="zh-CN"/>
              </w:rPr>
            </w:pPr>
            <w:r>
              <w:rPr>
                <w:rFonts w:ascii="Times New Roman" w:hAnsi="Times New Roman"/>
                <w:sz w:val="28"/>
                <w:szCs w:val="28"/>
                <w:lang w:eastAsia="zh-CN"/>
              </w:rPr>
              <w:t>1,86·10</w:t>
            </w:r>
            <w:r>
              <w:rPr>
                <w:rFonts w:ascii="Times New Roman" w:hAnsi="Times New Roman"/>
                <w:sz w:val="28"/>
                <w:szCs w:val="28"/>
                <w:vertAlign w:val="superscript"/>
                <w:lang w:eastAsia="zh-CN"/>
              </w:rPr>
              <w:t>-4</w:t>
            </w:r>
          </w:p>
        </w:tc>
        <w:tc>
          <w:tcPr>
            <w:tcW w:w="1368" w:type="dxa"/>
          </w:tcPr>
          <w:p w14:paraId="549112C3" w14:textId="77777777" w:rsidR="00803CFE" w:rsidRDefault="00D47058" w:rsidP="008C1449">
            <w:pPr>
              <w:autoSpaceDE w:val="0"/>
              <w:autoSpaceDN w:val="0"/>
              <w:adjustRightInd w:val="0"/>
              <w:spacing w:line="360" w:lineRule="auto"/>
              <w:jc w:val="both"/>
              <w:rPr>
                <w:rFonts w:ascii="Times New Roman" w:hAnsi="Times New Roman"/>
                <w:sz w:val="28"/>
                <w:szCs w:val="28"/>
                <w:lang w:eastAsia="zh-CN"/>
              </w:rPr>
            </w:pPr>
            <w:r>
              <w:rPr>
                <w:rFonts w:ascii="Times New Roman" w:hAnsi="Times New Roman"/>
                <w:sz w:val="28"/>
                <w:szCs w:val="28"/>
                <w:lang w:eastAsia="zh-CN"/>
              </w:rPr>
              <w:t>1,88·10</w:t>
            </w:r>
            <w:r>
              <w:rPr>
                <w:rFonts w:ascii="Times New Roman" w:hAnsi="Times New Roman"/>
                <w:sz w:val="28"/>
                <w:szCs w:val="28"/>
                <w:vertAlign w:val="superscript"/>
                <w:lang w:eastAsia="zh-CN"/>
              </w:rPr>
              <w:t>-4</w:t>
            </w:r>
          </w:p>
        </w:tc>
      </w:tr>
    </w:tbl>
    <w:p w14:paraId="25E5158A" w14:textId="77777777" w:rsidR="007F6874" w:rsidRDefault="00E023F2" w:rsidP="000C6A92">
      <w:pPr>
        <w:shd w:val="clear" w:color="auto" w:fill="FFFFFF"/>
        <w:autoSpaceDE w:val="0"/>
        <w:autoSpaceDN w:val="0"/>
        <w:adjustRightInd w:val="0"/>
        <w:spacing w:after="0" w:line="360" w:lineRule="auto"/>
        <w:ind w:firstLine="426"/>
        <w:jc w:val="both"/>
        <w:rPr>
          <w:rFonts w:ascii="Times New Roman" w:hAnsi="Times New Roman"/>
          <w:sz w:val="28"/>
          <w:szCs w:val="28"/>
          <w:lang w:eastAsia="zh-CN"/>
        </w:rPr>
      </w:pPr>
      <w:r>
        <w:rPr>
          <w:rFonts w:ascii="Times New Roman" w:hAnsi="Times New Roman"/>
          <w:sz w:val="28"/>
          <w:szCs w:val="28"/>
          <w:lang w:eastAsia="zh-CN"/>
        </w:rPr>
        <w:t>И</w:t>
      </w:r>
      <w:r w:rsidR="00D47058">
        <w:rPr>
          <w:rFonts w:ascii="Times New Roman" w:hAnsi="Times New Roman"/>
          <w:sz w:val="28"/>
          <w:szCs w:val="28"/>
          <w:lang w:eastAsia="zh-CN"/>
        </w:rPr>
        <w:t xml:space="preserve">з </w:t>
      </w:r>
      <w:r>
        <w:rPr>
          <w:rFonts w:ascii="Times New Roman" w:hAnsi="Times New Roman"/>
          <w:sz w:val="28"/>
          <w:szCs w:val="28"/>
          <w:lang w:eastAsia="zh-CN"/>
        </w:rPr>
        <w:t>данных</w:t>
      </w:r>
      <w:r w:rsidR="00D47058">
        <w:rPr>
          <w:rFonts w:ascii="Times New Roman" w:hAnsi="Times New Roman"/>
          <w:sz w:val="28"/>
          <w:szCs w:val="28"/>
          <w:lang w:eastAsia="zh-CN"/>
        </w:rPr>
        <w:t xml:space="preserve"> результатов</w:t>
      </w:r>
      <w:r>
        <w:rPr>
          <w:rFonts w:ascii="Times New Roman" w:hAnsi="Times New Roman"/>
          <w:sz w:val="28"/>
          <w:szCs w:val="28"/>
          <w:lang w:eastAsia="zh-CN"/>
        </w:rPr>
        <w:t xml:space="preserve"> были</w:t>
      </w:r>
      <w:r w:rsidR="00D47058">
        <w:rPr>
          <w:rFonts w:ascii="Times New Roman" w:hAnsi="Times New Roman"/>
          <w:sz w:val="28"/>
          <w:szCs w:val="28"/>
          <w:lang w:eastAsia="zh-CN"/>
        </w:rPr>
        <w:t xml:space="preserve"> получены зависимости значения электросопротивления каждого типа металла от температуры, которые показаны </w:t>
      </w:r>
      <w:r>
        <w:rPr>
          <w:rFonts w:ascii="Times New Roman" w:hAnsi="Times New Roman"/>
          <w:sz w:val="28"/>
          <w:szCs w:val="28"/>
          <w:lang w:eastAsia="zh-CN"/>
        </w:rPr>
        <w:t>на</w:t>
      </w:r>
      <w:r w:rsidR="00D47058">
        <w:rPr>
          <w:rFonts w:ascii="Times New Roman" w:hAnsi="Times New Roman"/>
          <w:sz w:val="28"/>
          <w:szCs w:val="28"/>
          <w:lang w:eastAsia="zh-CN"/>
        </w:rPr>
        <w:t xml:space="preserve"> следующем</w:t>
      </w:r>
      <w:r>
        <w:rPr>
          <w:rFonts w:ascii="Times New Roman" w:hAnsi="Times New Roman"/>
          <w:sz w:val="28"/>
          <w:szCs w:val="28"/>
          <w:lang w:eastAsia="zh-CN"/>
        </w:rPr>
        <w:t xml:space="preserve"> рисунке</w:t>
      </w:r>
      <w:r w:rsidR="00D47058">
        <w:rPr>
          <w:rFonts w:ascii="Times New Roman" w:hAnsi="Times New Roman"/>
          <w:sz w:val="28"/>
          <w:szCs w:val="28"/>
          <w:lang w:eastAsia="zh-CN"/>
        </w:rPr>
        <w:t>.</w:t>
      </w:r>
    </w:p>
    <w:p w14:paraId="6078236D" w14:textId="77777777" w:rsidR="00D47058" w:rsidRDefault="00D47058" w:rsidP="008C1449">
      <w:pPr>
        <w:shd w:val="clear" w:color="auto" w:fill="FFFFFF"/>
        <w:autoSpaceDE w:val="0"/>
        <w:autoSpaceDN w:val="0"/>
        <w:adjustRightInd w:val="0"/>
        <w:spacing w:after="0" w:line="360" w:lineRule="auto"/>
        <w:jc w:val="center"/>
        <w:rPr>
          <w:rFonts w:ascii="Times New Roman" w:hAnsi="Times New Roman"/>
          <w:sz w:val="28"/>
          <w:szCs w:val="28"/>
          <w:lang w:eastAsia="zh-CN"/>
        </w:rPr>
      </w:pPr>
      <w:r w:rsidRPr="00D47058">
        <w:rPr>
          <w:rFonts w:ascii="Times New Roman" w:hAnsi="Times New Roman"/>
          <w:noProof/>
          <w:sz w:val="28"/>
          <w:szCs w:val="28"/>
        </w:rPr>
        <w:drawing>
          <wp:inline distT="0" distB="0" distL="0" distR="0" wp14:anchorId="74B21884" wp14:editId="6F6387DF">
            <wp:extent cx="5139995" cy="3855262"/>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69" cstate="print">
                      <a:extLst>
                        <a:ext uri="{28A0092B-C50C-407E-A947-70E740481C1C}">
                          <a14:useLocalDpi xmlns:a14="http://schemas.microsoft.com/office/drawing/2010/main" val="0"/>
                        </a:ext>
                      </a:extLst>
                    </a:blip>
                    <a:srcRect l="5710" t="10700" r="12727" b="10136"/>
                    <a:stretch/>
                  </pic:blipFill>
                  <pic:spPr>
                    <a:xfrm>
                      <a:off x="0" y="0"/>
                      <a:ext cx="5154156" cy="3865883"/>
                    </a:xfrm>
                    <a:prstGeom prst="rect">
                      <a:avLst/>
                    </a:prstGeom>
                  </pic:spPr>
                </pic:pic>
              </a:graphicData>
            </a:graphic>
          </wp:inline>
        </w:drawing>
      </w:r>
    </w:p>
    <w:p w14:paraId="7BF3F3B2" w14:textId="77777777" w:rsidR="00813DA2" w:rsidRPr="00AA5087" w:rsidRDefault="00BE1539" w:rsidP="000C6A92">
      <w:pPr>
        <w:shd w:val="clear" w:color="auto" w:fill="FFFFFF"/>
        <w:autoSpaceDE w:val="0"/>
        <w:autoSpaceDN w:val="0"/>
        <w:adjustRightInd w:val="0"/>
        <w:spacing w:after="0" w:line="360" w:lineRule="auto"/>
        <w:jc w:val="center"/>
        <w:rPr>
          <w:rFonts w:ascii="Times New Roman" w:hAnsi="Times New Roman"/>
          <w:sz w:val="28"/>
          <w:szCs w:val="28"/>
          <w:lang w:eastAsia="zh-CN"/>
        </w:rPr>
      </w:pPr>
      <w:r>
        <w:rPr>
          <w:rFonts w:ascii="Times New Roman" w:hAnsi="Times New Roman"/>
          <w:sz w:val="28"/>
          <w:szCs w:val="28"/>
          <w:highlight w:val="yellow"/>
          <w:lang w:eastAsia="zh-CN"/>
        </w:rPr>
        <w:t>Рисунок 29</w:t>
      </w:r>
      <w:r w:rsidR="000C6A92">
        <w:rPr>
          <w:rFonts w:ascii="Times New Roman" w:hAnsi="Times New Roman"/>
          <w:sz w:val="28"/>
          <w:szCs w:val="28"/>
          <w:lang w:eastAsia="zh-CN"/>
        </w:rPr>
        <w:t xml:space="preserve"> -</w:t>
      </w:r>
      <w:r w:rsidR="00813DA2" w:rsidRPr="00813DA2">
        <w:rPr>
          <w:rFonts w:ascii="Times New Roman" w:hAnsi="Times New Roman"/>
          <w:sz w:val="28"/>
          <w:szCs w:val="28"/>
          <w:lang w:eastAsia="zh-CN"/>
        </w:rPr>
        <w:t xml:space="preserve"> Зависимости сопротивления от температуры для нескольких металлов</w:t>
      </w:r>
    </w:p>
    <w:p w14:paraId="58D8F178" w14:textId="77777777" w:rsidR="007F6874" w:rsidRDefault="007F6874" w:rsidP="000C6A92">
      <w:pPr>
        <w:shd w:val="clear" w:color="auto" w:fill="FFFFFF"/>
        <w:autoSpaceDE w:val="0"/>
        <w:autoSpaceDN w:val="0"/>
        <w:adjustRightInd w:val="0"/>
        <w:spacing w:after="0" w:line="360" w:lineRule="auto"/>
        <w:ind w:firstLine="425"/>
        <w:jc w:val="both"/>
        <w:rPr>
          <w:rFonts w:ascii="Times New Roman" w:hAnsi="Times New Roman"/>
          <w:sz w:val="28"/>
          <w:szCs w:val="28"/>
          <w:lang w:eastAsia="zh-CN"/>
        </w:rPr>
      </w:pPr>
      <w:r w:rsidRPr="007F6874">
        <w:rPr>
          <w:rFonts w:ascii="Times New Roman" w:hAnsi="Times New Roman"/>
          <w:sz w:val="28"/>
          <w:szCs w:val="28"/>
          <w:lang w:eastAsia="zh-CN"/>
        </w:rPr>
        <w:t>Из полученных зависимостей можно получить значения температурных коэффициентов</w:t>
      </w:r>
      <w:r w:rsidR="00813DA2">
        <w:rPr>
          <w:rFonts w:ascii="Times New Roman" w:hAnsi="Times New Roman"/>
          <w:sz w:val="28"/>
          <w:szCs w:val="28"/>
          <w:lang w:eastAsia="zh-CN"/>
        </w:rPr>
        <w:t xml:space="preserve"> электросопротивления каждого типа металла. Теоретические и экспериментальные значения температурного коэффициента электросопрот</w:t>
      </w:r>
      <w:r w:rsidR="00BE1539">
        <w:rPr>
          <w:rFonts w:ascii="Times New Roman" w:hAnsi="Times New Roman"/>
          <w:sz w:val="28"/>
          <w:szCs w:val="28"/>
          <w:lang w:eastAsia="zh-CN"/>
        </w:rPr>
        <w:t xml:space="preserve">ивления представлены в таблице </w:t>
      </w:r>
      <w:r w:rsidR="00E023F2">
        <w:rPr>
          <w:rFonts w:ascii="Times New Roman" w:hAnsi="Times New Roman"/>
          <w:sz w:val="28"/>
          <w:szCs w:val="28"/>
          <w:lang w:eastAsia="zh-CN"/>
        </w:rPr>
        <w:t>3</w:t>
      </w:r>
      <w:r w:rsidR="00813DA2">
        <w:rPr>
          <w:rFonts w:ascii="Times New Roman" w:hAnsi="Times New Roman"/>
          <w:sz w:val="28"/>
          <w:szCs w:val="28"/>
          <w:lang w:eastAsia="zh-CN"/>
        </w:rPr>
        <w:t>.</w:t>
      </w:r>
    </w:p>
    <w:p w14:paraId="15B46189" w14:textId="77777777" w:rsidR="00813DA2" w:rsidRPr="00E023F2" w:rsidRDefault="00BE1539" w:rsidP="000C6A92">
      <w:pPr>
        <w:shd w:val="clear" w:color="auto" w:fill="FFFFFF"/>
        <w:autoSpaceDE w:val="0"/>
        <w:autoSpaceDN w:val="0"/>
        <w:adjustRightInd w:val="0"/>
        <w:spacing w:after="0" w:line="360" w:lineRule="auto"/>
        <w:rPr>
          <w:rFonts w:ascii="Times New Roman" w:hAnsi="Times New Roman"/>
          <w:sz w:val="28"/>
          <w:szCs w:val="28"/>
          <w:lang w:eastAsia="zh-CN"/>
        </w:rPr>
      </w:pPr>
      <w:r>
        <w:rPr>
          <w:rFonts w:ascii="Times New Roman" w:hAnsi="Times New Roman"/>
          <w:sz w:val="28"/>
          <w:szCs w:val="28"/>
          <w:lang w:eastAsia="zh-CN"/>
        </w:rPr>
        <w:t xml:space="preserve">Таблица </w:t>
      </w:r>
      <w:r w:rsidR="00FA4043">
        <w:rPr>
          <w:rFonts w:ascii="Times New Roman" w:hAnsi="Times New Roman"/>
          <w:sz w:val="28"/>
          <w:szCs w:val="28"/>
          <w:lang w:eastAsia="zh-CN"/>
        </w:rPr>
        <w:t>3 -</w:t>
      </w:r>
      <w:r w:rsidR="00813DA2" w:rsidRPr="00813DA2">
        <w:rPr>
          <w:rFonts w:ascii="Times New Roman" w:hAnsi="Times New Roman"/>
          <w:sz w:val="28"/>
          <w:szCs w:val="28"/>
          <w:lang w:eastAsia="zh-CN"/>
        </w:rPr>
        <w:t xml:space="preserve"> Результаты измерения температурных коэффициентов металлов</w:t>
      </w:r>
      <w:r w:rsidR="00E023F2">
        <w:rPr>
          <w:rFonts w:ascii="Times New Roman" w:hAnsi="Times New Roman"/>
          <w:sz w:val="28"/>
          <w:szCs w:val="28"/>
          <w:lang w:eastAsia="zh-CN"/>
        </w:rPr>
        <w:t xml:space="preserve"> </w:t>
      </w:r>
      <w:r w:rsidR="00E023F2" w:rsidRPr="00E023F2">
        <w:rPr>
          <w:rFonts w:ascii="Times New Roman" w:hAnsi="Times New Roman"/>
          <w:sz w:val="28"/>
          <w:szCs w:val="28"/>
          <w:lang w:eastAsia="zh-CN"/>
        </w:rPr>
        <w:t>[</w:t>
      </w:r>
      <w:r w:rsidR="0067657F">
        <w:rPr>
          <w:rFonts w:ascii="Times New Roman" w:hAnsi="Times New Roman" w:hint="eastAsia"/>
          <w:sz w:val="28"/>
          <w:szCs w:val="28"/>
          <w:lang w:eastAsia="zh-CN"/>
        </w:rPr>
        <w:t>45</w:t>
      </w:r>
      <w:r w:rsidR="00E023F2" w:rsidRPr="00E023F2">
        <w:rPr>
          <w:rFonts w:ascii="Times New Roman" w:hAnsi="Times New Roman"/>
          <w:sz w:val="28"/>
          <w:szCs w:val="28"/>
          <w:lang w:eastAsia="zh-CN"/>
        </w:rPr>
        <w:t>].</w:t>
      </w:r>
    </w:p>
    <w:tbl>
      <w:tblPr>
        <w:tblStyle w:val="af4"/>
        <w:tblW w:w="0" w:type="auto"/>
        <w:tblLook w:val="04A0" w:firstRow="1" w:lastRow="0" w:firstColumn="1" w:lastColumn="0" w:noHBand="0" w:noVBand="1"/>
      </w:tblPr>
      <w:tblGrid>
        <w:gridCol w:w="2392"/>
        <w:gridCol w:w="2393"/>
        <w:gridCol w:w="2393"/>
        <w:gridCol w:w="2393"/>
      </w:tblGrid>
      <w:tr w:rsidR="00813DA2" w14:paraId="1F4B76E4" w14:textId="77777777" w:rsidTr="00813DA2">
        <w:tc>
          <w:tcPr>
            <w:tcW w:w="2392" w:type="dxa"/>
          </w:tcPr>
          <w:p w14:paraId="440E8F8C" w14:textId="77777777" w:rsidR="00813DA2" w:rsidRDefault="00813DA2" w:rsidP="008C1449">
            <w:pPr>
              <w:autoSpaceDE w:val="0"/>
              <w:autoSpaceDN w:val="0"/>
              <w:adjustRightInd w:val="0"/>
              <w:spacing w:line="360" w:lineRule="auto"/>
              <w:jc w:val="center"/>
              <w:rPr>
                <w:rFonts w:ascii="Times New Roman" w:hAnsi="Times New Roman"/>
                <w:sz w:val="28"/>
                <w:szCs w:val="28"/>
                <w:lang w:eastAsia="zh-CN"/>
              </w:rPr>
            </w:pPr>
            <w:r>
              <w:rPr>
                <w:rFonts w:ascii="Times New Roman" w:hAnsi="Times New Roman"/>
                <w:sz w:val="28"/>
                <w:szCs w:val="28"/>
                <w:lang w:eastAsia="zh-CN"/>
              </w:rPr>
              <w:t>Металлы</w:t>
            </w:r>
          </w:p>
        </w:tc>
        <w:tc>
          <w:tcPr>
            <w:tcW w:w="2393" w:type="dxa"/>
          </w:tcPr>
          <w:p w14:paraId="7DA5D256" w14:textId="77777777" w:rsidR="00813DA2" w:rsidRPr="00A638AC" w:rsidRDefault="00A638AC" w:rsidP="008C1449">
            <w:pPr>
              <w:autoSpaceDE w:val="0"/>
              <w:autoSpaceDN w:val="0"/>
              <w:adjustRightInd w:val="0"/>
              <w:spacing w:line="360" w:lineRule="auto"/>
              <w:ind w:right="560"/>
              <w:jc w:val="center"/>
              <w:rPr>
                <w:rFonts w:ascii="Times New Roman" w:hAnsi="Times New Roman"/>
                <w:sz w:val="28"/>
                <w:szCs w:val="28"/>
                <w:lang w:eastAsia="zh-CN"/>
              </w:rPr>
            </w:pPr>
            <w:r>
              <w:rPr>
                <w:rFonts w:ascii="Times New Roman" w:hAnsi="Times New Roman"/>
                <w:sz w:val="28"/>
                <w:szCs w:val="28"/>
                <w:lang w:eastAsia="zh-CN"/>
              </w:rPr>
              <w:t>α</w:t>
            </w:r>
            <w:r w:rsidRPr="00A638AC">
              <w:rPr>
                <w:rFonts w:ascii="Times New Roman" w:hAnsi="Times New Roman"/>
                <w:sz w:val="28"/>
                <w:szCs w:val="28"/>
                <w:vertAlign w:val="subscript"/>
                <w:lang w:eastAsia="zh-CN"/>
              </w:rPr>
              <w:t>теорет</w:t>
            </w:r>
            <w:r>
              <w:rPr>
                <w:rFonts w:ascii="Times New Roman" w:hAnsi="Times New Roman"/>
                <w:sz w:val="28"/>
                <w:szCs w:val="28"/>
                <w:vertAlign w:val="subscript"/>
                <w:lang w:eastAsia="zh-CN"/>
              </w:rPr>
              <w:t>.</w:t>
            </w:r>
            <w:r>
              <w:rPr>
                <w:rFonts w:ascii="Times New Roman" w:hAnsi="Times New Roman"/>
                <w:sz w:val="28"/>
                <w:szCs w:val="28"/>
                <w:lang w:eastAsia="zh-CN"/>
              </w:rPr>
              <w:t>·10</w:t>
            </w:r>
            <w:r w:rsidRPr="00A638AC">
              <w:rPr>
                <w:rFonts w:ascii="Times New Roman" w:hAnsi="Times New Roman"/>
                <w:sz w:val="28"/>
                <w:szCs w:val="28"/>
                <w:vertAlign w:val="superscript"/>
                <w:lang w:eastAsia="zh-CN"/>
              </w:rPr>
              <w:t>-3</w:t>
            </w:r>
          </w:p>
        </w:tc>
        <w:tc>
          <w:tcPr>
            <w:tcW w:w="2393" w:type="dxa"/>
          </w:tcPr>
          <w:p w14:paraId="5D831D55" w14:textId="77777777" w:rsidR="00813DA2" w:rsidRDefault="00A638AC" w:rsidP="008C1449">
            <w:pPr>
              <w:autoSpaceDE w:val="0"/>
              <w:autoSpaceDN w:val="0"/>
              <w:adjustRightInd w:val="0"/>
              <w:spacing w:line="360" w:lineRule="auto"/>
              <w:jc w:val="center"/>
              <w:rPr>
                <w:rFonts w:ascii="Times New Roman" w:hAnsi="Times New Roman"/>
                <w:sz w:val="28"/>
                <w:szCs w:val="28"/>
                <w:lang w:eastAsia="zh-CN"/>
              </w:rPr>
            </w:pPr>
            <w:r>
              <w:rPr>
                <w:rFonts w:ascii="Times New Roman" w:hAnsi="Times New Roman"/>
                <w:sz w:val="28"/>
                <w:szCs w:val="28"/>
                <w:lang w:eastAsia="zh-CN"/>
              </w:rPr>
              <w:t>α</w:t>
            </w:r>
            <w:r>
              <w:rPr>
                <w:rFonts w:ascii="Times New Roman" w:hAnsi="Times New Roman"/>
                <w:sz w:val="28"/>
                <w:szCs w:val="28"/>
                <w:vertAlign w:val="subscript"/>
                <w:lang w:eastAsia="zh-CN"/>
              </w:rPr>
              <w:t>экспер.</w:t>
            </w:r>
            <w:r>
              <w:rPr>
                <w:rFonts w:ascii="Times New Roman" w:hAnsi="Times New Roman"/>
                <w:sz w:val="28"/>
                <w:szCs w:val="28"/>
                <w:lang w:eastAsia="zh-CN"/>
              </w:rPr>
              <w:t>·10</w:t>
            </w:r>
            <w:r w:rsidRPr="00A638AC">
              <w:rPr>
                <w:rFonts w:ascii="Times New Roman" w:hAnsi="Times New Roman"/>
                <w:sz w:val="28"/>
                <w:szCs w:val="28"/>
                <w:vertAlign w:val="superscript"/>
                <w:lang w:eastAsia="zh-CN"/>
              </w:rPr>
              <w:t>-3</w:t>
            </w:r>
          </w:p>
        </w:tc>
        <w:tc>
          <w:tcPr>
            <w:tcW w:w="2393" w:type="dxa"/>
          </w:tcPr>
          <w:p w14:paraId="0A093BE5" w14:textId="77777777" w:rsidR="00813DA2" w:rsidRDefault="00A638AC" w:rsidP="008C1449">
            <w:pPr>
              <w:autoSpaceDE w:val="0"/>
              <w:autoSpaceDN w:val="0"/>
              <w:adjustRightInd w:val="0"/>
              <w:spacing w:line="360" w:lineRule="auto"/>
              <w:jc w:val="center"/>
              <w:rPr>
                <w:rFonts w:ascii="Times New Roman" w:hAnsi="Times New Roman"/>
                <w:sz w:val="28"/>
                <w:szCs w:val="28"/>
                <w:lang w:eastAsia="zh-CN"/>
              </w:rPr>
            </w:pPr>
            <w:proofErr w:type="spellStart"/>
            <w:r>
              <w:rPr>
                <w:rFonts w:ascii="Times New Roman" w:hAnsi="Times New Roman"/>
                <w:sz w:val="28"/>
                <w:szCs w:val="28"/>
                <w:lang w:eastAsia="zh-CN"/>
              </w:rPr>
              <w:t>η</w:t>
            </w:r>
            <w:r>
              <w:rPr>
                <w:rFonts w:ascii="Times New Roman" w:hAnsi="Times New Roman"/>
                <w:sz w:val="28"/>
                <w:szCs w:val="28"/>
                <w:vertAlign w:val="subscript"/>
                <w:lang w:eastAsia="zh-CN"/>
              </w:rPr>
              <w:t>относит</w:t>
            </w:r>
            <w:proofErr w:type="spellEnd"/>
            <w:r>
              <w:rPr>
                <w:rFonts w:ascii="Times New Roman" w:hAnsi="Times New Roman"/>
                <w:sz w:val="28"/>
                <w:szCs w:val="28"/>
                <w:vertAlign w:val="subscript"/>
                <w:lang w:eastAsia="zh-CN"/>
              </w:rPr>
              <w:t>.</w:t>
            </w:r>
          </w:p>
        </w:tc>
      </w:tr>
      <w:tr w:rsidR="00813DA2" w14:paraId="718EDB4A" w14:textId="77777777" w:rsidTr="00813DA2">
        <w:tc>
          <w:tcPr>
            <w:tcW w:w="2392" w:type="dxa"/>
          </w:tcPr>
          <w:p w14:paraId="2D1CD33C" w14:textId="77777777" w:rsidR="00813DA2" w:rsidRDefault="00813DA2" w:rsidP="008C1449">
            <w:pPr>
              <w:autoSpaceDE w:val="0"/>
              <w:autoSpaceDN w:val="0"/>
              <w:adjustRightInd w:val="0"/>
              <w:spacing w:line="360" w:lineRule="auto"/>
              <w:jc w:val="center"/>
              <w:rPr>
                <w:rFonts w:ascii="Times New Roman" w:hAnsi="Times New Roman"/>
                <w:sz w:val="28"/>
                <w:szCs w:val="28"/>
                <w:lang w:eastAsia="zh-CN"/>
              </w:rPr>
            </w:pPr>
            <w:proofErr w:type="spellStart"/>
            <w:r>
              <w:rPr>
                <w:rFonts w:ascii="Times New Roman" w:hAnsi="Times New Roman" w:hint="eastAsia"/>
                <w:sz w:val="28"/>
                <w:szCs w:val="28"/>
                <w:lang w:eastAsia="zh-CN"/>
              </w:rPr>
              <w:t>Zn</w:t>
            </w:r>
            <w:proofErr w:type="spellEnd"/>
          </w:p>
        </w:tc>
        <w:tc>
          <w:tcPr>
            <w:tcW w:w="2393" w:type="dxa"/>
          </w:tcPr>
          <w:p w14:paraId="45E0666F" w14:textId="77777777" w:rsidR="00813DA2" w:rsidRDefault="00A638AC" w:rsidP="008C1449">
            <w:pPr>
              <w:autoSpaceDE w:val="0"/>
              <w:autoSpaceDN w:val="0"/>
              <w:adjustRightInd w:val="0"/>
              <w:spacing w:line="360" w:lineRule="auto"/>
              <w:jc w:val="center"/>
              <w:rPr>
                <w:rFonts w:ascii="Times New Roman" w:hAnsi="Times New Roman"/>
                <w:sz w:val="28"/>
                <w:szCs w:val="28"/>
                <w:lang w:eastAsia="zh-CN"/>
              </w:rPr>
            </w:pPr>
            <w:r>
              <w:rPr>
                <w:rFonts w:ascii="Times New Roman" w:hAnsi="Times New Roman"/>
                <w:sz w:val="28"/>
                <w:szCs w:val="28"/>
                <w:lang w:eastAsia="zh-CN"/>
              </w:rPr>
              <w:t>4,1</w:t>
            </w:r>
          </w:p>
        </w:tc>
        <w:tc>
          <w:tcPr>
            <w:tcW w:w="2393" w:type="dxa"/>
          </w:tcPr>
          <w:p w14:paraId="4CC68EA9" w14:textId="77777777" w:rsidR="00813DA2" w:rsidRDefault="00A638AC" w:rsidP="008C1449">
            <w:pPr>
              <w:autoSpaceDE w:val="0"/>
              <w:autoSpaceDN w:val="0"/>
              <w:adjustRightInd w:val="0"/>
              <w:spacing w:line="360" w:lineRule="auto"/>
              <w:jc w:val="center"/>
              <w:rPr>
                <w:rFonts w:ascii="Times New Roman" w:hAnsi="Times New Roman"/>
                <w:sz w:val="28"/>
                <w:szCs w:val="28"/>
                <w:lang w:eastAsia="zh-CN"/>
              </w:rPr>
            </w:pPr>
            <w:r>
              <w:rPr>
                <w:rFonts w:ascii="Times New Roman" w:hAnsi="Times New Roman"/>
                <w:sz w:val="28"/>
                <w:szCs w:val="28"/>
                <w:lang w:eastAsia="zh-CN"/>
              </w:rPr>
              <w:t>4,0</w:t>
            </w:r>
          </w:p>
        </w:tc>
        <w:tc>
          <w:tcPr>
            <w:tcW w:w="2393" w:type="dxa"/>
          </w:tcPr>
          <w:p w14:paraId="785BB72B" w14:textId="77777777" w:rsidR="00813DA2" w:rsidRDefault="00A638AC" w:rsidP="008C1449">
            <w:pPr>
              <w:autoSpaceDE w:val="0"/>
              <w:autoSpaceDN w:val="0"/>
              <w:adjustRightInd w:val="0"/>
              <w:spacing w:line="360" w:lineRule="auto"/>
              <w:jc w:val="center"/>
              <w:rPr>
                <w:rFonts w:ascii="Times New Roman" w:hAnsi="Times New Roman"/>
                <w:sz w:val="28"/>
                <w:szCs w:val="28"/>
                <w:lang w:eastAsia="zh-CN"/>
              </w:rPr>
            </w:pPr>
            <w:r>
              <w:rPr>
                <w:rFonts w:ascii="Times New Roman" w:hAnsi="Times New Roman"/>
                <w:sz w:val="28"/>
                <w:szCs w:val="28"/>
                <w:lang w:eastAsia="zh-CN"/>
              </w:rPr>
              <w:t>4,4%</w:t>
            </w:r>
          </w:p>
        </w:tc>
      </w:tr>
      <w:tr w:rsidR="00813DA2" w14:paraId="5B7627CF" w14:textId="77777777" w:rsidTr="00813DA2">
        <w:tc>
          <w:tcPr>
            <w:tcW w:w="2392" w:type="dxa"/>
          </w:tcPr>
          <w:p w14:paraId="107F8AAA" w14:textId="77777777" w:rsidR="00813DA2" w:rsidRDefault="00813DA2" w:rsidP="008C1449">
            <w:pPr>
              <w:autoSpaceDE w:val="0"/>
              <w:autoSpaceDN w:val="0"/>
              <w:adjustRightInd w:val="0"/>
              <w:spacing w:line="360" w:lineRule="auto"/>
              <w:jc w:val="center"/>
              <w:rPr>
                <w:rFonts w:ascii="Times New Roman" w:hAnsi="Times New Roman"/>
                <w:sz w:val="28"/>
                <w:szCs w:val="28"/>
                <w:lang w:eastAsia="zh-CN"/>
              </w:rPr>
            </w:pPr>
            <w:proofErr w:type="spellStart"/>
            <w:r>
              <w:rPr>
                <w:rFonts w:ascii="Times New Roman" w:hAnsi="Times New Roman" w:hint="eastAsia"/>
                <w:sz w:val="28"/>
                <w:szCs w:val="28"/>
                <w:lang w:eastAsia="zh-CN"/>
              </w:rPr>
              <w:t>Cu</w:t>
            </w:r>
            <w:proofErr w:type="spellEnd"/>
          </w:p>
        </w:tc>
        <w:tc>
          <w:tcPr>
            <w:tcW w:w="2393" w:type="dxa"/>
          </w:tcPr>
          <w:p w14:paraId="07F75B13" w14:textId="77777777" w:rsidR="00813DA2" w:rsidRDefault="00A638AC" w:rsidP="008C1449">
            <w:pPr>
              <w:autoSpaceDE w:val="0"/>
              <w:autoSpaceDN w:val="0"/>
              <w:adjustRightInd w:val="0"/>
              <w:spacing w:line="360" w:lineRule="auto"/>
              <w:jc w:val="center"/>
              <w:rPr>
                <w:rFonts w:ascii="Times New Roman" w:hAnsi="Times New Roman"/>
                <w:sz w:val="28"/>
                <w:szCs w:val="28"/>
                <w:lang w:eastAsia="zh-CN"/>
              </w:rPr>
            </w:pPr>
            <w:r>
              <w:rPr>
                <w:rFonts w:ascii="Times New Roman" w:hAnsi="Times New Roman"/>
                <w:sz w:val="28"/>
                <w:szCs w:val="28"/>
                <w:lang w:eastAsia="zh-CN"/>
              </w:rPr>
              <w:t>4,3</w:t>
            </w:r>
          </w:p>
        </w:tc>
        <w:tc>
          <w:tcPr>
            <w:tcW w:w="2393" w:type="dxa"/>
          </w:tcPr>
          <w:p w14:paraId="376DAE09" w14:textId="77777777" w:rsidR="00813DA2" w:rsidRDefault="00A638AC" w:rsidP="008C1449">
            <w:pPr>
              <w:autoSpaceDE w:val="0"/>
              <w:autoSpaceDN w:val="0"/>
              <w:adjustRightInd w:val="0"/>
              <w:spacing w:line="360" w:lineRule="auto"/>
              <w:jc w:val="center"/>
              <w:rPr>
                <w:rFonts w:ascii="Times New Roman" w:hAnsi="Times New Roman"/>
                <w:sz w:val="28"/>
                <w:szCs w:val="28"/>
                <w:lang w:eastAsia="zh-CN"/>
              </w:rPr>
            </w:pPr>
            <w:r>
              <w:rPr>
                <w:rFonts w:ascii="Times New Roman" w:hAnsi="Times New Roman"/>
                <w:sz w:val="28"/>
                <w:szCs w:val="28"/>
                <w:lang w:eastAsia="zh-CN"/>
              </w:rPr>
              <w:t>4,2</w:t>
            </w:r>
          </w:p>
        </w:tc>
        <w:tc>
          <w:tcPr>
            <w:tcW w:w="2393" w:type="dxa"/>
          </w:tcPr>
          <w:p w14:paraId="05BA69B6" w14:textId="77777777" w:rsidR="00813DA2" w:rsidRDefault="00A638AC" w:rsidP="008C1449">
            <w:pPr>
              <w:autoSpaceDE w:val="0"/>
              <w:autoSpaceDN w:val="0"/>
              <w:adjustRightInd w:val="0"/>
              <w:spacing w:line="360" w:lineRule="auto"/>
              <w:jc w:val="center"/>
              <w:rPr>
                <w:rFonts w:ascii="Times New Roman" w:hAnsi="Times New Roman"/>
                <w:sz w:val="28"/>
                <w:szCs w:val="28"/>
                <w:lang w:eastAsia="zh-CN"/>
              </w:rPr>
            </w:pPr>
            <w:r>
              <w:rPr>
                <w:rFonts w:ascii="Times New Roman" w:hAnsi="Times New Roman"/>
                <w:sz w:val="28"/>
                <w:szCs w:val="28"/>
                <w:lang w:eastAsia="zh-CN"/>
              </w:rPr>
              <w:t>2,3%</w:t>
            </w:r>
          </w:p>
        </w:tc>
      </w:tr>
      <w:tr w:rsidR="00813DA2" w14:paraId="74A00D36" w14:textId="77777777" w:rsidTr="00813DA2">
        <w:tc>
          <w:tcPr>
            <w:tcW w:w="2392" w:type="dxa"/>
          </w:tcPr>
          <w:p w14:paraId="5EE20EFB" w14:textId="77777777" w:rsidR="00813DA2" w:rsidRDefault="00813DA2" w:rsidP="008C1449">
            <w:pPr>
              <w:autoSpaceDE w:val="0"/>
              <w:autoSpaceDN w:val="0"/>
              <w:adjustRightInd w:val="0"/>
              <w:spacing w:line="360" w:lineRule="auto"/>
              <w:jc w:val="center"/>
              <w:rPr>
                <w:rFonts w:ascii="Times New Roman" w:hAnsi="Times New Roman"/>
                <w:sz w:val="28"/>
                <w:szCs w:val="28"/>
                <w:lang w:eastAsia="zh-CN"/>
              </w:rPr>
            </w:pPr>
            <w:proofErr w:type="spellStart"/>
            <w:r>
              <w:rPr>
                <w:rFonts w:ascii="Times New Roman" w:hAnsi="Times New Roman" w:hint="eastAsia"/>
                <w:sz w:val="28"/>
                <w:szCs w:val="28"/>
                <w:lang w:eastAsia="zh-CN"/>
              </w:rPr>
              <w:t>Pb</w:t>
            </w:r>
            <w:proofErr w:type="spellEnd"/>
          </w:p>
        </w:tc>
        <w:tc>
          <w:tcPr>
            <w:tcW w:w="2393" w:type="dxa"/>
          </w:tcPr>
          <w:p w14:paraId="2165AAC5" w14:textId="77777777" w:rsidR="00813DA2" w:rsidRDefault="00A638AC" w:rsidP="008C1449">
            <w:pPr>
              <w:autoSpaceDE w:val="0"/>
              <w:autoSpaceDN w:val="0"/>
              <w:adjustRightInd w:val="0"/>
              <w:spacing w:line="360" w:lineRule="auto"/>
              <w:jc w:val="center"/>
              <w:rPr>
                <w:rFonts w:ascii="Times New Roman" w:hAnsi="Times New Roman"/>
                <w:sz w:val="28"/>
                <w:szCs w:val="28"/>
                <w:lang w:eastAsia="zh-CN"/>
              </w:rPr>
            </w:pPr>
            <w:r>
              <w:rPr>
                <w:rFonts w:ascii="Times New Roman" w:hAnsi="Times New Roman"/>
                <w:sz w:val="28"/>
                <w:szCs w:val="28"/>
                <w:lang w:eastAsia="zh-CN"/>
              </w:rPr>
              <w:t>4,3</w:t>
            </w:r>
          </w:p>
        </w:tc>
        <w:tc>
          <w:tcPr>
            <w:tcW w:w="2393" w:type="dxa"/>
          </w:tcPr>
          <w:p w14:paraId="54551D82" w14:textId="77777777" w:rsidR="00813DA2" w:rsidRDefault="00A638AC" w:rsidP="008C1449">
            <w:pPr>
              <w:autoSpaceDE w:val="0"/>
              <w:autoSpaceDN w:val="0"/>
              <w:adjustRightInd w:val="0"/>
              <w:spacing w:line="360" w:lineRule="auto"/>
              <w:jc w:val="center"/>
              <w:rPr>
                <w:rFonts w:ascii="Times New Roman" w:hAnsi="Times New Roman"/>
                <w:sz w:val="28"/>
                <w:szCs w:val="28"/>
                <w:lang w:eastAsia="zh-CN"/>
              </w:rPr>
            </w:pPr>
            <w:r>
              <w:rPr>
                <w:rFonts w:ascii="Times New Roman" w:hAnsi="Times New Roman"/>
                <w:sz w:val="28"/>
                <w:szCs w:val="28"/>
                <w:lang w:eastAsia="zh-CN"/>
              </w:rPr>
              <w:t>4,5</w:t>
            </w:r>
          </w:p>
        </w:tc>
        <w:tc>
          <w:tcPr>
            <w:tcW w:w="2393" w:type="dxa"/>
          </w:tcPr>
          <w:p w14:paraId="6059EB2D" w14:textId="77777777" w:rsidR="00813DA2" w:rsidRDefault="00A638AC" w:rsidP="008C1449">
            <w:pPr>
              <w:autoSpaceDE w:val="0"/>
              <w:autoSpaceDN w:val="0"/>
              <w:adjustRightInd w:val="0"/>
              <w:spacing w:line="360" w:lineRule="auto"/>
              <w:jc w:val="center"/>
              <w:rPr>
                <w:rFonts w:ascii="Times New Roman" w:hAnsi="Times New Roman"/>
                <w:sz w:val="28"/>
                <w:szCs w:val="28"/>
                <w:lang w:eastAsia="zh-CN"/>
              </w:rPr>
            </w:pPr>
            <w:r>
              <w:rPr>
                <w:rFonts w:ascii="Times New Roman" w:hAnsi="Times New Roman"/>
                <w:sz w:val="28"/>
                <w:szCs w:val="28"/>
                <w:lang w:eastAsia="zh-CN"/>
              </w:rPr>
              <w:t>4,7%</w:t>
            </w:r>
          </w:p>
        </w:tc>
      </w:tr>
      <w:tr w:rsidR="00813DA2" w14:paraId="270BF9F1" w14:textId="77777777" w:rsidTr="00813DA2">
        <w:tc>
          <w:tcPr>
            <w:tcW w:w="2392" w:type="dxa"/>
          </w:tcPr>
          <w:p w14:paraId="3B27D817" w14:textId="77777777" w:rsidR="00813DA2" w:rsidRDefault="00813DA2" w:rsidP="008C1449">
            <w:pPr>
              <w:autoSpaceDE w:val="0"/>
              <w:autoSpaceDN w:val="0"/>
              <w:adjustRightInd w:val="0"/>
              <w:spacing w:line="360" w:lineRule="auto"/>
              <w:jc w:val="center"/>
              <w:rPr>
                <w:rFonts w:ascii="Times New Roman" w:hAnsi="Times New Roman"/>
                <w:sz w:val="28"/>
                <w:szCs w:val="28"/>
                <w:lang w:eastAsia="zh-CN"/>
              </w:rPr>
            </w:pPr>
            <w:proofErr w:type="spellStart"/>
            <w:r>
              <w:rPr>
                <w:rFonts w:ascii="Times New Roman" w:hAnsi="Times New Roman" w:hint="eastAsia"/>
                <w:sz w:val="28"/>
                <w:szCs w:val="28"/>
                <w:lang w:eastAsia="zh-CN"/>
              </w:rPr>
              <w:t>Fe</w:t>
            </w:r>
            <w:proofErr w:type="spellEnd"/>
          </w:p>
        </w:tc>
        <w:tc>
          <w:tcPr>
            <w:tcW w:w="2393" w:type="dxa"/>
          </w:tcPr>
          <w:p w14:paraId="0299AD6C" w14:textId="77777777" w:rsidR="00813DA2" w:rsidRDefault="00A638AC" w:rsidP="008C1449">
            <w:pPr>
              <w:autoSpaceDE w:val="0"/>
              <w:autoSpaceDN w:val="0"/>
              <w:adjustRightInd w:val="0"/>
              <w:spacing w:line="360" w:lineRule="auto"/>
              <w:jc w:val="center"/>
              <w:rPr>
                <w:rFonts w:ascii="Times New Roman" w:hAnsi="Times New Roman"/>
                <w:sz w:val="28"/>
                <w:szCs w:val="28"/>
                <w:lang w:eastAsia="zh-CN"/>
              </w:rPr>
            </w:pPr>
            <w:r>
              <w:rPr>
                <w:rFonts w:ascii="Times New Roman" w:hAnsi="Times New Roman"/>
                <w:sz w:val="28"/>
                <w:szCs w:val="28"/>
                <w:lang w:eastAsia="zh-CN"/>
              </w:rPr>
              <w:t>6,2</w:t>
            </w:r>
          </w:p>
        </w:tc>
        <w:tc>
          <w:tcPr>
            <w:tcW w:w="2393" w:type="dxa"/>
          </w:tcPr>
          <w:p w14:paraId="5C9EAB26" w14:textId="77777777" w:rsidR="00813DA2" w:rsidRDefault="00A638AC" w:rsidP="008C1449">
            <w:pPr>
              <w:autoSpaceDE w:val="0"/>
              <w:autoSpaceDN w:val="0"/>
              <w:adjustRightInd w:val="0"/>
              <w:spacing w:line="360" w:lineRule="auto"/>
              <w:jc w:val="center"/>
              <w:rPr>
                <w:rFonts w:ascii="Times New Roman" w:hAnsi="Times New Roman"/>
                <w:sz w:val="28"/>
                <w:szCs w:val="28"/>
                <w:lang w:eastAsia="zh-CN"/>
              </w:rPr>
            </w:pPr>
            <w:r>
              <w:rPr>
                <w:rFonts w:ascii="Times New Roman" w:hAnsi="Times New Roman"/>
                <w:sz w:val="28"/>
                <w:szCs w:val="28"/>
                <w:lang w:eastAsia="zh-CN"/>
              </w:rPr>
              <w:t>6,5</w:t>
            </w:r>
          </w:p>
        </w:tc>
        <w:tc>
          <w:tcPr>
            <w:tcW w:w="2393" w:type="dxa"/>
          </w:tcPr>
          <w:p w14:paraId="4E18C35F" w14:textId="77777777" w:rsidR="00813DA2" w:rsidRDefault="00A638AC" w:rsidP="008C1449">
            <w:pPr>
              <w:autoSpaceDE w:val="0"/>
              <w:autoSpaceDN w:val="0"/>
              <w:adjustRightInd w:val="0"/>
              <w:spacing w:line="360" w:lineRule="auto"/>
              <w:jc w:val="center"/>
              <w:rPr>
                <w:rFonts w:ascii="Times New Roman" w:hAnsi="Times New Roman"/>
                <w:sz w:val="28"/>
                <w:szCs w:val="28"/>
                <w:lang w:eastAsia="zh-CN"/>
              </w:rPr>
            </w:pPr>
            <w:r>
              <w:rPr>
                <w:rFonts w:ascii="Times New Roman" w:hAnsi="Times New Roman"/>
                <w:sz w:val="28"/>
                <w:szCs w:val="28"/>
                <w:lang w:eastAsia="zh-CN"/>
              </w:rPr>
              <w:t>4,8%</w:t>
            </w:r>
          </w:p>
        </w:tc>
      </w:tr>
      <w:tr w:rsidR="00813DA2" w14:paraId="75FCC89B" w14:textId="77777777" w:rsidTr="00813DA2">
        <w:tc>
          <w:tcPr>
            <w:tcW w:w="2392" w:type="dxa"/>
          </w:tcPr>
          <w:p w14:paraId="118051A5" w14:textId="77777777" w:rsidR="00813DA2" w:rsidRDefault="00813DA2" w:rsidP="008C1449">
            <w:pPr>
              <w:autoSpaceDE w:val="0"/>
              <w:autoSpaceDN w:val="0"/>
              <w:adjustRightInd w:val="0"/>
              <w:spacing w:line="360" w:lineRule="auto"/>
              <w:jc w:val="center"/>
              <w:rPr>
                <w:rFonts w:ascii="Times New Roman" w:hAnsi="Times New Roman"/>
                <w:sz w:val="28"/>
                <w:szCs w:val="28"/>
                <w:lang w:eastAsia="zh-CN"/>
              </w:rPr>
            </w:pPr>
            <w:r>
              <w:rPr>
                <w:rFonts w:ascii="Times New Roman" w:hAnsi="Times New Roman" w:hint="eastAsia"/>
                <w:sz w:val="28"/>
                <w:szCs w:val="28"/>
                <w:lang w:eastAsia="zh-CN"/>
              </w:rPr>
              <w:lastRenderedPageBreak/>
              <w:t>Ni</w:t>
            </w:r>
          </w:p>
        </w:tc>
        <w:tc>
          <w:tcPr>
            <w:tcW w:w="2393" w:type="dxa"/>
          </w:tcPr>
          <w:p w14:paraId="02C8D82C" w14:textId="77777777" w:rsidR="00813DA2" w:rsidRDefault="00A638AC" w:rsidP="008C1449">
            <w:pPr>
              <w:autoSpaceDE w:val="0"/>
              <w:autoSpaceDN w:val="0"/>
              <w:adjustRightInd w:val="0"/>
              <w:spacing w:line="360" w:lineRule="auto"/>
              <w:jc w:val="center"/>
              <w:rPr>
                <w:rFonts w:ascii="Times New Roman" w:hAnsi="Times New Roman"/>
                <w:sz w:val="28"/>
                <w:szCs w:val="28"/>
                <w:lang w:eastAsia="zh-CN"/>
              </w:rPr>
            </w:pPr>
            <w:r>
              <w:rPr>
                <w:rFonts w:ascii="Times New Roman" w:hAnsi="Times New Roman"/>
                <w:sz w:val="28"/>
                <w:szCs w:val="28"/>
                <w:lang w:eastAsia="zh-CN"/>
              </w:rPr>
              <w:t>5,3</w:t>
            </w:r>
          </w:p>
        </w:tc>
        <w:tc>
          <w:tcPr>
            <w:tcW w:w="2393" w:type="dxa"/>
          </w:tcPr>
          <w:p w14:paraId="6E19D06C" w14:textId="77777777" w:rsidR="00813DA2" w:rsidRDefault="00A638AC" w:rsidP="008C1449">
            <w:pPr>
              <w:autoSpaceDE w:val="0"/>
              <w:autoSpaceDN w:val="0"/>
              <w:adjustRightInd w:val="0"/>
              <w:spacing w:line="360" w:lineRule="auto"/>
              <w:jc w:val="center"/>
              <w:rPr>
                <w:rFonts w:ascii="Times New Roman" w:hAnsi="Times New Roman"/>
                <w:sz w:val="28"/>
                <w:szCs w:val="28"/>
                <w:lang w:eastAsia="zh-CN"/>
              </w:rPr>
            </w:pPr>
            <w:r>
              <w:rPr>
                <w:rFonts w:ascii="Times New Roman" w:hAnsi="Times New Roman"/>
                <w:sz w:val="28"/>
                <w:szCs w:val="28"/>
                <w:lang w:eastAsia="zh-CN"/>
              </w:rPr>
              <w:t>5,2</w:t>
            </w:r>
          </w:p>
        </w:tc>
        <w:tc>
          <w:tcPr>
            <w:tcW w:w="2393" w:type="dxa"/>
          </w:tcPr>
          <w:p w14:paraId="6F5DA12A" w14:textId="77777777" w:rsidR="00813DA2" w:rsidRDefault="00A638AC" w:rsidP="008C1449">
            <w:pPr>
              <w:autoSpaceDE w:val="0"/>
              <w:autoSpaceDN w:val="0"/>
              <w:adjustRightInd w:val="0"/>
              <w:spacing w:line="360" w:lineRule="auto"/>
              <w:jc w:val="center"/>
              <w:rPr>
                <w:rFonts w:ascii="Times New Roman" w:hAnsi="Times New Roman"/>
                <w:sz w:val="28"/>
                <w:szCs w:val="28"/>
                <w:lang w:eastAsia="zh-CN"/>
              </w:rPr>
            </w:pPr>
            <w:r>
              <w:rPr>
                <w:rFonts w:ascii="Times New Roman" w:hAnsi="Times New Roman"/>
                <w:sz w:val="28"/>
                <w:szCs w:val="28"/>
                <w:lang w:eastAsia="zh-CN"/>
              </w:rPr>
              <w:t>1,9%</w:t>
            </w:r>
          </w:p>
        </w:tc>
      </w:tr>
      <w:tr w:rsidR="00813DA2" w14:paraId="7ACC4985" w14:textId="77777777" w:rsidTr="00813DA2">
        <w:tc>
          <w:tcPr>
            <w:tcW w:w="2392" w:type="dxa"/>
          </w:tcPr>
          <w:p w14:paraId="7DA8E85A" w14:textId="77777777" w:rsidR="00813DA2" w:rsidRDefault="00813DA2" w:rsidP="008C1449">
            <w:pPr>
              <w:autoSpaceDE w:val="0"/>
              <w:autoSpaceDN w:val="0"/>
              <w:adjustRightInd w:val="0"/>
              <w:spacing w:line="360" w:lineRule="auto"/>
              <w:jc w:val="center"/>
              <w:rPr>
                <w:rFonts w:ascii="Times New Roman" w:hAnsi="Times New Roman"/>
                <w:sz w:val="28"/>
                <w:szCs w:val="28"/>
                <w:lang w:eastAsia="zh-CN"/>
              </w:rPr>
            </w:pPr>
            <w:proofErr w:type="spellStart"/>
            <w:r>
              <w:rPr>
                <w:rFonts w:ascii="Times New Roman" w:hAnsi="Times New Roman" w:hint="eastAsia"/>
                <w:sz w:val="28"/>
                <w:szCs w:val="28"/>
                <w:lang w:eastAsia="zh-CN"/>
              </w:rPr>
              <w:t>Ti</w:t>
            </w:r>
            <w:proofErr w:type="spellEnd"/>
          </w:p>
        </w:tc>
        <w:tc>
          <w:tcPr>
            <w:tcW w:w="2393" w:type="dxa"/>
          </w:tcPr>
          <w:p w14:paraId="53E6C340" w14:textId="77777777" w:rsidR="00813DA2" w:rsidRDefault="00A638AC" w:rsidP="008C1449">
            <w:pPr>
              <w:autoSpaceDE w:val="0"/>
              <w:autoSpaceDN w:val="0"/>
              <w:adjustRightInd w:val="0"/>
              <w:spacing w:line="360" w:lineRule="auto"/>
              <w:jc w:val="center"/>
              <w:rPr>
                <w:rFonts w:ascii="Times New Roman" w:hAnsi="Times New Roman"/>
                <w:sz w:val="28"/>
                <w:szCs w:val="28"/>
                <w:lang w:eastAsia="zh-CN"/>
              </w:rPr>
            </w:pPr>
            <w:r>
              <w:rPr>
                <w:rFonts w:ascii="Times New Roman" w:hAnsi="Times New Roman"/>
                <w:sz w:val="28"/>
                <w:szCs w:val="28"/>
                <w:lang w:eastAsia="zh-CN"/>
              </w:rPr>
              <w:t>3,5</w:t>
            </w:r>
          </w:p>
        </w:tc>
        <w:tc>
          <w:tcPr>
            <w:tcW w:w="2393" w:type="dxa"/>
          </w:tcPr>
          <w:p w14:paraId="56DD4025" w14:textId="77777777" w:rsidR="00813DA2" w:rsidRDefault="00A638AC" w:rsidP="008C1449">
            <w:pPr>
              <w:autoSpaceDE w:val="0"/>
              <w:autoSpaceDN w:val="0"/>
              <w:adjustRightInd w:val="0"/>
              <w:spacing w:line="360" w:lineRule="auto"/>
              <w:jc w:val="center"/>
              <w:rPr>
                <w:rFonts w:ascii="Times New Roman" w:hAnsi="Times New Roman"/>
                <w:sz w:val="28"/>
                <w:szCs w:val="28"/>
                <w:lang w:eastAsia="zh-CN"/>
              </w:rPr>
            </w:pPr>
            <w:r>
              <w:rPr>
                <w:rFonts w:ascii="Times New Roman" w:hAnsi="Times New Roman"/>
                <w:sz w:val="28"/>
                <w:szCs w:val="28"/>
                <w:lang w:eastAsia="zh-CN"/>
              </w:rPr>
              <w:t>3,4</w:t>
            </w:r>
          </w:p>
        </w:tc>
        <w:tc>
          <w:tcPr>
            <w:tcW w:w="2393" w:type="dxa"/>
          </w:tcPr>
          <w:p w14:paraId="00F2B9BD" w14:textId="77777777" w:rsidR="00813DA2" w:rsidRDefault="00A638AC" w:rsidP="008C1449">
            <w:pPr>
              <w:autoSpaceDE w:val="0"/>
              <w:autoSpaceDN w:val="0"/>
              <w:adjustRightInd w:val="0"/>
              <w:spacing w:line="360" w:lineRule="auto"/>
              <w:jc w:val="center"/>
              <w:rPr>
                <w:rFonts w:ascii="Times New Roman" w:hAnsi="Times New Roman"/>
                <w:sz w:val="28"/>
                <w:szCs w:val="28"/>
                <w:lang w:eastAsia="zh-CN"/>
              </w:rPr>
            </w:pPr>
            <w:r>
              <w:rPr>
                <w:rFonts w:ascii="Times New Roman" w:hAnsi="Times New Roman"/>
                <w:sz w:val="28"/>
                <w:szCs w:val="28"/>
                <w:lang w:eastAsia="zh-CN"/>
              </w:rPr>
              <w:t>2,8%</w:t>
            </w:r>
          </w:p>
        </w:tc>
      </w:tr>
      <w:tr w:rsidR="00813DA2" w14:paraId="6540D5AB" w14:textId="77777777" w:rsidTr="00813DA2">
        <w:tc>
          <w:tcPr>
            <w:tcW w:w="2392" w:type="dxa"/>
          </w:tcPr>
          <w:p w14:paraId="0A2D6690" w14:textId="77777777" w:rsidR="00813DA2" w:rsidRDefault="00813DA2" w:rsidP="008C1449">
            <w:pPr>
              <w:autoSpaceDE w:val="0"/>
              <w:autoSpaceDN w:val="0"/>
              <w:adjustRightInd w:val="0"/>
              <w:spacing w:line="360" w:lineRule="auto"/>
              <w:jc w:val="center"/>
              <w:rPr>
                <w:rFonts w:ascii="Times New Roman" w:hAnsi="Times New Roman"/>
                <w:sz w:val="28"/>
                <w:szCs w:val="28"/>
                <w:lang w:eastAsia="zh-CN"/>
              </w:rPr>
            </w:pPr>
            <w:proofErr w:type="spellStart"/>
            <w:r>
              <w:rPr>
                <w:rFonts w:ascii="Times New Roman" w:hAnsi="Times New Roman" w:hint="eastAsia"/>
                <w:sz w:val="28"/>
                <w:szCs w:val="28"/>
                <w:lang w:eastAsia="zh-CN"/>
              </w:rPr>
              <w:t>Zr</w:t>
            </w:r>
            <w:proofErr w:type="spellEnd"/>
          </w:p>
        </w:tc>
        <w:tc>
          <w:tcPr>
            <w:tcW w:w="2393" w:type="dxa"/>
          </w:tcPr>
          <w:p w14:paraId="0AC448E7" w14:textId="77777777" w:rsidR="00813DA2" w:rsidRDefault="00840A05" w:rsidP="008C1449">
            <w:pPr>
              <w:autoSpaceDE w:val="0"/>
              <w:autoSpaceDN w:val="0"/>
              <w:adjustRightInd w:val="0"/>
              <w:spacing w:line="360" w:lineRule="auto"/>
              <w:jc w:val="center"/>
              <w:rPr>
                <w:rFonts w:ascii="Times New Roman" w:hAnsi="Times New Roman"/>
                <w:sz w:val="28"/>
                <w:szCs w:val="28"/>
                <w:lang w:eastAsia="zh-CN"/>
              </w:rPr>
            </w:pPr>
            <w:r>
              <w:rPr>
                <w:rFonts w:ascii="Times New Roman" w:hAnsi="Times New Roman"/>
                <w:sz w:val="28"/>
                <w:szCs w:val="28"/>
                <w:lang w:eastAsia="zh-CN"/>
              </w:rPr>
              <w:t>4,1</w:t>
            </w:r>
          </w:p>
        </w:tc>
        <w:tc>
          <w:tcPr>
            <w:tcW w:w="2393" w:type="dxa"/>
          </w:tcPr>
          <w:p w14:paraId="272D8E4D" w14:textId="77777777" w:rsidR="00813DA2" w:rsidRDefault="00A638AC" w:rsidP="008C1449">
            <w:pPr>
              <w:autoSpaceDE w:val="0"/>
              <w:autoSpaceDN w:val="0"/>
              <w:adjustRightInd w:val="0"/>
              <w:spacing w:line="360" w:lineRule="auto"/>
              <w:jc w:val="center"/>
              <w:rPr>
                <w:rFonts w:ascii="Times New Roman" w:hAnsi="Times New Roman"/>
                <w:sz w:val="28"/>
                <w:szCs w:val="28"/>
                <w:lang w:eastAsia="zh-CN"/>
              </w:rPr>
            </w:pPr>
            <w:r>
              <w:rPr>
                <w:rFonts w:ascii="Times New Roman" w:hAnsi="Times New Roman"/>
                <w:sz w:val="28"/>
                <w:szCs w:val="28"/>
                <w:lang w:eastAsia="zh-CN"/>
              </w:rPr>
              <w:t>3,9</w:t>
            </w:r>
          </w:p>
        </w:tc>
        <w:tc>
          <w:tcPr>
            <w:tcW w:w="2393" w:type="dxa"/>
          </w:tcPr>
          <w:p w14:paraId="19B8E549" w14:textId="77777777" w:rsidR="00813DA2" w:rsidRDefault="00840A05" w:rsidP="008C1449">
            <w:pPr>
              <w:autoSpaceDE w:val="0"/>
              <w:autoSpaceDN w:val="0"/>
              <w:adjustRightInd w:val="0"/>
              <w:spacing w:line="360" w:lineRule="auto"/>
              <w:jc w:val="center"/>
              <w:rPr>
                <w:rFonts w:ascii="Times New Roman" w:hAnsi="Times New Roman"/>
                <w:sz w:val="28"/>
                <w:szCs w:val="28"/>
                <w:lang w:eastAsia="zh-CN"/>
              </w:rPr>
            </w:pPr>
            <w:r>
              <w:rPr>
                <w:rFonts w:ascii="Times New Roman" w:hAnsi="Times New Roman"/>
                <w:sz w:val="28"/>
                <w:szCs w:val="28"/>
                <w:lang w:eastAsia="zh-CN"/>
              </w:rPr>
              <w:t>4,9%</w:t>
            </w:r>
          </w:p>
        </w:tc>
      </w:tr>
    </w:tbl>
    <w:p w14:paraId="0351EB26" w14:textId="77777777" w:rsidR="007F6874" w:rsidRDefault="007F6874" w:rsidP="000C6A92">
      <w:pPr>
        <w:shd w:val="clear" w:color="auto" w:fill="FFFFFF"/>
        <w:autoSpaceDE w:val="0"/>
        <w:autoSpaceDN w:val="0"/>
        <w:adjustRightInd w:val="0"/>
        <w:spacing w:after="0" w:line="360" w:lineRule="auto"/>
        <w:ind w:firstLine="426"/>
        <w:jc w:val="both"/>
        <w:rPr>
          <w:rFonts w:ascii="Times New Roman" w:hAnsi="Times New Roman"/>
          <w:sz w:val="28"/>
          <w:szCs w:val="28"/>
          <w:lang w:eastAsia="zh-CN"/>
        </w:rPr>
      </w:pPr>
      <w:r w:rsidRPr="007F6874">
        <w:rPr>
          <w:rFonts w:ascii="Times New Roman" w:hAnsi="Times New Roman"/>
          <w:sz w:val="28"/>
          <w:szCs w:val="28"/>
          <w:lang w:eastAsia="zh-CN"/>
        </w:rPr>
        <w:t xml:space="preserve">Анализ измеренных значений показал, что относительная погрешность измерения </w:t>
      </w:r>
      <w:r w:rsidR="00513538">
        <w:rPr>
          <w:rFonts w:ascii="Times New Roman" w:hAnsi="Times New Roman"/>
          <w:sz w:val="28"/>
          <w:szCs w:val="28"/>
          <w:lang w:eastAsia="zh-CN"/>
        </w:rPr>
        <w:t xml:space="preserve">температурного </w:t>
      </w:r>
      <w:r w:rsidRPr="007F6874">
        <w:rPr>
          <w:rFonts w:ascii="Times New Roman" w:hAnsi="Times New Roman"/>
          <w:sz w:val="28"/>
          <w:szCs w:val="28"/>
          <w:lang w:eastAsia="zh-CN"/>
        </w:rPr>
        <w:t xml:space="preserve">коэффициента </w:t>
      </w:r>
      <w:r w:rsidR="00513538">
        <w:rPr>
          <w:rFonts w:ascii="Times New Roman" w:hAnsi="Times New Roman"/>
          <w:sz w:val="28"/>
          <w:szCs w:val="28"/>
          <w:lang w:eastAsia="zh-CN"/>
        </w:rPr>
        <w:t>сопротивления не превышает 5</w:t>
      </w:r>
      <w:r w:rsidRPr="007F6874">
        <w:rPr>
          <w:rFonts w:ascii="Times New Roman" w:hAnsi="Times New Roman"/>
          <w:sz w:val="28"/>
          <w:szCs w:val="28"/>
          <w:lang w:eastAsia="zh-CN"/>
        </w:rPr>
        <w:t>%</w:t>
      </w:r>
      <w:r w:rsidR="00E023F2" w:rsidRPr="00E023F2">
        <w:rPr>
          <w:rFonts w:ascii="Times New Roman" w:hAnsi="Times New Roman"/>
          <w:sz w:val="28"/>
          <w:szCs w:val="28"/>
          <w:lang w:eastAsia="zh-CN"/>
        </w:rPr>
        <w:t xml:space="preserve"> </w:t>
      </w:r>
      <w:r w:rsidR="00E023F2">
        <w:rPr>
          <w:rFonts w:ascii="Times New Roman" w:hAnsi="Times New Roman"/>
          <w:sz w:val="28"/>
          <w:szCs w:val="28"/>
          <w:lang w:eastAsia="zh-CN"/>
        </w:rPr>
        <w:t>во всех случаях</w:t>
      </w:r>
      <w:r w:rsidRPr="007F6874">
        <w:rPr>
          <w:rFonts w:ascii="Times New Roman" w:hAnsi="Times New Roman"/>
          <w:sz w:val="28"/>
          <w:szCs w:val="28"/>
          <w:lang w:eastAsia="zh-CN"/>
        </w:rPr>
        <w:t>.</w:t>
      </w:r>
      <w:r w:rsidR="00A17619">
        <w:rPr>
          <w:rFonts w:ascii="Times New Roman" w:hAnsi="Times New Roman"/>
          <w:sz w:val="28"/>
          <w:szCs w:val="28"/>
          <w:lang w:eastAsia="zh-CN"/>
        </w:rPr>
        <w:t xml:space="preserve"> Из этого </w:t>
      </w:r>
      <w:r w:rsidR="00E023F2">
        <w:rPr>
          <w:rFonts w:ascii="Times New Roman" w:hAnsi="Times New Roman"/>
          <w:sz w:val="28"/>
          <w:szCs w:val="28"/>
          <w:lang w:eastAsia="zh-CN"/>
        </w:rPr>
        <w:t>следует</w:t>
      </w:r>
      <w:r w:rsidR="00A17619">
        <w:rPr>
          <w:rFonts w:ascii="Times New Roman" w:hAnsi="Times New Roman"/>
          <w:sz w:val="28"/>
          <w:szCs w:val="28"/>
          <w:lang w:eastAsia="zh-CN"/>
        </w:rPr>
        <w:t xml:space="preserve">, что созданная </w:t>
      </w:r>
      <w:r w:rsidR="00E023F2">
        <w:rPr>
          <w:rFonts w:ascii="Times New Roman" w:hAnsi="Times New Roman"/>
          <w:sz w:val="28"/>
          <w:szCs w:val="28"/>
          <w:lang w:eastAsia="zh-CN"/>
        </w:rPr>
        <w:t>система термостатирования</w:t>
      </w:r>
      <w:r w:rsidR="00A17619">
        <w:rPr>
          <w:rFonts w:ascii="Times New Roman" w:hAnsi="Times New Roman"/>
          <w:sz w:val="28"/>
          <w:szCs w:val="28"/>
          <w:lang w:eastAsia="zh-CN"/>
        </w:rPr>
        <w:t xml:space="preserve"> на основе ПИД-регулятора работает хорошо, т.е. мож</w:t>
      </w:r>
      <w:r w:rsidR="00E023F2">
        <w:rPr>
          <w:rFonts w:ascii="Times New Roman" w:hAnsi="Times New Roman"/>
          <w:sz w:val="28"/>
          <w:szCs w:val="28"/>
          <w:lang w:eastAsia="zh-CN"/>
        </w:rPr>
        <w:t>ет</w:t>
      </w:r>
      <w:r w:rsidR="00A17619">
        <w:rPr>
          <w:rFonts w:ascii="Times New Roman" w:hAnsi="Times New Roman"/>
          <w:sz w:val="28"/>
          <w:szCs w:val="28"/>
          <w:lang w:eastAsia="zh-CN"/>
        </w:rPr>
        <w:t xml:space="preserve"> обеспечивать постоянную температуру образца.</w:t>
      </w:r>
    </w:p>
    <w:p w14:paraId="78B6C51A" w14:textId="77777777" w:rsidR="00A56FD2" w:rsidRDefault="00B8663A" w:rsidP="00A56FD2">
      <w:pPr>
        <w:spacing w:line="360" w:lineRule="auto"/>
        <w:rPr>
          <w:rFonts w:ascii="Times New Roman" w:hAnsi="Times New Roman"/>
          <w:b/>
          <w:sz w:val="28"/>
          <w:szCs w:val="28"/>
          <w:lang w:eastAsia="zh-CN"/>
        </w:rPr>
      </w:pPr>
      <w:r>
        <w:rPr>
          <w:rFonts w:ascii="Times New Roman" w:hAnsi="Times New Roman"/>
          <w:b/>
          <w:sz w:val="28"/>
          <w:szCs w:val="28"/>
          <w:lang w:eastAsia="zh-CN"/>
        </w:rPr>
        <w:br w:type="page"/>
      </w:r>
    </w:p>
    <w:p w14:paraId="16B46E69" w14:textId="77777777" w:rsidR="001A3A8C" w:rsidRPr="00E268D4" w:rsidRDefault="002B5A80" w:rsidP="00E268D4">
      <w:pPr>
        <w:pStyle w:val="1"/>
        <w:spacing w:line="360" w:lineRule="auto"/>
        <w:rPr>
          <w:rFonts w:ascii="Times New Roman" w:hAnsi="Times New Roman"/>
          <w:color w:val="auto"/>
          <w:lang w:eastAsia="zh-CN"/>
        </w:rPr>
      </w:pPr>
      <w:bookmarkStart w:id="92" w:name="_Toc389770123"/>
      <w:bookmarkStart w:id="93" w:name="_Toc390214985"/>
      <w:bookmarkStart w:id="94" w:name="_Toc390215573"/>
      <w:r>
        <w:rPr>
          <w:rFonts w:ascii="Times New Roman" w:hAnsi="Times New Roman"/>
          <w:color w:val="auto"/>
          <w:lang w:eastAsia="zh-CN"/>
        </w:rPr>
        <w:lastRenderedPageBreak/>
        <w:t xml:space="preserve">Глава </w:t>
      </w:r>
      <w:r w:rsidR="00E268D4">
        <w:rPr>
          <w:rFonts w:ascii="Times New Roman" w:hAnsi="Times New Roman"/>
          <w:color w:val="auto"/>
          <w:lang w:eastAsia="zh-CN"/>
        </w:rPr>
        <w:t>3.</w:t>
      </w:r>
      <w:r w:rsidR="001A3A8C" w:rsidRPr="00E268D4">
        <w:rPr>
          <w:rFonts w:ascii="Times New Roman" w:hAnsi="Times New Roman"/>
          <w:color w:val="auto"/>
          <w:lang w:eastAsia="zh-CN"/>
        </w:rPr>
        <w:t xml:space="preserve">Финансовый менеджмент, </w:t>
      </w:r>
      <w:proofErr w:type="spellStart"/>
      <w:r w:rsidR="001A3A8C" w:rsidRPr="00E268D4">
        <w:rPr>
          <w:rFonts w:ascii="Times New Roman" w:hAnsi="Times New Roman"/>
          <w:color w:val="auto"/>
          <w:lang w:eastAsia="zh-CN"/>
        </w:rPr>
        <w:t>ресурсоэффективность</w:t>
      </w:r>
      <w:proofErr w:type="spellEnd"/>
      <w:r w:rsidR="001A3A8C" w:rsidRPr="00E268D4">
        <w:rPr>
          <w:rFonts w:ascii="Times New Roman" w:hAnsi="Times New Roman"/>
          <w:color w:val="auto"/>
          <w:lang w:eastAsia="zh-CN"/>
        </w:rPr>
        <w:t xml:space="preserve"> и ресурсосбережение</w:t>
      </w:r>
      <w:bookmarkEnd w:id="92"/>
      <w:bookmarkEnd w:id="93"/>
      <w:bookmarkEnd w:id="94"/>
    </w:p>
    <w:p w14:paraId="22FC7535" w14:textId="77777777" w:rsidR="006F41AB" w:rsidRPr="00E268D4" w:rsidRDefault="00E268D4" w:rsidP="00E268D4">
      <w:pPr>
        <w:pStyle w:val="1"/>
        <w:spacing w:line="360" w:lineRule="auto"/>
        <w:rPr>
          <w:rFonts w:ascii="Times New Roman" w:hAnsi="Times New Roman"/>
          <w:color w:val="auto"/>
          <w:lang w:eastAsia="zh-CN"/>
        </w:rPr>
      </w:pPr>
      <w:bookmarkStart w:id="95" w:name="_Toc390215574"/>
      <w:r w:rsidRPr="00E268D4">
        <w:rPr>
          <w:rFonts w:ascii="Times New Roman" w:hAnsi="Times New Roman"/>
          <w:color w:val="auto"/>
          <w:lang w:eastAsia="zh-CN"/>
        </w:rPr>
        <w:t xml:space="preserve">3.1. </w:t>
      </w:r>
      <w:r w:rsidR="006F41AB" w:rsidRPr="00E268D4">
        <w:rPr>
          <w:rFonts w:ascii="Times New Roman" w:hAnsi="Times New Roman"/>
          <w:color w:val="auto"/>
          <w:lang w:eastAsia="zh-CN"/>
        </w:rPr>
        <w:t>Потенциальные потребители результатов исследования</w:t>
      </w:r>
      <w:bookmarkEnd w:id="95"/>
    </w:p>
    <w:p w14:paraId="4A293B89" w14:textId="77777777" w:rsidR="006F41AB" w:rsidRPr="006F41AB" w:rsidRDefault="006F41AB" w:rsidP="000C6A92">
      <w:pPr>
        <w:autoSpaceDE w:val="0"/>
        <w:autoSpaceDN w:val="0"/>
        <w:adjustRightInd w:val="0"/>
        <w:spacing w:after="0" w:line="360" w:lineRule="auto"/>
        <w:ind w:firstLineChars="152" w:firstLine="426"/>
        <w:jc w:val="both"/>
        <w:rPr>
          <w:rFonts w:ascii="Times New Roman" w:eastAsiaTheme="minorEastAsia" w:hAnsi="Times New Roman"/>
          <w:color w:val="000000"/>
          <w:sz w:val="28"/>
          <w:szCs w:val="28"/>
          <w:lang w:eastAsia="en-US"/>
        </w:rPr>
      </w:pPr>
      <w:r w:rsidRPr="006F41AB">
        <w:rPr>
          <w:rFonts w:ascii="Times New Roman" w:eastAsiaTheme="minorEastAsia" w:hAnsi="Times New Roman"/>
          <w:color w:val="000000"/>
          <w:sz w:val="28"/>
          <w:szCs w:val="28"/>
          <w:lang w:eastAsia="en-US"/>
        </w:rPr>
        <w:t xml:space="preserve">Для анализа потребителей результатов исследования необходимо рассмотреть целевой рынок и провести его сегментирование. </w:t>
      </w:r>
    </w:p>
    <w:p w14:paraId="2ADDC2F9" w14:textId="77777777" w:rsidR="006F41AB" w:rsidRPr="006F41AB" w:rsidRDefault="006F41AB" w:rsidP="007D072E">
      <w:pPr>
        <w:autoSpaceDE w:val="0"/>
        <w:autoSpaceDN w:val="0"/>
        <w:adjustRightInd w:val="0"/>
        <w:spacing w:after="0" w:line="360" w:lineRule="auto"/>
        <w:ind w:firstLineChars="151" w:firstLine="423"/>
        <w:jc w:val="both"/>
        <w:rPr>
          <w:rFonts w:ascii="Times New Roman" w:eastAsiaTheme="minorEastAsia" w:hAnsi="Times New Roman"/>
          <w:color w:val="000000"/>
          <w:sz w:val="28"/>
          <w:szCs w:val="28"/>
          <w:lang w:eastAsia="en-US"/>
        </w:rPr>
      </w:pPr>
      <w:r w:rsidRPr="006F41AB">
        <w:rPr>
          <w:rFonts w:ascii="Times New Roman" w:eastAsiaTheme="minorEastAsia" w:hAnsi="Times New Roman"/>
          <w:b/>
          <w:bCs/>
          <w:i/>
          <w:iCs/>
          <w:color w:val="000000"/>
          <w:sz w:val="28"/>
          <w:szCs w:val="28"/>
          <w:lang w:eastAsia="en-US"/>
        </w:rPr>
        <w:t xml:space="preserve">Целевой рынок </w:t>
      </w:r>
      <w:r w:rsidRPr="006F41AB">
        <w:rPr>
          <w:rFonts w:ascii="Times New Roman" w:eastAsiaTheme="minorEastAsia" w:hAnsi="Times New Roman"/>
          <w:color w:val="000000"/>
          <w:sz w:val="28"/>
          <w:szCs w:val="28"/>
          <w:lang w:eastAsia="en-US"/>
        </w:rPr>
        <w:t xml:space="preserve">– сегменты рынка, на котором будет продаваться в будущем разработка. В свою очередь, </w:t>
      </w:r>
      <w:r w:rsidRPr="006F41AB">
        <w:rPr>
          <w:rFonts w:ascii="Times New Roman" w:eastAsiaTheme="minorEastAsia" w:hAnsi="Times New Roman"/>
          <w:b/>
          <w:bCs/>
          <w:i/>
          <w:iCs/>
          <w:color w:val="000000"/>
          <w:sz w:val="28"/>
          <w:szCs w:val="28"/>
          <w:lang w:eastAsia="en-US"/>
        </w:rPr>
        <w:t xml:space="preserve">сегмент рынка </w:t>
      </w:r>
      <w:r w:rsidRPr="006F41AB">
        <w:rPr>
          <w:rFonts w:ascii="Times New Roman" w:eastAsiaTheme="minorEastAsia" w:hAnsi="Times New Roman"/>
          <w:color w:val="000000"/>
          <w:sz w:val="28"/>
          <w:szCs w:val="28"/>
          <w:lang w:eastAsia="en-US"/>
        </w:rPr>
        <w:t xml:space="preserve">– это особым об-разом выделенная часть рынка, группы потребителей, обладающих определенными общими признаками. </w:t>
      </w:r>
    </w:p>
    <w:p w14:paraId="188D99E2" w14:textId="77777777" w:rsidR="006F41AB" w:rsidRPr="006F41AB" w:rsidRDefault="006F41AB" w:rsidP="007D072E">
      <w:pPr>
        <w:autoSpaceDE w:val="0"/>
        <w:autoSpaceDN w:val="0"/>
        <w:adjustRightInd w:val="0"/>
        <w:spacing w:after="0" w:line="360" w:lineRule="auto"/>
        <w:ind w:firstLineChars="151" w:firstLine="423"/>
        <w:jc w:val="both"/>
        <w:rPr>
          <w:rFonts w:ascii="Times New Roman" w:eastAsiaTheme="minorEastAsia" w:hAnsi="Times New Roman"/>
          <w:color w:val="000000"/>
          <w:sz w:val="28"/>
          <w:szCs w:val="28"/>
          <w:lang w:eastAsia="en-US"/>
        </w:rPr>
      </w:pPr>
      <w:r w:rsidRPr="006F41AB">
        <w:rPr>
          <w:rFonts w:ascii="Times New Roman" w:eastAsiaTheme="minorEastAsia" w:hAnsi="Times New Roman"/>
          <w:b/>
          <w:bCs/>
          <w:i/>
          <w:iCs/>
          <w:color w:val="000000"/>
          <w:sz w:val="28"/>
          <w:szCs w:val="28"/>
          <w:lang w:eastAsia="en-US"/>
        </w:rPr>
        <w:t xml:space="preserve">Сегментирование </w:t>
      </w:r>
      <w:r w:rsidRPr="006F41AB">
        <w:rPr>
          <w:rFonts w:ascii="Times New Roman" w:eastAsiaTheme="minorEastAsia" w:hAnsi="Times New Roman"/>
          <w:color w:val="000000"/>
          <w:sz w:val="28"/>
          <w:szCs w:val="28"/>
          <w:lang w:eastAsia="en-US"/>
        </w:rPr>
        <w:t xml:space="preserve">– это разделение покупателей на однородные группы, для каждой из которых может потребоваться определенный товар (услуга). Можно применять географический, демографический, поведенческий и иные критерии сегментирования рынка потребителей, возможно применение их комбинаций с использованием таких характеристик, как возраст, пол, национальность, образование, любимые занятия, стиль жизни, социальная принадлежность, профессия, уровень дохода. </w:t>
      </w:r>
    </w:p>
    <w:p w14:paraId="0B553B43" w14:textId="77777777" w:rsidR="006F41AB" w:rsidRPr="006F41AB" w:rsidRDefault="006F41AB" w:rsidP="000C6A92">
      <w:pPr>
        <w:autoSpaceDE w:val="0"/>
        <w:autoSpaceDN w:val="0"/>
        <w:adjustRightInd w:val="0"/>
        <w:spacing w:after="0" w:line="360" w:lineRule="auto"/>
        <w:ind w:firstLineChars="151" w:firstLine="423"/>
        <w:jc w:val="both"/>
        <w:rPr>
          <w:rFonts w:ascii="Times New Roman" w:eastAsiaTheme="minorEastAsia" w:hAnsi="Times New Roman"/>
          <w:color w:val="000000"/>
          <w:sz w:val="28"/>
          <w:szCs w:val="28"/>
          <w:lang w:eastAsia="en-US"/>
        </w:rPr>
      </w:pPr>
      <w:r w:rsidRPr="006F41AB">
        <w:rPr>
          <w:rFonts w:ascii="Times New Roman" w:eastAsiaTheme="minorEastAsia" w:hAnsi="Times New Roman"/>
          <w:color w:val="000000"/>
          <w:sz w:val="28"/>
          <w:szCs w:val="28"/>
          <w:lang w:eastAsia="en-US"/>
        </w:rPr>
        <w:t xml:space="preserve">В зависимости от категории потребителей (коммерческие организации, физические лица) необходимо использовать соответствующие критерии сегментирования. Например, для коммерческих организаций критериями сегментирования могут быть: месторасположение; отрасль; выпускаемая продукция; размер и др. </w:t>
      </w:r>
    </w:p>
    <w:p w14:paraId="5FCF29BE" w14:textId="77777777" w:rsidR="006F41AB" w:rsidRPr="006F41AB" w:rsidRDefault="006F41AB" w:rsidP="000C6A92">
      <w:pPr>
        <w:autoSpaceDE w:val="0"/>
        <w:autoSpaceDN w:val="0"/>
        <w:adjustRightInd w:val="0"/>
        <w:spacing w:after="0" w:line="360" w:lineRule="auto"/>
        <w:ind w:firstLineChars="152" w:firstLine="426"/>
        <w:jc w:val="both"/>
        <w:rPr>
          <w:rFonts w:ascii="Times New Roman" w:eastAsiaTheme="minorEastAsia" w:hAnsi="Times New Roman"/>
          <w:color w:val="000000"/>
          <w:sz w:val="28"/>
          <w:szCs w:val="28"/>
          <w:lang w:eastAsia="en-US"/>
        </w:rPr>
      </w:pPr>
      <w:r w:rsidRPr="006F41AB">
        <w:rPr>
          <w:rFonts w:ascii="Times New Roman" w:eastAsiaTheme="minorEastAsia" w:hAnsi="Times New Roman"/>
          <w:color w:val="000000"/>
          <w:sz w:val="28"/>
          <w:szCs w:val="28"/>
          <w:lang w:eastAsia="en-US"/>
        </w:rPr>
        <w:t xml:space="preserve">Для физических лиц критериями сегментирования могут быть: возраст; пол; национальность; образование; уровень дохода; социальная принадлежность; профессия и др. </w:t>
      </w:r>
    </w:p>
    <w:p w14:paraId="298144E7" w14:textId="77777777" w:rsidR="006F41AB" w:rsidRPr="006F41AB" w:rsidRDefault="006F41AB" w:rsidP="000C6A92">
      <w:pPr>
        <w:spacing w:after="0" w:line="360" w:lineRule="auto"/>
        <w:ind w:firstLineChars="152" w:firstLine="426"/>
        <w:jc w:val="both"/>
        <w:rPr>
          <w:rFonts w:ascii="Times New Roman" w:eastAsiaTheme="minorEastAsia" w:hAnsi="Times New Roman"/>
          <w:color w:val="000000"/>
          <w:sz w:val="28"/>
          <w:szCs w:val="28"/>
          <w:lang w:eastAsia="en-US"/>
        </w:rPr>
      </w:pPr>
      <w:r w:rsidRPr="006F41AB">
        <w:rPr>
          <w:rFonts w:ascii="Times New Roman" w:eastAsiaTheme="minorEastAsia" w:hAnsi="Times New Roman"/>
          <w:color w:val="000000"/>
          <w:sz w:val="28"/>
          <w:szCs w:val="28"/>
          <w:lang w:eastAsia="en-US"/>
        </w:rPr>
        <w:t>Из выявленных критериев целесообразно выбрать два наиболее значимых для рынка. На основании этих критериев строится карта сегментирования рынка.</w:t>
      </w:r>
    </w:p>
    <w:p w14:paraId="5F3D1474" w14:textId="77777777" w:rsidR="006F41AB" w:rsidRPr="006F41AB" w:rsidRDefault="006F41AB" w:rsidP="006F41AB">
      <w:pPr>
        <w:spacing w:after="0" w:line="360" w:lineRule="auto"/>
        <w:jc w:val="center"/>
        <w:rPr>
          <w:rFonts w:ascii="Times New Roman" w:eastAsiaTheme="minorEastAsia" w:hAnsi="Times New Roman" w:cstheme="minorBidi"/>
          <w:i/>
          <w:iCs/>
          <w:sz w:val="26"/>
          <w:szCs w:val="26"/>
          <w:lang w:eastAsia="en-US"/>
        </w:rPr>
      </w:pPr>
      <w:r w:rsidRPr="006F41AB">
        <w:rPr>
          <w:rFonts w:ascii="Times New Roman" w:eastAsiaTheme="minorEastAsia" w:hAnsi="Times New Roman" w:cstheme="minorBidi"/>
          <w:i/>
          <w:iCs/>
          <w:noProof/>
          <w:sz w:val="26"/>
          <w:szCs w:val="26"/>
        </w:rPr>
        <w:lastRenderedPageBreak/>
        <w:drawing>
          <wp:inline distT="0" distB="0" distL="0" distR="0" wp14:anchorId="58606308" wp14:editId="04C40ED7">
            <wp:extent cx="5349875" cy="2147979"/>
            <wp:effectExtent l="0" t="0" r="3175" b="5080"/>
            <wp:docPr id="23"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70">
                      <a:extLst>
                        <a:ext uri="{28A0092B-C50C-407E-A947-70E740481C1C}">
                          <a14:useLocalDpi xmlns:a14="http://schemas.microsoft.com/office/drawing/2010/main" val="0"/>
                        </a:ext>
                      </a:extLst>
                    </a:blip>
                    <a:srcRect l="6197" t="3099" r="872" b="2075"/>
                    <a:stretch/>
                  </pic:blipFill>
                  <pic:spPr bwMode="auto">
                    <a:xfrm>
                      <a:off x="0" y="0"/>
                      <a:ext cx="5349875" cy="2147979"/>
                    </a:xfrm>
                    <a:prstGeom prst="rect">
                      <a:avLst/>
                    </a:prstGeom>
                    <a:noFill/>
                    <a:ln>
                      <a:noFill/>
                    </a:ln>
                    <a:extLst>
                      <a:ext uri="{53640926-AAD7-44D8-BBD7-CCE9431645EC}">
                        <a14:shadowObscured xmlns:a14="http://schemas.microsoft.com/office/drawing/2010/main"/>
                      </a:ext>
                    </a:extLst>
                  </pic:spPr>
                </pic:pic>
              </a:graphicData>
            </a:graphic>
          </wp:inline>
        </w:drawing>
      </w:r>
    </w:p>
    <w:p w14:paraId="45468B5E" w14:textId="77777777" w:rsidR="006F41AB" w:rsidRPr="006F41AB" w:rsidRDefault="006F41AB" w:rsidP="006F41AB">
      <w:pPr>
        <w:spacing w:after="0" w:line="360" w:lineRule="auto"/>
        <w:jc w:val="center"/>
        <w:rPr>
          <w:rFonts w:ascii="Times New Roman" w:eastAsiaTheme="minorEastAsia" w:hAnsi="Times New Roman" w:cstheme="minorBidi"/>
          <w:i/>
          <w:iCs/>
          <w:sz w:val="26"/>
          <w:szCs w:val="26"/>
          <w:lang w:eastAsia="en-US"/>
        </w:rPr>
      </w:pPr>
      <w:r w:rsidRPr="006F41AB">
        <w:rPr>
          <w:rFonts w:ascii="Times New Roman" w:eastAsiaTheme="minorEastAsia" w:hAnsi="Times New Roman" w:cstheme="minorBidi"/>
          <w:i/>
          <w:iCs/>
          <w:noProof/>
          <w:sz w:val="26"/>
          <w:szCs w:val="26"/>
        </w:rPr>
        <w:drawing>
          <wp:inline distT="0" distB="0" distL="0" distR="0" wp14:anchorId="7079F4EA" wp14:editId="11B5B8A9">
            <wp:extent cx="3717985" cy="757539"/>
            <wp:effectExtent l="0" t="0" r="0" b="5080"/>
            <wp:docPr id="32"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17985" cy="757539"/>
                    </a:xfrm>
                    <a:prstGeom prst="rect">
                      <a:avLst/>
                    </a:prstGeom>
                    <a:noFill/>
                    <a:ln>
                      <a:noFill/>
                    </a:ln>
                  </pic:spPr>
                </pic:pic>
              </a:graphicData>
            </a:graphic>
          </wp:inline>
        </w:drawing>
      </w:r>
    </w:p>
    <w:p w14:paraId="3E5D7E33" w14:textId="77777777" w:rsidR="006F41AB" w:rsidRPr="00D351D3" w:rsidRDefault="00D351D3" w:rsidP="000C6A92">
      <w:pPr>
        <w:spacing w:after="0" w:line="360" w:lineRule="auto"/>
        <w:jc w:val="center"/>
        <w:rPr>
          <w:rFonts w:ascii="Times New Roman" w:eastAsiaTheme="minorEastAsia" w:hAnsi="Times New Roman" w:cstheme="minorBidi"/>
          <w:iCs/>
          <w:sz w:val="28"/>
          <w:szCs w:val="28"/>
          <w:lang w:eastAsia="en-US"/>
        </w:rPr>
      </w:pPr>
      <w:r w:rsidRPr="00D351D3">
        <w:rPr>
          <w:rFonts w:ascii="Times New Roman" w:eastAsiaTheme="minorEastAsia" w:hAnsi="Times New Roman" w:cstheme="minorBidi"/>
          <w:iCs/>
          <w:sz w:val="28"/>
          <w:szCs w:val="28"/>
          <w:lang w:eastAsia="en-US"/>
        </w:rPr>
        <w:t>Рисунок 30</w:t>
      </w:r>
      <w:r w:rsidR="000C6A92">
        <w:rPr>
          <w:rFonts w:ascii="Times New Roman" w:eastAsiaTheme="minorEastAsia" w:hAnsi="Times New Roman" w:cstheme="minorBidi"/>
          <w:iCs/>
          <w:sz w:val="28"/>
          <w:szCs w:val="28"/>
          <w:lang w:eastAsia="en-US"/>
        </w:rPr>
        <w:t xml:space="preserve"> -</w:t>
      </w:r>
      <w:r w:rsidR="006F41AB" w:rsidRPr="00D351D3">
        <w:rPr>
          <w:rFonts w:ascii="Times New Roman" w:eastAsiaTheme="minorEastAsia" w:hAnsi="Times New Roman" w:cstheme="minorBidi"/>
          <w:iCs/>
          <w:sz w:val="28"/>
          <w:szCs w:val="28"/>
          <w:lang w:eastAsia="en-US"/>
        </w:rPr>
        <w:t xml:space="preserve"> Карта сегментирования рынка услуг по разработке системы термостатирования.</w:t>
      </w:r>
    </w:p>
    <w:p w14:paraId="23BF3755" w14:textId="2EE9C8F1" w:rsidR="006F41AB" w:rsidRPr="00E268D4" w:rsidRDefault="00446E09" w:rsidP="00446E09">
      <w:pPr>
        <w:pStyle w:val="1"/>
        <w:spacing w:line="360" w:lineRule="auto"/>
        <w:rPr>
          <w:rFonts w:ascii="Times New Roman" w:hAnsi="Times New Roman"/>
          <w:color w:val="auto"/>
          <w:lang w:eastAsia="zh-CN"/>
        </w:rPr>
      </w:pPr>
      <w:bookmarkStart w:id="96" w:name="_Toc390215055"/>
      <w:bookmarkStart w:id="97" w:name="_Toc390215575"/>
      <w:r>
        <w:rPr>
          <w:rFonts w:ascii="Times New Roman" w:hAnsi="Times New Roman"/>
          <w:color w:val="auto"/>
          <w:lang w:eastAsia="zh-CN"/>
        </w:rPr>
        <w:t xml:space="preserve">3.2. </w:t>
      </w:r>
      <w:r w:rsidR="006F41AB" w:rsidRPr="00E268D4">
        <w:rPr>
          <w:rFonts w:ascii="Times New Roman" w:hAnsi="Times New Roman"/>
          <w:color w:val="auto"/>
          <w:lang w:eastAsia="zh-CN"/>
        </w:rPr>
        <w:t>Планирование научно-исследовательских работ</w:t>
      </w:r>
      <w:bookmarkEnd w:id="96"/>
      <w:bookmarkEnd w:id="97"/>
    </w:p>
    <w:p w14:paraId="79BA7252" w14:textId="77777777" w:rsidR="006F41AB" w:rsidRPr="006F41AB" w:rsidRDefault="006F41AB" w:rsidP="000C6A92">
      <w:pPr>
        <w:spacing w:after="0" w:line="360" w:lineRule="auto"/>
        <w:ind w:firstLineChars="152" w:firstLine="426"/>
        <w:jc w:val="both"/>
        <w:rPr>
          <w:rFonts w:ascii="Times New Roman" w:eastAsiaTheme="minorEastAsia" w:hAnsi="Times New Roman"/>
          <w:sz w:val="28"/>
          <w:szCs w:val="28"/>
          <w:lang w:eastAsia="zh-CN"/>
        </w:rPr>
      </w:pPr>
      <w:r w:rsidRPr="006F41AB">
        <w:rPr>
          <w:rFonts w:ascii="Times New Roman" w:eastAsiaTheme="minorEastAsia" w:hAnsi="Times New Roman"/>
          <w:sz w:val="28"/>
          <w:szCs w:val="28"/>
          <w:lang w:eastAsia="en-US"/>
        </w:rPr>
        <w:t>Для выполнения научных исследований была сформирована рабочая группа, в состав которой входили научные сотрудники, преподаватели, инженеры, техники, лаборанты и студенты. Численность группы составляла 10 человек. По каждому виду работ устанавливалась соответствующая должность исполнителя. Порядок этапов, работ и распределение исполнителей по данным видам работ приведены в таблице</w:t>
      </w:r>
      <w:r w:rsidRPr="006F41AB">
        <w:rPr>
          <w:rFonts w:ascii="Times New Roman" w:eastAsiaTheme="minorEastAsia" w:hAnsi="Times New Roman" w:hint="eastAsia"/>
          <w:sz w:val="28"/>
          <w:szCs w:val="28"/>
          <w:lang w:eastAsia="zh-CN"/>
        </w:rPr>
        <w:t xml:space="preserve"> </w:t>
      </w:r>
      <w:r w:rsidR="00D351D3">
        <w:rPr>
          <w:rFonts w:ascii="Times New Roman" w:eastAsiaTheme="minorEastAsia" w:hAnsi="Times New Roman"/>
          <w:sz w:val="28"/>
          <w:szCs w:val="28"/>
          <w:lang w:eastAsia="en-US"/>
        </w:rPr>
        <w:t>4</w:t>
      </w:r>
      <w:r w:rsidRPr="006F41AB">
        <w:rPr>
          <w:rFonts w:ascii="Times New Roman" w:eastAsiaTheme="minorEastAsia" w:hAnsi="Times New Roman" w:hint="eastAsia"/>
          <w:sz w:val="28"/>
          <w:szCs w:val="28"/>
          <w:lang w:eastAsia="zh-CN"/>
        </w:rPr>
        <w:t>.</w:t>
      </w:r>
    </w:p>
    <w:p w14:paraId="00C0A7B5" w14:textId="77777777" w:rsidR="006F41AB" w:rsidRPr="006F41AB" w:rsidRDefault="006F41AB" w:rsidP="000C6A92">
      <w:pPr>
        <w:spacing w:after="0" w:line="360" w:lineRule="auto"/>
        <w:ind w:firstLineChars="152" w:firstLine="426"/>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 xml:space="preserve">Рассчитаем трудоемкость работ каждого из участников научного исследования. </w:t>
      </w:r>
    </w:p>
    <w:p w14:paraId="79EE7E3A" w14:textId="77777777" w:rsidR="006F41AB" w:rsidRPr="006F41AB" w:rsidRDefault="006F41AB" w:rsidP="000C6A92">
      <w:pPr>
        <w:spacing w:after="0" w:line="360" w:lineRule="auto"/>
        <w:ind w:firstLineChars="152" w:firstLine="426"/>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Ожидаемое значение трудоемкости:</w:t>
      </w:r>
    </w:p>
    <w:p w14:paraId="4D6D6F1B" w14:textId="77777777" w:rsidR="006F41AB" w:rsidRPr="006F41AB" w:rsidRDefault="007D072E" w:rsidP="007E3269">
      <w:pPr>
        <w:spacing w:after="0" w:line="360" w:lineRule="auto"/>
        <w:jc w:val="right"/>
        <w:rPr>
          <w:rFonts w:ascii="Times New Roman" w:eastAsiaTheme="minorEastAsia" w:hAnsi="Times New Roman"/>
          <w:sz w:val="28"/>
          <w:szCs w:val="28"/>
          <w:lang w:eastAsia="en-US"/>
        </w:rPr>
      </w:pP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val="en-US" w:eastAsia="en-US"/>
              </w:rPr>
              <m:t>t</m:t>
            </m:r>
          </m:e>
          <m:sub>
            <m:r>
              <w:rPr>
                <w:rFonts w:ascii="Cambria Math" w:eastAsiaTheme="minorEastAsia" w:hAnsi="Cambria Math"/>
                <w:sz w:val="28"/>
                <w:szCs w:val="28"/>
                <w:lang w:eastAsia="en-US"/>
              </w:rPr>
              <m:t xml:space="preserve">ож </m:t>
            </m:r>
            <m:r>
              <w:rPr>
                <w:rFonts w:ascii="Cambria Math" w:eastAsiaTheme="minorEastAsia" w:hAnsi="Cambria Math"/>
                <w:sz w:val="28"/>
                <w:szCs w:val="28"/>
                <w:lang w:val="en-US" w:eastAsia="en-US"/>
              </w:rPr>
              <m:t>i</m:t>
            </m:r>
          </m:sub>
        </m:sSub>
        <m:r>
          <w:rPr>
            <w:rFonts w:ascii="Cambria Math" w:eastAsiaTheme="minorEastAsia" w:hAnsi="Cambria Math"/>
            <w:sz w:val="28"/>
            <w:szCs w:val="28"/>
            <w:lang w:eastAsia="en-US"/>
          </w:rPr>
          <m:t>=</m:t>
        </m:r>
        <m:f>
          <m:fPr>
            <m:ctrlPr>
              <w:rPr>
                <w:rFonts w:ascii="Cambria Math" w:eastAsiaTheme="minorEastAsia" w:hAnsi="Cambria Math"/>
                <w:i/>
                <w:sz w:val="28"/>
                <w:szCs w:val="28"/>
                <w:lang w:eastAsia="en-US"/>
              </w:rPr>
            </m:ctrlPr>
          </m:fPr>
          <m:num>
            <m:r>
              <w:rPr>
                <w:rFonts w:ascii="Cambria Math" w:eastAsiaTheme="minorEastAsia" w:hAnsi="Cambria Math"/>
                <w:sz w:val="28"/>
                <w:szCs w:val="28"/>
                <w:lang w:eastAsia="en-US"/>
              </w:rPr>
              <m:t>3</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t</m:t>
                </m:r>
              </m:e>
              <m:sub>
                <m:r>
                  <w:rPr>
                    <w:rFonts w:ascii="Cambria Math" w:eastAsiaTheme="minorEastAsia" w:hAnsi="Cambria Math"/>
                    <w:sz w:val="28"/>
                    <w:szCs w:val="28"/>
                    <w:lang w:eastAsia="en-US"/>
                  </w:rPr>
                  <m:t>min</m:t>
                </m:r>
              </m:sub>
            </m:sSub>
            <m:r>
              <w:rPr>
                <w:rFonts w:ascii="Cambria Math" w:eastAsiaTheme="minorEastAsia" w:hAnsi="Cambria Math"/>
                <w:sz w:val="28"/>
                <w:szCs w:val="28"/>
                <w:lang w:eastAsia="en-US"/>
              </w:rPr>
              <m:t>+2</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t</m:t>
                </m:r>
              </m:e>
              <m:sub>
                <m:func>
                  <m:funcPr>
                    <m:ctrlPr>
                      <w:rPr>
                        <w:rFonts w:ascii="Cambria Math" w:eastAsiaTheme="minorEastAsia" w:hAnsi="Cambria Math"/>
                        <w:i/>
                        <w:sz w:val="28"/>
                        <w:szCs w:val="28"/>
                        <w:lang w:eastAsia="en-US"/>
                      </w:rPr>
                    </m:ctrlPr>
                  </m:funcPr>
                  <m:fName>
                    <m:r>
                      <m:rPr>
                        <m:sty m:val="p"/>
                      </m:rPr>
                      <w:rPr>
                        <w:rFonts w:ascii="Cambria Math" w:eastAsiaTheme="minorEastAsia" w:hAnsi="Cambria Math"/>
                        <w:sz w:val="28"/>
                        <w:szCs w:val="28"/>
                        <w:lang w:eastAsia="en-US"/>
                      </w:rPr>
                      <m:t>max</m:t>
                    </m:r>
                  </m:fName>
                  <m:e>
                    <m:r>
                      <w:rPr>
                        <w:rFonts w:ascii="Cambria Math" w:eastAsiaTheme="minorEastAsia" w:hAnsi="Cambria Math"/>
                        <w:sz w:val="28"/>
                        <w:szCs w:val="28"/>
                        <w:lang w:eastAsia="en-US"/>
                      </w:rPr>
                      <m:t>i</m:t>
                    </m:r>
                  </m:e>
                </m:func>
              </m:sub>
            </m:sSub>
          </m:num>
          <m:den>
            <m:r>
              <w:rPr>
                <w:rFonts w:ascii="Cambria Math" w:eastAsiaTheme="minorEastAsia" w:hAnsi="Cambria Math"/>
                <w:sz w:val="28"/>
                <w:szCs w:val="28"/>
                <w:lang w:eastAsia="en-US"/>
              </w:rPr>
              <m:t>5</m:t>
            </m:r>
          </m:den>
        </m:f>
      </m:oMath>
      <w:r w:rsidR="007E3269">
        <w:rPr>
          <w:rFonts w:ascii="Times New Roman" w:eastAsiaTheme="minorEastAsia" w:hAnsi="Times New Roman"/>
          <w:sz w:val="28"/>
          <w:szCs w:val="28"/>
          <w:lang w:eastAsia="en-US"/>
        </w:rPr>
        <w:t xml:space="preserve">, </w:t>
      </w:r>
      <w:r w:rsidR="007E3269">
        <w:rPr>
          <w:rFonts w:ascii="Times New Roman" w:eastAsiaTheme="minorEastAsia" w:hAnsi="Times New Roman"/>
          <w:sz w:val="28"/>
          <w:szCs w:val="28"/>
          <w:lang w:eastAsia="en-US"/>
        </w:rPr>
        <w:tab/>
      </w:r>
      <w:r w:rsidR="007E3269">
        <w:rPr>
          <w:rFonts w:ascii="Times New Roman" w:eastAsiaTheme="minorEastAsia" w:hAnsi="Times New Roman"/>
          <w:sz w:val="28"/>
          <w:szCs w:val="28"/>
          <w:lang w:eastAsia="en-US"/>
        </w:rPr>
        <w:tab/>
      </w:r>
      <w:r w:rsidR="007E3269">
        <w:rPr>
          <w:rFonts w:ascii="Times New Roman" w:eastAsiaTheme="minorEastAsia" w:hAnsi="Times New Roman"/>
          <w:sz w:val="28"/>
          <w:szCs w:val="28"/>
          <w:lang w:eastAsia="en-US"/>
        </w:rPr>
        <w:tab/>
      </w:r>
      <w:r w:rsidR="007E3269">
        <w:rPr>
          <w:rFonts w:ascii="Times New Roman" w:eastAsiaTheme="minorEastAsia" w:hAnsi="Times New Roman"/>
          <w:sz w:val="28"/>
          <w:szCs w:val="28"/>
          <w:lang w:eastAsia="en-US"/>
        </w:rPr>
        <w:tab/>
      </w:r>
      <w:r w:rsidR="007E3269">
        <w:rPr>
          <w:rFonts w:ascii="Times New Roman" w:eastAsiaTheme="minorEastAsia" w:hAnsi="Times New Roman"/>
          <w:sz w:val="28"/>
          <w:szCs w:val="28"/>
          <w:lang w:eastAsia="en-US"/>
        </w:rPr>
        <w:tab/>
        <w:t>(20</w:t>
      </w:r>
      <w:r w:rsidR="006F41AB" w:rsidRPr="006F41AB">
        <w:rPr>
          <w:rFonts w:ascii="Times New Roman" w:eastAsiaTheme="minorEastAsia" w:hAnsi="Times New Roman"/>
          <w:sz w:val="28"/>
          <w:szCs w:val="28"/>
          <w:lang w:eastAsia="en-US"/>
        </w:rPr>
        <w:t>)</w:t>
      </w:r>
    </w:p>
    <w:p w14:paraId="7A4C43BC" w14:textId="77777777" w:rsidR="006F41AB" w:rsidRPr="006F41AB" w:rsidRDefault="006F41AB" w:rsidP="006F41AB">
      <w:pPr>
        <w:tabs>
          <w:tab w:val="left" w:pos="8931"/>
        </w:tabs>
        <w:spacing w:after="0"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 xml:space="preserve">где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val="en-US" w:eastAsia="en-US"/>
              </w:rPr>
              <m:t>t</m:t>
            </m:r>
          </m:e>
          <m:sub>
            <m:r>
              <w:rPr>
                <w:rFonts w:ascii="Cambria Math" w:eastAsiaTheme="minorEastAsia" w:hAnsi="Cambria Math"/>
                <w:sz w:val="28"/>
                <w:szCs w:val="28"/>
                <w:lang w:eastAsia="en-US"/>
              </w:rPr>
              <m:t xml:space="preserve">ож </m:t>
            </m:r>
            <m:r>
              <w:rPr>
                <w:rFonts w:ascii="Cambria Math" w:eastAsiaTheme="minorEastAsia" w:hAnsi="Cambria Math"/>
                <w:sz w:val="28"/>
                <w:szCs w:val="28"/>
                <w:lang w:val="en-US" w:eastAsia="en-US"/>
              </w:rPr>
              <m:t>i</m:t>
            </m:r>
          </m:sub>
        </m:sSub>
      </m:oMath>
      <w:r w:rsidRPr="006F41AB">
        <w:rPr>
          <w:rFonts w:ascii="Times New Roman" w:eastAsiaTheme="minorEastAsia" w:hAnsi="Times New Roman"/>
          <w:sz w:val="28"/>
          <w:szCs w:val="28"/>
          <w:lang w:eastAsia="en-US"/>
        </w:rPr>
        <w:t xml:space="preserve"> – ожидаемая трудоемкость выполнения </w:t>
      </w:r>
      <w:proofErr w:type="spellStart"/>
      <w:r w:rsidRPr="006F41AB">
        <w:rPr>
          <w:rFonts w:ascii="Times New Roman" w:eastAsiaTheme="minorEastAsia" w:hAnsi="Times New Roman"/>
          <w:sz w:val="28"/>
          <w:szCs w:val="28"/>
          <w:lang w:val="en-US" w:eastAsia="en-US"/>
        </w:rPr>
        <w:t>i</w:t>
      </w:r>
      <w:proofErr w:type="spellEnd"/>
      <w:r w:rsidRPr="006F41AB">
        <w:rPr>
          <w:rFonts w:ascii="Times New Roman" w:eastAsiaTheme="minorEastAsia" w:hAnsi="Times New Roman"/>
          <w:sz w:val="28"/>
          <w:szCs w:val="28"/>
          <w:lang w:eastAsia="en-US"/>
        </w:rPr>
        <w:t>-ой работы;</w:t>
      </w:r>
    </w:p>
    <w:p w14:paraId="5ACF76D6" w14:textId="77777777" w:rsidR="006F41AB" w:rsidRPr="006F41AB" w:rsidRDefault="007D072E" w:rsidP="006F41AB">
      <w:pPr>
        <w:tabs>
          <w:tab w:val="left" w:pos="8931"/>
        </w:tabs>
        <w:spacing w:after="0" w:line="360" w:lineRule="auto"/>
        <w:jc w:val="both"/>
        <w:rPr>
          <w:rFonts w:ascii="Times New Roman" w:eastAsiaTheme="minorEastAsia" w:hAnsi="Times New Roman"/>
          <w:sz w:val="28"/>
          <w:szCs w:val="28"/>
          <w:lang w:eastAsia="en-US"/>
        </w:rPr>
      </w:pP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t</m:t>
            </m:r>
          </m:e>
          <m:sub>
            <m:r>
              <w:rPr>
                <w:rFonts w:ascii="Cambria Math" w:eastAsiaTheme="minorEastAsia" w:hAnsi="Cambria Math"/>
                <w:sz w:val="28"/>
                <w:szCs w:val="28"/>
                <w:lang w:eastAsia="en-US"/>
              </w:rPr>
              <m:t>min</m:t>
            </m:r>
          </m:sub>
        </m:sSub>
      </m:oMath>
      <w:r w:rsidR="006F41AB" w:rsidRPr="006F41AB">
        <w:rPr>
          <w:rFonts w:ascii="Times New Roman" w:eastAsiaTheme="minorEastAsia" w:hAnsi="Times New Roman"/>
          <w:sz w:val="28"/>
          <w:szCs w:val="28"/>
          <w:lang w:eastAsia="en-US"/>
        </w:rPr>
        <w:t xml:space="preserve"> – минимально возможная трудоемкость выполнения заданной </w:t>
      </w:r>
      <w:proofErr w:type="spellStart"/>
      <w:r w:rsidR="006F41AB" w:rsidRPr="006F41AB">
        <w:rPr>
          <w:rFonts w:ascii="Times New Roman" w:eastAsiaTheme="minorEastAsia" w:hAnsi="Times New Roman"/>
          <w:sz w:val="28"/>
          <w:szCs w:val="28"/>
          <w:lang w:val="en-US" w:eastAsia="en-US"/>
        </w:rPr>
        <w:t>i</w:t>
      </w:r>
      <w:proofErr w:type="spellEnd"/>
      <w:r w:rsidR="006F41AB" w:rsidRPr="006F41AB">
        <w:rPr>
          <w:rFonts w:ascii="Times New Roman" w:eastAsiaTheme="minorEastAsia" w:hAnsi="Times New Roman"/>
          <w:sz w:val="28"/>
          <w:szCs w:val="28"/>
          <w:lang w:eastAsia="en-US"/>
        </w:rPr>
        <w:t>-ой работы;</w:t>
      </w:r>
    </w:p>
    <w:p w14:paraId="640ECD2D" w14:textId="77777777" w:rsidR="006F41AB" w:rsidRPr="006F41AB" w:rsidRDefault="007D072E" w:rsidP="006F41AB">
      <w:pPr>
        <w:tabs>
          <w:tab w:val="left" w:pos="8931"/>
        </w:tabs>
        <w:spacing w:after="0" w:line="360" w:lineRule="auto"/>
        <w:jc w:val="both"/>
        <w:rPr>
          <w:rFonts w:ascii="Times New Roman" w:eastAsiaTheme="minorEastAsia" w:hAnsi="Times New Roman"/>
          <w:sz w:val="28"/>
          <w:szCs w:val="28"/>
          <w:lang w:eastAsia="en-US"/>
        </w:rPr>
      </w:pP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t</m:t>
            </m:r>
          </m:e>
          <m:sub>
            <m:func>
              <m:funcPr>
                <m:ctrlPr>
                  <w:rPr>
                    <w:rFonts w:ascii="Cambria Math" w:eastAsiaTheme="minorEastAsia" w:hAnsi="Cambria Math"/>
                    <w:i/>
                    <w:sz w:val="28"/>
                    <w:szCs w:val="28"/>
                    <w:lang w:eastAsia="en-US"/>
                  </w:rPr>
                </m:ctrlPr>
              </m:funcPr>
              <m:fName>
                <m:r>
                  <m:rPr>
                    <m:sty m:val="p"/>
                  </m:rPr>
                  <w:rPr>
                    <w:rFonts w:ascii="Cambria Math" w:eastAsiaTheme="minorEastAsia" w:hAnsi="Cambria Math"/>
                    <w:sz w:val="28"/>
                    <w:szCs w:val="28"/>
                    <w:lang w:eastAsia="en-US"/>
                  </w:rPr>
                  <m:t>max</m:t>
                </m:r>
              </m:fName>
              <m:e>
                <m:r>
                  <w:rPr>
                    <w:rFonts w:ascii="Cambria Math" w:eastAsiaTheme="minorEastAsia" w:hAnsi="Cambria Math"/>
                    <w:sz w:val="28"/>
                    <w:szCs w:val="28"/>
                    <w:lang w:eastAsia="en-US"/>
                  </w:rPr>
                  <m:t>i</m:t>
                </m:r>
              </m:e>
            </m:func>
          </m:sub>
        </m:sSub>
      </m:oMath>
      <w:r w:rsidR="006F41AB" w:rsidRPr="006F41AB">
        <w:rPr>
          <w:rFonts w:ascii="Times New Roman" w:eastAsiaTheme="minorEastAsia" w:hAnsi="Times New Roman"/>
          <w:sz w:val="28"/>
          <w:szCs w:val="28"/>
          <w:lang w:eastAsia="en-US"/>
        </w:rPr>
        <w:t xml:space="preserve"> – максимально возможная трудоемкость выполнения заданной </w:t>
      </w:r>
      <w:proofErr w:type="spellStart"/>
      <w:r w:rsidR="006F41AB" w:rsidRPr="006F41AB">
        <w:rPr>
          <w:rFonts w:ascii="Times New Roman" w:eastAsiaTheme="minorEastAsia" w:hAnsi="Times New Roman"/>
          <w:sz w:val="28"/>
          <w:szCs w:val="28"/>
          <w:lang w:val="en-US" w:eastAsia="en-US"/>
        </w:rPr>
        <w:t>i</w:t>
      </w:r>
      <w:proofErr w:type="spellEnd"/>
      <w:r w:rsidR="006F41AB" w:rsidRPr="006F41AB">
        <w:rPr>
          <w:rFonts w:ascii="Times New Roman" w:eastAsiaTheme="minorEastAsia" w:hAnsi="Times New Roman"/>
          <w:sz w:val="28"/>
          <w:szCs w:val="28"/>
          <w:lang w:eastAsia="en-US"/>
        </w:rPr>
        <w:t>-ой работы.</w:t>
      </w:r>
    </w:p>
    <w:p w14:paraId="26E22498" w14:textId="77777777" w:rsidR="006F41AB" w:rsidRPr="006F41AB" w:rsidRDefault="006F41AB" w:rsidP="007E3269">
      <w:pPr>
        <w:tabs>
          <w:tab w:val="left" w:pos="8931"/>
        </w:tabs>
        <w:spacing w:after="0" w:line="360" w:lineRule="auto"/>
        <w:ind w:firstLineChars="152" w:firstLine="426"/>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Для обоснованного расчета заработной платы необходимо вычислить продолжительность каждой работы:</w:t>
      </w:r>
    </w:p>
    <w:p w14:paraId="4CA2AE9D" w14:textId="77777777" w:rsidR="006F41AB" w:rsidRPr="006F41AB" w:rsidRDefault="007D072E" w:rsidP="007E3269">
      <w:pPr>
        <w:spacing w:after="0" w:line="360" w:lineRule="auto"/>
        <w:jc w:val="right"/>
        <w:rPr>
          <w:rFonts w:ascii="Times New Roman" w:eastAsiaTheme="minorEastAsia" w:hAnsi="Times New Roman"/>
          <w:sz w:val="28"/>
          <w:szCs w:val="28"/>
          <w:lang w:eastAsia="en-US"/>
        </w:rPr>
      </w:pP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val="en-US" w:eastAsia="en-US"/>
              </w:rPr>
              <m:t>T</m:t>
            </m:r>
          </m:e>
          <m:sub>
            <m:r>
              <w:rPr>
                <w:rFonts w:ascii="Cambria Math" w:eastAsiaTheme="minorEastAsia" w:hAnsi="Cambria Math"/>
                <w:sz w:val="28"/>
                <w:szCs w:val="28"/>
                <w:lang w:eastAsia="en-US"/>
              </w:rPr>
              <m:t>pi</m:t>
            </m:r>
          </m:sub>
        </m:sSub>
        <m:r>
          <w:rPr>
            <w:rFonts w:ascii="Cambria Math" w:eastAsiaTheme="minorEastAsia" w:hAnsi="Cambria Math"/>
            <w:sz w:val="28"/>
            <w:szCs w:val="28"/>
            <w:lang w:eastAsia="en-US"/>
          </w:rPr>
          <m:t>=</m:t>
        </m:r>
        <m:f>
          <m:fPr>
            <m:ctrlPr>
              <w:rPr>
                <w:rFonts w:ascii="Cambria Math" w:eastAsiaTheme="minorEastAsia" w:hAnsi="Cambria Math"/>
                <w:i/>
                <w:sz w:val="28"/>
                <w:szCs w:val="28"/>
                <w:lang w:eastAsia="en-US"/>
              </w:rPr>
            </m:ctrlPr>
          </m:fPr>
          <m:num>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t</m:t>
                </m:r>
              </m:e>
              <m:sub>
                <m:r>
                  <w:rPr>
                    <w:rFonts w:ascii="Cambria Math" w:eastAsiaTheme="minorEastAsia" w:hAnsi="Cambria Math"/>
                    <w:sz w:val="28"/>
                    <w:szCs w:val="28"/>
                    <w:lang w:eastAsia="en-US"/>
                  </w:rPr>
                  <m:t xml:space="preserve">ож </m:t>
                </m:r>
                <m:r>
                  <w:rPr>
                    <w:rFonts w:ascii="Cambria Math" w:eastAsiaTheme="minorEastAsia" w:hAnsi="Cambria Math"/>
                    <w:sz w:val="28"/>
                    <w:szCs w:val="28"/>
                    <w:lang w:val="en-US" w:eastAsia="en-US"/>
                  </w:rPr>
                  <m:t>i</m:t>
                </m:r>
              </m:sub>
            </m:sSub>
          </m:num>
          <m:den>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Ч</m:t>
                </m:r>
              </m:e>
              <m:sub>
                <m:r>
                  <w:rPr>
                    <w:rFonts w:ascii="Cambria Math" w:eastAsiaTheme="minorEastAsia" w:hAnsi="Cambria Math"/>
                    <w:sz w:val="28"/>
                    <w:szCs w:val="28"/>
                    <w:lang w:val="en-US" w:eastAsia="en-US"/>
                  </w:rPr>
                  <m:t>i</m:t>
                </m:r>
              </m:sub>
            </m:sSub>
          </m:den>
        </m:f>
      </m:oMath>
      <w:r w:rsidR="006F41AB" w:rsidRPr="006F41AB">
        <w:rPr>
          <w:rFonts w:ascii="Times New Roman" w:eastAsiaTheme="minorEastAsia" w:hAnsi="Times New Roman"/>
          <w:sz w:val="28"/>
          <w:szCs w:val="28"/>
          <w:lang w:eastAsia="en-US"/>
        </w:rPr>
        <w:t>,</w:t>
      </w:r>
      <w:r w:rsidR="006F41AB" w:rsidRPr="006F41AB">
        <w:rPr>
          <w:rFonts w:ascii="Times New Roman" w:eastAsiaTheme="minorEastAsia" w:hAnsi="Times New Roman"/>
          <w:sz w:val="28"/>
          <w:szCs w:val="28"/>
          <w:lang w:eastAsia="en-US"/>
        </w:rPr>
        <w:tab/>
      </w:r>
      <w:r w:rsidR="007E3269">
        <w:rPr>
          <w:rFonts w:ascii="Times New Roman" w:eastAsiaTheme="minorEastAsia" w:hAnsi="Times New Roman"/>
          <w:sz w:val="28"/>
          <w:szCs w:val="28"/>
          <w:lang w:eastAsia="en-US"/>
        </w:rPr>
        <w:tab/>
      </w:r>
      <w:r w:rsidR="007E3269">
        <w:rPr>
          <w:rFonts w:ascii="Times New Roman" w:eastAsiaTheme="minorEastAsia" w:hAnsi="Times New Roman"/>
          <w:sz w:val="28"/>
          <w:szCs w:val="28"/>
          <w:lang w:eastAsia="en-US"/>
        </w:rPr>
        <w:tab/>
      </w:r>
      <w:r w:rsidR="007E3269">
        <w:rPr>
          <w:rFonts w:ascii="Times New Roman" w:eastAsiaTheme="minorEastAsia" w:hAnsi="Times New Roman"/>
          <w:sz w:val="28"/>
          <w:szCs w:val="28"/>
          <w:lang w:eastAsia="en-US"/>
        </w:rPr>
        <w:tab/>
      </w:r>
      <w:r w:rsidR="007E3269">
        <w:rPr>
          <w:rFonts w:ascii="Times New Roman" w:eastAsiaTheme="minorEastAsia" w:hAnsi="Times New Roman"/>
          <w:sz w:val="28"/>
          <w:szCs w:val="28"/>
          <w:lang w:eastAsia="en-US"/>
        </w:rPr>
        <w:tab/>
      </w:r>
      <w:r w:rsidR="007E3269">
        <w:rPr>
          <w:rFonts w:ascii="Times New Roman" w:eastAsiaTheme="minorEastAsia" w:hAnsi="Times New Roman"/>
          <w:sz w:val="28"/>
          <w:szCs w:val="28"/>
          <w:lang w:eastAsia="en-US"/>
        </w:rPr>
        <w:tab/>
      </w:r>
      <w:r w:rsidR="006F41AB" w:rsidRPr="006F41AB">
        <w:rPr>
          <w:rFonts w:ascii="Times New Roman" w:eastAsiaTheme="minorEastAsia" w:hAnsi="Times New Roman"/>
          <w:sz w:val="28"/>
          <w:szCs w:val="28"/>
          <w:lang w:eastAsia="en-US"/>
        </w:rPr>
        <w:t>(2</w:t>
      </w:r>
      <w:r w:rsidR="007E3269">
        <w:rPr>
          <w:rFonts w:ascii="Times New Roman" w:eastAsiaTheme="minorEastAsia" w:hAnsi="Times New Roman"/>
          <w:sz w:val="28"/>
          <w:szCs w:val="28"/>
          <w:lang w:eastAsia="en-US"/>
        </w:rPr>
        <w:t>1</w:t>
      </w:r>
      <w:r w:rsidR="006F41AB" w:rsidRPr="006F41AB">
        <w:rPr>
          <w:rFonts w:ascii="Times New Roman" w:eastAsiaTheme="minorEastAsia" w:hAnsi="Times New Roman"/>
          <w:sz w:val="28"/>
          <w:szCs w:val="28"/>
          <w:lang w:eastAsia="en-US"/>
        </w:rPr>
        <w:t>)</w:t>
      </w:r>
    </w:p>
    <w:p w14:paraId="18119D3F" w14:textId="77777777" w:rsidR="006F41AB" w:rsidRPr="006F41AB" w:rsidRDefault="006F41AB" w:rsidP="006F41AB">
      <w:pPr>
        <w:tabs>
          <w:tab w:val="left" w:pos="8931"/>
        </w:tabs>
        <w:spacing w:after="0"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 xml:space="preserve">где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Ч</m:t>
            </m:r>
          </m:e>
          <m:sub>
            <m:r>
              <w:rPr>
                <w:rFonts w:ascii="Cambria Math" w:eastAsiaTheme="minorEastAsia" w:hAnsi="Cambria Math"/>
                <w:sz w:val="28"/>
                <w:szCs w:val="28"/>
                <w:lang w:val="en-US" w:eastAsia="en-US"/>
              </w:rPr>
              <m:t>i</m:t>
            </m:r>
          </m:sub>
        </m:sSub>
      </m:oMath>
      <w:r w:rsidRPr="006F41AB">
        <w:rPr>
          <w:rFonts w:ascii="Times New Roman" w:eastAsiaTheme="minorEastAsia" w:hAnsi="Times New Roman"/>
          <w:sz w:val="28"/>
          <w:szCs w:val="28"/>
          <w:lang w:eastAsia="en-US"/>
        </w:rPr>
        <w:t xml:space="preserve"> – численность исполнителей, выполняющих одновременно одну и ту же работу на данном этапе.</w:t>
      </w:r>
    </w:p>
    <w:p w14:paraId="76CA360D" w14:textId="77777777" w:rsidR="006F41AB" w:rsidRPr="006F41AB" w:rsidRDefault="006F41AB" w:rsidP="000C6A92">
      <w:pPr>
        <w:tabs>
          <w:tab w:val="left" w:pos="8931"/>
        </w:tabs>
        <w:spacing w:after="0" w:line="360" w:lineRule="auto"/>
        <w:ind w:firstLineChars="152" w:firstLine="426"/>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 xml:space="preserve">Построим диаграмму </w:t>
      </w:r>
      <w:proofErr w:type="spellStart"/>
      <w:r w:rsidRPr="006F41AB">
        <w:rPr>
          <w:rFonts w:ascii="Times New Roman" w:eastAsiaTheme="minorEastAsia" w:hAnsi="Times New Roman"/>
          <w:sz w:val="28"/>
          <w:szCs w:val="28"/>
          <w:lang w:eastAsia="en-US"/>
        </w:rPr>
        <w:t>Ганта</w:t>
      </w:r>
      <w:proofErr w:type="spellEnd"/>
      <w:r w:rsidRPr="006F41AB">
        <w:rPr>
          <w:rFonts w:ascii="Times New Roman" w:eastAsiaTheme="minorEastAsia" w:hAnsi="Times New Roman"/>
          <w:sz w:val="28"/>
          <w:szCs w:val="28"/>
          <w:lang w:eastAsia="en-US"/>
        </w:rPr>
        <w:t xml:space="preserve">, так как она является наиболее наглядным и удобным графиком для проведения научных работ. Диаграмма </w:t>
      </w:r>
      <w:proofErr w:type="spellStart"/>
      <w:r w:rsidRPr="006F41AB">
        <w:rPr>
          <w:rFonts w:ascii="Times New Roman" w:eastAsiaTheme="minorEastAsia" w:hAnsi="Times New Roman"/>
          <w:sz w:val="28"/>
          <w:szCs w:val="28"/>
          <w:lang w:eastAsia="en-US"/>
        </w:rPr>
        <w:t>Ганта</w:t>
      </w:r>
      <w:proofErr w:type="spellEnd"/>
      <w:r w:rsidRPr="006F41AB">
        <w:rPr>
          <w:rFonts w:ascii="Times New Roman" w:eastAsiaTheme="minorEastAsia" w:hAnsi="Times New Roman"/>
          <w:sz w:val="28"/>
          <w:szCs w:val="28"/>
          <w:lang w:eastAsia="en-US"/>
        </w:rPr>
        <w:t xml:space="preserve"> – горизонтальный ленточный график, на котором работы по теме представляются протяженными во времени отрезками, характеризующимися датами начала и окончания выполнения данных работ.</w:t>
      </w:r>
    </w:p>
    <w:p w14:paraId="46888B75" w14:textId="77777777" w:rsidR="006F41AB" w:rsidRPr="006F41AB" w:rsidRDefault="006F41AB" w:rsidP="000C6A92">
      <w:pPr>
        <w:tabs>
          <w:tab w:val="left" w:pos="8931"/>
        </w:tabs>
        <w:spacing w:after="0" w:line="360" w:lineRule="auto"/>
        <w:ind w:firstLineChars="152" w:firstLine="426"/>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 xml:space="preserve">Необходимо длительность каждого из этапов работ из рабочих дней перевести в календарные дни: </w:t>
      </w:r>
    </w:p>
    <w:p w14:paraId="7F5ACF5B" w14:textId="77777777" w:rsidR="006F41AB" w:rsidRPr="006F41AB" w:rsidRDefault="007D072E" w:rsidP="007E3269">
      <w:pPr>
        <w:spacing w:after="0" w:line="360" w:lineRule="auto"/>
        <w:jc w:val="right"/>
        <w:rPr>
          <w:rFonts w:ascii="Times New Roman" w:eastAsiaTheme="minorEastAsia" w:hAnsi="Times New Roman"/>
          <w:sz w:val="28"/>
          <w:szCs w:val="28"/>
          <w:lang w:eastAsia="en-US"/>
        </w:rPr>
      </w:pP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val="en-US" w:eastAsia="en-US"/>
              </w:rPr>
              <m:t>T</m:t>
            </m:r>
          </m:e>
          <m:sub>
            <m:r>
              <w:rPr>
                <w:rFonts w:ascii="Cambria Math" w:eastAsiaTheme="minorEastAsia" w:hAnsi="Cambria Math"/>
                <w:sz w:val="28"/>
                <w:szCs w:val="28"/>
                <w:lang w:eastAsia="en-US"/>
              </w:rPr>
              <m:t>к</m:t>
            </m:r>
            <m:r>
              <w:rPr>
                <w:rFonts w:ascii="Cambria Math" w:eastAsiaTheme="minorEastAsia" w:hAnsi="Cambria Math"/>
                <w:sz w:val="28"/>
                <w:szCs w:val="28"/>
                <w:lang w:val="en-US" w:eastAsia="en-US"/>
              </w:rPr>
              <m:t>i</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val="en-US" w:eastAsia="en-US"/>
              </w:rPr>
              <m:t>T</m:t>
            </m:r>
          </m:e>
          <m:sub>
            <m:r>
              <w:rPr>
                <w:rFonts w:ascii="Cambria Math" w:eastAsiaTheme="minorEastAsia" w:hAnsi="Cambria Math"/>
                <w:sz w:val="28"/>
                <w:szCs w:val="28"/>
                <w:lang w:eastAsia="en-US"/>
              </w:rPr>
              <m:t>pi</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val="en-US" w:eastAsia="en-US"/>
              </w:rPr>
              <m:t>k</m:t>
            </m:r>
          </m:e>
          <m:sub>
            <m:r>
              <w:rPr>
                <w:rFonts w:ascii="Cambria Math" w:eastAsiaTheme="minorEastAsia" w:hAnsi="Cambria Math"/>
                <w:sz w:val="28"/>
                <w:szCs w:val="28"/>
                <w:lang w:eastAsia="en-US"/>
              </w:rPr>
              <m:t>кал</m:t>
            </m:r>
          </m:sub>
        </m:sSub>
      </m:oMath>
      <w:r w:rsidR="007E3269">
        <w:rPr>
          <w:rFonts w:ascii="Times New Roman" w:eastAsiaTheme="minorEastAsia" w:hAnsi="Times New Roman"/>
          <w:sz w:val="28"/>
          <w:szCs w:val="28"/>
          <w:lang w:eastAsia="en-US"/>
        </w:rPr>
        <w:t>.</w:t>
      </w:r>
      <w:r w:rsidR="007E3269">
        <w:rPr>
          <w:rFonts w:ascii="Times New Roman" w:eastAsiaTheme="minorEastAsia" w:hAnsi="Times New Roman"/>
          <w:sz w:val="28"/>
          <w:szCs w:val="28"/>
          <w:lang w:eastAsia="en-US"/>
        </w:rPr>
        <w:tab/>
      </w:r>
      <w:r w:rsidR="007E3269">
        <w:rPr>
          <w:rFonts w:ascii="Times New Roman" w:eastAsiaTheme="minorEastAsia" w:hAnsi="Times New Roman"/>
          <w:sz w:val="28"/>
          <w:szCs w:val="28"/>
          <w:lang w:eastAsia="en-US"/>
        </w:rPr>
        <w:tab/>
      </w:r>
      <w:r w:rsidR="007E3269">
        <w:rPr>
          <w:rFonts w:ascii="Times New Roman" w:eastAsiaTheme="minorEastAsia" w:hAnsi="Times New Roman"/>
          <w:sz w:val="28"/>
          <w:szCs w:val="28"/>
          <w:lang w:eastAsia="en-US"/>
        </w:rPr>
        <w:tab/>
      </w:r>
      <w:r w:rsidR="007E3269">
        <w:rPr>
          <w:rFonts w:ascii="Times New Roman" w:eastAsiaTheme="minorEastAsia" w:hAnsi="Times New Roman"/>
          <w:sz w:val="28"/>
          <w:szCs w:val="28"/>
          <w:lang w:eastAsia="en-US"/>
        </w:rPr>
        <w:tab/>
      </w:r>
      <w:r w:rsidR="007E3269">
        <w:rPr>
          <w:rFonts w:ascii="Times New Roman" w:eastAsiaTheme="minorEastAsia" w:hAnsi="Times New Roman"/>
          <w:sz w:val="28"/>
          <w:szCs w:val="28"/>
          <w:lang w:eastAsia="en-US"/>
        </w:rPr>
        <w:tab/>
        <w:t>(22</w:t>
      </w:r>
      <w:r w:rsidR="006F41AB" w:rsidRPr="006F41AB">
        <w:rPr>
          <w:rFonts w:ascii="Times New Roman" w:eastAsiaTheme="minorEastAsia" w:hAnsi="Times New Roman"/>
          <w:sz w:val="28"/>
          <w:szCs w:val="28"/>
          <w:lang w:eastAsia="en-US"/>
        </w:rPr>
        <w:t>)</w:t>
      </w:r>
    </w:p>
    <w:p w14:paraId="59D1DDAD" w14:textId="77777777" w:rsidR="006F41AB" w:rsidRPr="006F41AB" w:rsidRDefault="006F41AB" w:rsidP="000C6A92">
      <w:pPr>
        <w:tabs>
          <w:tab w:val="left" w:pos="8931"/>
        </w:tabs>
        <w:spacing w:after="0" w:line="360" w:lineRule="auto"/>
        <w:ind w:firstLineChars="152" w:firstLine="426"/>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 xml:space="preserve">Коэффициент </w:t>
      </w:r>
      <w:proofErr w:type="spellStart"/>
      <w:r w:rsidRPr="006F41AB">
        <w:rPr>
          <w:rFonts w:ascii="Times New Roman" w:eastAsiaTheme="minorEastAsia" w:hAnsi="Times New Roman"/>
          <w:sz w:val="28"/>
          <w:szCs w:val="28"/>
          <w:lang w:eastAsia="en-US"/>
        </w:rPr>
        <w:t>календарности</w:t>
      </w:r>
      <w:proofErr w:type="spellEnd"/>
      <w:r w:rsidRPr="006F41AB">
        <w:rPr>
          <w:rFonts w:ascii="Times New Roman" w:eastAsiaTheme="minorEastAsia" w:hAnsi="Times New Roman"/>
          <w:sz w:val="28"/>
          <w:szCs w:val="28"/>
          <w:lang w:eastAsia="en-US"/>
        </w:rPr>
        <w:t>:</w:t>
      </w:r>
    </w:p>
    <w:p w14:paraId="63322D5B" w14:textId="77777777" w:rsidR="006F41AB" w:rsidRPr="006F41AB" w:rsidRDefault="007D072E" w:rsidP="007E3269">
      <w:pPr>
        <w:spacing w:after="0" w:line="360" w:lineRule="auto"/>
        <w:jc w:val="right"/>
        <w:rPr>
          <w:rFonts w:ascii="Times New Roman" w:eastAsiaTheme="minorEastAsia" w:hAnsi="Times New Roman"/>
          <w:sz w:val="28"/>
          <w:szCs w:val="28"/>
          <w:lang w:eastAsia="en-US"/>
        </w:rPr>
      </w:pP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val="en-US" w:eastAsia="en-US"/>
              </w:rPr>
              <m:t>k</m:t>
            </m:r>
          </m:e>
          <m:sub>
            <m:r>
              <w:rPr>
                <w:rFonts w:ascii="Cambria Math" w:eastAsiaTheme="minorEastAsia" w:hAnsi="Cambria Math"/>
                <w:sz w:val="28"/>
                <w:szCs w:val="28"/>
                <w:lang w:eastAsia="en-US"/>
              </w:rPr>
              <m:t>кал</m:t>
            </m:r>
          </m:sub>
        </m:sSub>
        <m:r>
          <w:rPr>
            <w:rFonts w:ascii="Cambria Math" w:eastAsiaTheme="minorEastAsia" w:hAnsi="Cambria Math"/>
            <w:sz w:val="28"/>
            <w:szCs w:val="28"/>
            <w:lang w:eastAsia="en-US"/>
          </w:rPr>
          <m:t>=</m:t>
        </m:r>
        <m:f>
          <m:fPr>
            <m:ctrlPr>
              <w:rPr>
                <w:rFonts w:ascii="Cambria Math" w:eastAsiaTheme="minorEastAsia" w:hAnsi="Cambria Math"/>
                <w:i/>
                <w:sz w:val="28"/>
                <w:szCs w:val="28"/>
                <w:lang w:eastAsia="en-US"/>
              </w:rPr>
            </m:ctrlPr>
          </m:fPr>
          <m:num>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val="en-US" w:eastAsia="en-US"/>
                  </w:rPr>
                  <m:t>T</m:t>
                </m:r>
              </m:e>
              <m:sub>
                <m:r>
                  <w:rPr>
                    <w:rFonts w:ascii="Cambria Math" w:eastAsiaTheme="minorEastAsia" w:hAnsi="Cambria Math"/>
                    <w:sz w:val="28"/>
                    <w:szCs w:val="28"/>
                    <w:lang w:eastAsia="en-US"/>
                  </w:rPr>
                  <m:t>кал</m:t>
                </m:r>
              </m:sub>
            </m:sSub>
          </m:num>
          <m:den>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val="en-US" w:eastAsia="en-US"/>
                  </w:rPr>
                  <m:t>T</m:t>
                </m:r>
              </m:e>
              <m:sub>
                <m:r>
                  <w:rPr>
                    <w:rFonts w:ascii="Cambria Math" w:eastAsiaTheme="minorEastAsia" w:hAnsi="Cambria Math"/>
                    <w:sz w:val="28"/>
                    <w:szCs w:val="28"/>
                    <w:lang w:eastAsia="en-US"/>
                  </w:rPr>
                  <m:t>кал</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val="en-US" w:eastAsia="en-US"/>
                  </w:rPr>
                  <m:t>T</m:t>
                </m:r>
              </m:e>
              <m:sub>
                <m:r>
                  <w:rPr>
                    <w:rFonts w:ascii="Cambria Math" w:eastAsiaTheme="minorEastAsia" w:hAnsi="Cambria Math"/>
                    <w:sz w:val="28"/>
                    <w:szCs w:val="28"/>
                    <w:lang w:eastAsia="en-US"/>
                  </w:rPr>
                  <m:t>вых</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val="en-US" w:eastAsia="en-US"/>
                  </w:rPr>
                  <m:t>T</m:t>
                </m:r>
              </m:e>
              <m:sub>
                <m:r>
                  <w:rPr>
                    <w:rFonts w:ascii="Cambria Math" w:eastAsiaTheme="minorEastAsia" w:hAnsi="Cambria Math"/>
                    <w:sz w:val="28"/>
                    <w:szCs w:val="28"/>
                    <w:lang w:eastAsia="en-US"/>
                  </w:rPr>
                  <m:t>пр</m:t>
                </m:r>
              </m:sub>
            </m:sSub>
          </m:den>
        </m:f>
        <m:r>
          <w:rPr>
            <w:rFonts w:ascii="Cambria Math" w:eastAsiaTheme="minorEastAsia" w:hAnsi="Cambria Math"/>
            <w:sz w:val="28"/>
            <w:szCs w:val="28"/>
            <w:lang w:eastAsia="en-US"/>
          </w:rPr>
          <m:t>=</m:t>
        </m:r>
        <m:f>
          <m:fPr>
            <m:ctrlPr>
              <w:rPr>
                <w:rFonts w:ascii="Cambria Math" w:eastAsiaTheme="minorEastAsia" w:hAnsi="Cambria Math"/>
                <w:i/>
                <w:sz w:val="28"/>
                <w:szCs w:val="28"/>
                <w:lang w:eastAsia="en-US"/>
              </w:rPr>
            </m:ctrlPr>
          </m:fPr>
          <m:num>
            <m:r>
              <w:rPr>
                <w:rFonts w:ascii="Cambria Math" w:eastAsiaTheme="minorEastAsia" w:hAnsi="Cambria Math"/>
                <w:sz w:val="28"/>
                <w:szCs w:val="28"/>
                <w:lang w:eastAsia="en-US"/>
              </w:rPr>
              <m:t>365</m:t>
            </m:r>
          </m:num>
          <m:den>
            <m:r>
              <w:rPr>
                <w:rFonts w:ascii="Cambria Math" w:eastAsiaTheme="minorEastAsia" w:hAnsi="Cambria Math"/>
                <w:sz w:val="28"/>
                <w:szCs w:val="28"/>
                <w:lang w:eastAsia="en-US"/>
              </w:rPr>
              <m:t>365-</m:t>
            </m:r>
            <m:r>
              <w:rPr>
                <w:rFonts w:ascii="Cambria Math" w:eastAsiaTheme="minorEastAsia" w:hAnsi="Cambria Math" w:hint="eastAsia"/>
                <w:sz w:val="28"/>
                <w:szCs w:val="28"/>
                <w:lang w:eastAsia="zh-CN"/>
              </w:rPr>
              <m:t>4</m:t>
            </m:r>
            <m:r>
              <w:rPr>
                <w:rFonts w:ascii="Cambria Math" w:eastAsiaTheme="minorEastAsia" w:hAnsi="Cambria Math"/>
                <w:sz w:val="28"/>
                <w:szCs w:val="28"/>
                <w:lang w:eastAsia="zh-CN"/>
              </w:rPr>
              <m:t>5</m:t>
            </m:r>
            <m:r>
              <w:rPr>
                <w:rFonts w:ascii="Cambria Math" w:eastAsiaTheme="minorEastAsia" w:hAnsi="Cambria Math"/>
                <w:sz w:val="28"/>
                <w:szCs w:val="28"/>
                <w:lang w:eastAsia="en-US"/>
              </w:rPr>
              <m:t>-14</m:t>
            </m:r>
          </m:den>
        </m:f>
        <m:r>
          <w:rPr>
            <w:rFonts w:ascii="Cambria Math" w:eastAsiaTheme="minorEastAsia" w:hAnsi="Cambria Math"/>
            <w:sz w:val="28"/>
            <w:szCs w:val="28"/>
            <w:lang w:eastAsia="en-US"/>
          </w:rPr>
          <m:t>=1,</m:t>
        </m:r>
        <m:r>
          <w:rPr>
            <w:rFonts w:ascii="Cambria Math" w:eastAsiaTheme="minorEastAsia" w:hAnsi="Cambria Math" w:hint="eastAsia"/>
            <w:sz w:val="28"/>
            <w:szCs w:val="28"/>
            <w:lang w:eastAsia="zh-CN"/>
          </w:rPr>
          <m:t>17</m:t>
        </m:r>
        <m:r>
          <w:rPr>
            <w:rFonts w:ascii="Cambria Math" w:eastAsiaTheme="minorEastAsia" w:hAnsi="Cambria Math"/>
            <w:sz w:val="28"/>
            <w:szCs w:val="28"/>
            <w:lang w:eastAsia="zh-CN"/>
          </w:rPr>
          <m:t>,</m:t>
        </m:r>
      </m:oMath>
      <w:r w:rsidR="007E3269">
        <w:rPr>
          <w:rFonts w:ascii="Times New Roman" w:eastAsiaTheme="minorEastAsia" w:hAnsi="Times New Roman"/>
          <w:sz w:val="28"/>
          <w:szCs w:val="28"/>
          <w:lang w:eastAsia="en-US"/>
        </w:rPr>
        <w:tab/>
      </w:r>
      <w:r w:rsidR="007E3269">
        <w:rPr>
          <w:rFonts w:ascii="Times New Roman" w:eastAsiaTheme="minorEastAsia" w:hAnsi="Times New Roman"/>
          <w:sz w:val="28"/>
          <w:szCs w:val="28"/>
          <w:lang w:eastAsia="en-US"/>
        </w:rPr>
        <w:tab/>
      </w:r>
      <w:r w:rsidR="007E3269">
        <w:rPr>
          <w:rFonts w:ascii="Times New Roman" w:eastAsiaTheme="minorEastAsia" w:hAnsi="Times New Roman"/>
          <w:sz w:val="28"/>
          <w:szCs w:val="28"/>
          <w:lang w:eastAsia="en-US"/>
        </w:rPr>
        <w:tab/>
        <w:t>(23</w:t>
      </w:r>
      <w:r w:rsidR="006F41AB" w:rsidRPr="006F41AB">
        <w:rPr>
          <w:rFonts w:ascii="Times New Roman" w:eastAsiaTheme="minorEastAsia" w:hAnsi="Times New Roman"/>
          <w:sz w:val="28"/>
          <w:szCs w:val="28"/>
          <w:lang w:eastAsia="en-US"/>
        </w:rPr>
        <w:t>)</w:t>
      </w:r>
    </w:p>
    <w:p w14:paraId="1702F166" w14:textId="77777777" w:rsidR="006F41AB" w:rsidRPr="006F41AB" w:rsidRDefault="006F41AB" w:rsidP="006F41AB">
      <w:pPr>
        <w:tabs>
          <w:tab w:val="left" w:pos="8931"/>
        </w:tabs>
        <w:spacing w:after="0"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 xml:space="preserve">где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val="en-US" w:eastAsia="en-US"/>
              </w:rPr>
              <m:t>T</m:t>
            </m:r>
          </m:e>
          <m:sub>
            <m:r>
              <w:rPr>
                <w:rFonts w:ascii="Cambria Math" w:eastAsiaTheme="minorEastAsia" w:hAnsi="Cambria Math"/>
                <w:sz w:val="28"/>
                <w:szCs w:val="28"/>
                <w:lang w:eastAsia="en-US"/>
              </w:rPr>
              <m:t>кал</m:t>
            </m:r>
          </m:sub>
        </m:sSub>
      </m:oMath>
      <w:r w:rsidRPr="006F41AB">
        <w:rPr>
          <w:rFonts w:ascii="Times New Roman" w:eastAsiaTheme="minorEastAsia" w:hAnsi="Times New Roman"/>
          <w:sz w:val="28"/>
          <w:szCs w:val="28"/>
          <w:lang w:eastAsia="en-US"/>
        </w:rPr>
        <w:t xml:space="preserve"> – количество календарных дней в году;</w:t>
      </w:r>
    </w:p>
    <w:p w14:paraId="66F39AC3" w14:textId="77777777" w:rsidR="006F41AB" w:rsidRPr="006F41AB" w:rsidRDefault="007D072E" w:rsidP="006F41AB">
      <w:pPr>
        <w:tabs>
          <w:tab w:val="left" w:pos="8931"/>
        </w:tabs>
        <w:spacing w:after="0" w:line="360" w:lineRule="auto"/>
        <w:jc w:val="both"/>
        <w:rPr>
          <w:rFonts w:ascii="Times New Roman" w:eastAsiaTheme="minorEastAsia" w:hAnsi="Times New Roman"/>
          <w:sz w:val="28"/>
          <w:szCs w:val="28"/>
          <w:lang w:eastAsia="en-US"/>
        </w:rPr>
      </w:pP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val="en-US" w:eastAsia="en-US"/>
              </w:rPr>
              <m:t>T</m:t>
            </m:r>
          </m:e>
          <m:sub>
            <m:r>
              <w:rPr>
                <w:rFonts w:ascii="Cambria Math" w:eastAsiaTheme="minorEastAsia" w:hAnsi="Cambria Math"/>
                <w:sz w:val="28"/>
                <w:szCs w:val="28"/>
                <w:lang w:eastAsia="en-US"/>
              </w:rPr>
              <m:t>вых</m:t>
            </m:r>
          </m:sub>
        </m:sSub>
      </m:oMath>
      <w:r w:rsidR="006F41AB" w:rsidRPr="006F41AB">
        <w:rPr>
          <w:rFonts w:ascii="Times New Roman" w:eastAsiaTheme="minorEastAsia" w:hAnsi="Times New Roman"/>
          <w:sz w:val="28"/>
          <w:szCs w:val="28"/>
          <w:lang w:eastAsia="en-US"/>
        </w:rPr>
        <w:t xml:space="preserve"> – количество выходных дней в году;</w:t>
      </w:r>
    </w:p>
    <w:p w14:paraId="2A851A56" w14:textId="77777777" w:rsidR="006F41AB" w:rsidRPr="006F41AB" w:rsidRDefault="007D072E" w:rsidP="006F41AB">
      <w:pPr>
        <w:tabs>
          <w:tab w:val="left" w:pos="8931"/>
        </w:tabs>
        <w:spacing w:after="0" w:line="360" w:lineRule="auto"/>
        <w:jc w:val="both"/>
        <w:rPr>
          <w:rFonts w:ascii="Times New Roman" w:eastAsiaTheme="minorEastAsia" w:hAnsi="Times New Roman"/>
          <w:sz w:val="28"/>
          <w:szCs w:val="28"/>
          <w:lang w:eastAsia="en-US"/>
        </w:rPr>
      </w:pP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val="en-US" w:eastAsia="en-US"/>
              </w:rPr>
              <m:t>T</m:t>
            </m:r>
          </m:e>
          <m:sub>
            <m:r>
              <w:rPr>
                <w:rFonts w:ascii="Cambria Math" w:eastAsiaTheme="minorEastAsia" w:hAnsi="Cambria Math"/>
                <w:sz w:val="28"/>
                <w:szCs w:val="28"/>
                <w:lang w:eastAsia="en-US"/>
              </w:rPr>
              <m:t>пр</m:t>
            </m:r>
          </m:sub>
        </m:sSub>
      </m:oMath>
      <w:r w:rsidR="006F41AB" w:rsidRPr="006F41AB">
        <w:rPr>
          <w:rFonts w:ascii="Times New Roman" w:eastAsiaTheme="minorEastAsia" w:hAnsi="Times New Roman"/>
          <w:sz w:val="28"/>
          <w:szCs w:val="28"/>
          <w:lang w:eastAsia="en-US"/>
        </w:rPr>
        <w:t xml:space="preserve"> – количество праздничных дней в году.</w:t>
      </w:r>
    </w:p>
    <w:p w14:paraId="4F501382" w14:textId="77777777" w:rsidR="006F41AB" w:rsidRPr="006F41AB" w:rsidRDefault="006F41AB" w:rsidP="000C6A92">
      <w:pPr>
        <w:tabs>
          <w:tab w:val="left" w:pos="8931"/>
        </w:tabs>
        <w:spacing w:after="0" w:line="360" w:lineRule="auto"/>
        <w:ind w:firstLineChars="152" w:firstLine="426"/>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Все рассчитанные значения представлены в таблице</w:t>
      </w:r>
      <w:r w:rsidRPr="006F41AB">
        <w:rPr>
          <w:rFonts w:ascii="Times New Roman" w:eastAsiaTheme="minorEastAsia" w:hAnsi="Times New Roman" w:hint="eastAsia"/>
          <w:sz w:val="28"/>
          <w:szCs w:val="28"/>
          <w:lang w:eastAsia="zh-CN"/>
        </w:rPr>
        <w:t xml:space="preserve"> </w:t>
      </w:r>
      <w:r w:rsidR="00D351D3">
        <w:rPr>
          <w:rFonts w:ascii="Times New Roman" w:eastAsiaTheme="minorEastAsia" w:hAnsi="Times New Roman"/>
          <w:sz w:val="28"/>
          <w:szCs w:val="28"/>
          <w:lang w:eastAsia="en-US"/>
        </w:rPr>
        <w:t>5</w:t>
      </w:r>
      <w:r w:rsidRPr="006F41AB">
        <w:rPr>
          <w:rFonts w:ascii="Times New Roman" w:eastAsiaTheme="minorEastAsia" w:hAnsi="Times New Roman" w:hint="eastAsia"/>
          <w:sz w:val="28"/>
          <w:szCs w:val="28"/>
          <w:lang w:eastAsia="zh-CN"/>
        </w:rPr>
        <w:t>.</w:t>
      </w:r>
    </w:p>
    <w:p w14:paraId="4E0939E4" w14:textId="77777777" w:rsidR="006F41AB" w:rsidRPr="006F41AB" w:rsidRDefault="006F41AB" w:rsidP="000C6A92">
      <w:pPr>
        <w:tabs>
          <w:tab w:val="left" w:pos="8931"/>
        </w:tabs>
        <w:spacing w:after="0" w:line="360" w:lineRule="auto"/>
        <w:ind w:firstLineChars="152" w:firstLine="426"/>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По таблице</w:t>
      </w:r>
      <w:r w:rsidRPr="006F41AB">
        <w:rPr>
          <w:rFonts w:ascii="Times New Roman" w:eastAsiaTheme="minorEastAsia" w:hAnsi="Times New Roman" w:hint="eastAsia"/>
          <w:sz w:val="28"/>
          <w:szCs w:val="28"/>
          <w:lang w:eastAsia="zh-CN"/>
        </w:rPr>
        <w:t xml:space="preserve"> </w:t>
      </w:r>
      <w:r w:rsidR="00D351D3">
        <w:rPr>
          <w:rFonts w:ascii="Times New Roman" w:eastAsiaTheme="minorEastAsia" w:hAnsi="Times New Roman"/>
          <w:sz w:val="28"/>
          <w:szCs w:val="28"/>
          <w:lang w:eastAsia="en-US"/>
        </w:rPr>
        <w:t>4</w:t>
      </w:r>
      <w:r w:rsidRPr="006F41AB">
        <w:rPr>
          <w:rFonts w:ascii="Times New Roman" w:eastAsiaTheme="minorEastAsia" w:hAnsi="Times New Roman" w:hint="eastAsia"/>
          <w:sz w:val="28"/>
          <w:szCs w:val="28"/>
          <w:lang w:eastAsia="zh-CN"/>
        </w:rPr>
        <w:t>.</w:t>
      </w:r>
      <w:r w:rsidRPr="006F41AB">
        <w:rPr>
          <w:rFonts w:ascii="Times New Roman" w:eastAsiaTheme="minorEastAsia" w:hAnsi="Times New Roman"/>
          <w:sz w:val="28"/>
          <w:szCs w:val="28"/>
          <w:lang w:eastAsia="en-US"/>
        </w:rPr>
        <w:t xml:space="preserve"> строится Диаграмма </w:t>
      </w:r>
      <w:proofErr w:type="spellStart"/>
      <w:r w:rsidRPr="006F41AB">
        <w:rPr>
          <w:rFonts w:ascii="Times New Roman" w:eastAsiaTheme="minorEastAsia" w:hAnsi="Times New Roman"/>
          <w:sz w:val="28"/>
          <w:szCs w:val="28"/>
          <w:lang w:eastAsia="en-US"/>
        </w:rPr>
        <w:t>Ганта</w:t>
      </w:r>
      <w:proofErr w:type="spellEnd"/>
      <w:r w:rsidRPr="006F41AB">
        <w:rPr>
          <w:rFonts w:ascii="Times New Roman" w:eastAsiaTheme="minorEastAsia" w:hAnsi="Times New Roman" w:hint="eastAsia"/>
          <w:sz w:val="28"/>
          <w:szCs w:val="28"/>
          <w:lang w:eastAsia="zh-CN"/>
        </w:rPr>
        <w:t>.</w:t>
      </w:r>
      <w:r w:rsidRPr="006F41AB">
        <w:rPr>
          <w:rFonts w:ascii="Times New Roman" w:eastAsiaTheme="minorEastAsia" w:hAnsi="Times New Roman"/>
          <w:sz w:val="28"/>
          <w:szCs w:val="28"/>
          <w:lang w:eastAsia="en-US"/>
        </w:rPr>
        <w:t xml:space="preserve"> График строится для максимального по длительности работ в рамках научно-исследовательского проекта – 2 года. </w:t>
      </w:r>
    </w:p>
    <w:p w14:paraId="52FECD99" w14:textId="59CE9EDD" w:rsidR="006F41AB" w:rsidRPr="00E268D4" w:rsidRDefault="00446E09" w:rsidP="00446E09">
      <w:pPr>
        <w:pStyle w:val="1"/>
        <w:spacing w:line="360" w:lineRule="auto"/>
        <w:rPr>
          <w:rFonts w:ascii="Times New Roman" w:hAnsi="Times New Roman"/>
          <w:color w:val="auto"/>
          <w:lang w:eastAsia="zh-CN"/>
        </w:rPr>
      </w:pPr>
      <w:bookmarkStart w:id="98" w:name="_Toc390215056"/>
      <w:bookmarkStart w:id="99" w:name="_Toc390215576"/>
      <w:r>
        <w:rPr>
          <w:rFonts w:ascii="Times New Roman" w:hAnsi="Times New Roman"/>
          <w:color w:val="auto"/>
          <w:lang w:eastAsia="zh-CN"/>
        </w:rPr>
        <w:t xml:space="preserve">3.3. </w:t>
      </w:r>
      <w:r w:rsidR="006F41AB" w:rsidRPr="00E268D4">
        <w:rPr>
          <w:rFonts w:ascii="Times New Roman" w:hAnsi="Times New Roman"/>
          <w:color w:val="auto"/>
          <w:lang w:eastAsia="zh-CN"/>
        </w:rPr>
        <w:t>Определение трудоемкости выполнения работ</w:t>
      </w:r>
      <w:bookmarkEnd w:id="98"/>
      <w:bookmarkEnd w:id="99"/>
    </w:p>
    <w:p w14:paraId="14224465" w14:textId="77777777" w:rsidR="006F41AB" w:rsidRPr="006F41AB" w:rsidRDefault="006F41AB" w:rsidP="000C6A92">
      <w:pPr>
        <w:shd w:val="clear" w:color="auto" w:fill="FFFFFF"/>
        <w:spacing w:after="0" w:line="360" w:lineRule="auto"/>
        <w:ind w:firstLineChars="152" w:firstLine="426"/>
        <w:jc w:val="both"/>
        <w:rPr>
          <w:rFonts w:ascii="Times New Roman" w:eastAsia="Times New Roman" w:hAnsi="Times New Roman"/>
          <w:sz w:val="28"/>
          <w:szCs w:val="28"/>
          <w:lang w:eastAsia="en-US"/>
        </w:rPr>
      </w:pPr>
      <w:r w:rsidRPr="006F41AB">
        <w:rPr>
          <w:rFonts w:ascii="Times New Roman" w:eastAsia="Times New Roman" w:hAnsi="Times New Roman"/>
          <w:sz w:val="28"/>
          <w:szCs w:val="28"/>
          <w:lang w:eastAsia="en-US"/>
        </w:rPr>
        <w:t>Главным фактором отражения основной части стоимости научной разработки являются трудовые зарплаты. Исходя из этого, важным моментов является определение трудоемкости работ каждого из участников научного исследования.</w:t>
      </w:r>
    </w:p>
    <w:p w14:paraId="01A69A0E" w14:textId="77777777" w:rsidR="006F41AB" w:rsidRPr="006F41AB" w:rsidRDefault="006F41AB" w:rsidP="000C6A92">
      <w:pPr>
        <w:shd w:val="clear" w:color="auto" w:fill="FFFFFF"/>
        <w:spacing w:after="0" w:line="360" w:lineRule="auto"/>
        <w:ind w:firstLineChars="152" w:firstLine="426"/>
        <w:jc w:val="both"/>
        <w:rPr>
          <w:rFonts w:ascii="Times New Roman" w:eastAsia="Times New Roman" w:hAnsi="Times New Roman"/>
          <w:sz w:val="28"/>
          <w:szCs w:val="28"/>
          <w:lang w:eastAsia="en-US"/>
        </w:rPr>
      </w:pPr>
      <w:r w:rsidRPr="006F41AB">
        <w:rPr>
          <w:rFonts w:ascii="Times New Roman" w:eastAsia="Times New Roman" w:hAnsi="Times New Roman"/>
          <w:sz w:val="28"/>
          <w:szCs w:val="28"/>
          <w:lang w:eastAsia="en-US"/>
        </w:rPr>
        <w:t xml:space="preserve">Для оценки трудоёмкости </w:t>
      </w:r>
      <w:proofErr w:type="spellStart"/>
      <w:r w:rsidRPr="006F41AB">
        <w:rPr>
          <w:rFonts w:ascii="Times New Roman" w:eastAsia="Times New Roman" w:hAnsi="Times New Roman"/>
          <w:sz w:val="28"/>
          <w:szCs w:val="28"/>
          <w:lang w:eastAsia="en-US"/>
        </w:rPr>
        <w:t>выпонения</w:t>
      </w:r>
      <w:proofErr w:type="spellEnd"/>
      <w:r w:rsidRPr="006F41AB">
        <w:rPr>
          <w:rFonts w:ascii="Times New Roman" w:eastAsia="Times New Roman" w:hAnsi="Times New Roman"/>
          <w:sz w:val="28"/>
          <w:szCs w:val="28"/>
          <w:lang w:eastAsia="en-US"/>
        </w:rPr>
        <w:t xml:space="preserve"> научного исследования выпускной квалификационной работы используют экспертный путь, определяемый </w:t>
      </w:r>
      <w:r w:rsidRPr="006F41AB">
        <w:rPr>
          <w:rFonts w:ascii="Times New Roman" w:eastAsia="Times New Roman" w:hAnsi="Times New Roman"/>
          <w:sz w:val="28"/>
          <w:szCs w:val="28"/>
          <w:lang w:eastAsia="en-US"/>
        </w:rPr>
        <w:lastRenderedPageBreak/>
        <w:t xml:space="preserve">человеко-днями. Для определения ожидаемого значения трудоёмкости используют следующее соотношение: </w:t>
      </w:r>
    </w:p>
    <w:p w14:paraId="6F70C9E0" w14:textId="4CD0FE38" w:rsidR="006F41AB" w:rsidRPr="006F41AB" w:rsidRDefault="007D072E" w:rsidP="00433A4C">
      <w:pPr>
        <w:shd w:val="clear" w:color="auto" w:fill="FFFFFF"/>
        <w:wordWrap w:val="0"/>
        <w:spacing w:after="0" w:line="360" w:lineRule="auto"/>
        <w:jc w:val="right"/>
        <w:rPr>
          <w:rFonts w:ascii="Times New Roman" w:eastAsia="Times New Roman" w:hAnsi="Times New Roman"/>
          <w:sz w:val="28"/>
          <w:szCs w:val="28"/>
          <w:lang w:eastAsia="en-US"/>
        </w:rPr>
      </w:pPr>
      <m:oMath>
        <m:sSub>
          <m:sSubPr>
            <m:ctrlPr>
              <w:rPr>
                <w:rFonts w:ascii="Cambria Math" w:eastAsia="Times New Roman" w:hAnsi="Cambria Math"/>
                <w:sz w:val="28"/>
                <w:szCs w:val="28"/>
                <w:lang w:eastAsia="en-US"/>
              </w:rPr>
            </m:ctrlPr>
          </m:sSubPr>
          <m:e>
            <m:r>
              <w:rPr>
                <w:rFonts w:ascii="Cambria Math" w:eastAsia="Times New Roman" w:hAnsi="Cambria Math"/>
                <w:sz w:val="28"/>
                <w:szCs w:val="28"/>
                <w:lang w:eastAsia="en-US"/>
              </w:rPr>
              <m:t>t</m:t>
            </m:r>
          </m:e>
          <m:sub>
            <m:r>
              <w:rPr>
                <w:rFonts w:ascii="Cambria Math" w:eastAsia="Times New Roman" w:hAnsi="Cambria Math"/>
                <w:sz w:val="28"/>
                <w:szCs w:val="28"/>
                <w:lang w:eastAsia="en-US"/>
              </w:rPr>
              <m:t>oж</m:t>
            </m:r>
            <m:r>
              <m:rPr>
                <m:sty m:val="p"/>
              </m:rPr>
              <w:rPr>
                <w:rFonts w:ascii="Cambria Math" w:eastAsiaTheme="minorEastAsia" w:hAnsi="Cambria Math"/>
                <w:sz w:val="28"/>
                <w:szCs w:val="28"/>
                <w:lang w:eastAsia="zh-CN"/>
              </w:rPr>
              <m:t>i</m:t>
            </m:r>
          </m:sub>
        </m:sSub>
      </m:oMath>
      <w:r w:rsidR="00433A4C">
        <w:rPr>
          <w:rFonts w:eastAsiaTheme="minorEastAsia" w:hint="eastAsia"/>
          <w:sz w:val="28"/>
          <w:szCs w:val="28"/>
          <w:lang w:eastAsia="zh-CN"/>
        </w:rPr>
        <w:t>=</w:t>
      </w:r>
      <m:oMath>
        <m:f>
          <m:fPr>
            <m:ctrlPr>
              <w:rPr>
                <w:rFonts w:ascii="Cambria Math" w:eastAsiaTheme="minorEastAsia" w:hAnsi="Cambria Math"/>
                <w:sz w:val="28"/>
                <w:szCs w:val="28"/>
                <w:lang w:eastAsia="zh-CN"/>
              </w:rPr>
            </m:ctrlPr>
          </m:fPr>
          <m:num>
            <m:r>
              <w:rPr>
                <w:rFonts w:ascii="Cambria Math" w:eastAsiaTheme="minorEastAsia" w:hAnsi="Cambria Math"/>
                <w:sz w:val="28"/>
                <w:szCs w:val="28"/>
                <w:lang w:eastAsia="zh-CN"/>
              </w:rPr>
              <m:t>3</m:t>
            </m:r>
            <m:sSub>
              <m:sSubPr>
                <m:ctrlPr>
                  <w:rPr>
                    <w:rFonts w:ascii="Cambria Math" w:eastAsiaTheme="minorEastAsia" w:hAnsi="Cambria Math"/>
                    <w:i/>
                    <w:sz w:val="28"/>
                    <w:szCs w:val="28"/>
                    <w:lang w:eastAsia="zh-CN"/>
                  </w:rPr>
                </m:ctrlPr>
              </m:sSubPr>
              <m:e>
                <m:r>
                  <w:rPr>
                    <w:rFonts w:ascii="Cambria Math" w:eastAsiaTheme="minorEastAsia" w:hAnsi="Cambria Math"/>
                    <w:sz w:val="28"/>
                    <w:szCs w:val="28"/>
                    <w:lang w:eastAsia="zh-CN"/>
                  </w:rPr>
                  <m:t>t</m:t>
                </m:r>
              </m:e>
              <m:sub>
                <m:r>
                  <w:rPr>
                    <w:rFonts w:ascii="Cambria Math" w:eastAsiaTheme="minorEastAsia" w:hAnsi="Cambria Math"/>
                    <w:sz w:val="28"/>
                    <w:szCs w:val="28"/>
                    <w:lang w:eastAsia="zh-CN"/>
                  </w:rPr>
                  <m:t>min i</m:t>
                </m:r>
              </m:sub>
            </m:sSub>
            <m:r>
              <w:rPr>
                <w:rFonts w:ascii="Cambria Math" w:eastAsiaTheme="minorEastAsia" w:hAnsi="Cambria Math"/>
                <w:sz w:val="28"/>
                <w:szCs w:val="28"/>
                <w:lang w:eastAsia="zh-CN"/>
              </w:rPr>
              <m:t>+2</m:t>
            </m:r>
            <m:sSub>
              <m:sSubPr>
                <m:ctrlPr>
                  <w:rPr>
                    <w:rFonts w:ascii="Cambria Math" w:eastAsiaTheme="minorEastAsia" w:hAnsi="Cambria Math"/>
                    <w:i/>
                    <w:sz w:val="28"/>
                    <w:szCs w:val="28"/>
                    <w:lang w:eastAsia="zh-CN"/>
                  </w:rPr>
                </m:ctrlPr>
              </m:sSubPr>
              <m:e>
                <m:r>
                  <w:rPr>
                    <w:rFonts w:ascii="Cambria Math" w:eastAsiaTheme="minorEastAsia" w:hAnsi="Cambria Math"/>
                    <w:sz w:val="28"/>
                    <w:szCs w:val="28"/>
                    <w:lang w:eastAsia="zh-CN"/>
                  </w:rPr>
                  <m:t>t</m:t>
                </m:r>
              </m:e>
              <m:sub>
                <m:r>
                  <w:rPr>
                    <w:rFonts w:ascii="Cambria Math" w:eastAsiaTheme="minorEastAsia" w:hAnsi="Cambria Math"/>
                    <w:sz w:val="28"/>
                    <w:szCs w:val="28"/>
                    <w:lang w:eastAsia="zh-CN"/>
                  </w:rPr>
                  <m:t>max i</m:t>
                </m:r>
              </m:sub>
            </m:sSub>
          </m:num>
          <m:den>
            <m:r>
              <w:rPr>
                <w:rFonts w:ascii="Cambria Math" w:eastAsiaTheme="minorEastAsia" w:hAnsi="Cambria Math"/>
                <w:sz w:val="28"/>
                <w:szCs w:val="28"/>
                <w:lang w:eastAsia="zh-CN"/>
              </w:rPr>
              <m:t>5</m:t>
            </m:r>
          </m:den>
        </m:f>
      </m:oMath>
      <w:r w:rsidR="00433A4C">
        <w:rPr>
          <w:rFonts w:eastAsia="Times New Roman"/>
          <w:sz w:val="28"/>
          <w:szCs w:val="28"/>
          <w:lang w:eastAsia="en-US"/>
        </w:rPr>
        <w:tab/>
      </w:r>
      <w:r w:rsidR="007E3269">
        <w:rPr>
          <w:rFonts w:ascii="Times New Roman" w:eastAsia="Times New Roman" w:hAnsi="Times New Roman"/>
          <w:sz w:val="28"/>
          <w:szCs w:val="28"/>
          <w:lang w:eastAsia="en-US"/>
        </w:rPr>
        <w:t>,</w:t>
      </w:r>
      <w:r w:rsidR="007E3269">
        <w:rPr>
          <w:rFonts w:ascii="Times New Roman" w:eastAsia="Times New Roman" w:hAnsi="Times New Roman"/>
          <w:sz w:val="28"/>
          <w:szCs w:val="28"/>
          <w:lang w:eastAsia="en-US"/>
        </w:rPr>
        <w:tab/>
      </w:r>
      <w:r w:rsidR="007E3269">
        <w:rPr>
          <w:rFonts w:ascii="Times New Roman" w:eastAsia="Times New Roman" w:hAnsi="Times New Roman"/>
          <w:sz w:val="28"/>
          <w:szCs w:val="28"/>
          <w:lang w:eastAsia="en-US"/>
        </w:rPr>
        <w:tab/>
      </w:r>
      <w:r w:rsidR="007E3269">
        <w:rPr>
          <w:rFonts w:ascii="Times New Roman" w:eastAsia="Times New Roman" w:hAnsi="Times New Roman"/>
          <w:sz w:val="28"/>
          <w:szCs w:val="28"/>
          <w:lang w:eastAsia="en-US"/>
        </w:rPr>
        <w:tab/>
      </w:r>
      <w:r w:rsidR="007E3269">
        <w:rPr>
          <w:rFonts w:ascii="Times New Roman" w:eastAsia="Times New Roman" w:hAnsi="Times New Roman"/>
          <w:sz w:val="28"/>
          <w:szCs w:val="28"/>
          <w:lang w:eastAsia="en-US"/>
        </w:rPr>
        <w:tab/>
      </w:r>
      <w:r w:rsidR="007E3269">
        <w:rPr>
          <w:rFonts w:ascii="Times New Roman" w:eastAsia="Times New Roman" w:hAnsi="Times New Roman"/>
          <w:sz w:val="28"/>
          <w:szCs w:val="28"/>
          <w:lang w:eastAsia="en-US"/>
        </w:rPr>
        <w:tab/>
        <w:t>(24</w:t>
      </w:r>
      <w:r w:rsidR="006F41AB" w:rsidRPr="006F41AB">
        <w:rPr>
          <w:rFonts w:ascii="Times New Roman" w:eastAsia="Times New Roman" w:hAnsi="Times New Roman"/>
          <w:sz w:val="28"/>
          <w:szCs w:val="28"/>
          <w:lang w:eastAsia="en-US"/>
        </w:rPr>
        <w:t>)</w:t>
      </w:r>
    </w:p>
    <w:p w14:paraId="54FD7875" w14:textId="430F22BF" w:rsidR="006F41AB" w:rsidRPr="006F41AB" w:rsidRDefault="006F41AB" w:rsidP="006F41AB">
      <w:pPr>
        <w:shd w:val="clear" w:color="auto" w:fill="FFFFFF"/>
        <w:spacing w:after="0" w:line="360" w:lineRule="auto"/>
        <w:jc w:val="both"/>
        <w:rPr>
          <w:rFonts w:ascii="Times New Roman" w:eastAsia="Times New Roman" w:hAnsi="Times New Roman"/>
          <w:sz w:val="28"/>
          <w:szCs w:val="28"/>
          <w:lang w:eastAsia="en-US"/>
        </w:rPr>
      </w:pPr>
      <w:r w:rsidRPr="006F41AB">
        <w:rPr>
          <w:rFonts w:ascii="Times New Roman" w:eastAsia="Times New Roman" w:hAnsi="Times New Roman"/>
          <w:sz w:val="28"/>
          <w:szCs w:val="28"/>
          <w:lang w:eastAsia="en-US"/>
        </w:rPr>
        <w:t xml:space="preserve">где  </w:t>
      </w:r>
      <m:oMath>
        <m:sSub>
          <m:sSubPr>
            <m:ctrlPr>
              <w:rPr>
                <w:rFonts w:ascii="Cambria Math" w:eastAsia="Times New Roman" w:hAnsi="Cambria Math"/>
                <w:sz w:val="28"/>
                <w:szCs w:val="28"/>
                <w:lang w:eastAsia="en-US"/>
              </w:rPr>
            </m:ctrlPr>
          </m:sSubPr>
          <m:e>
            <m:r>
              <w:rPr>
                <w:rFonts w:ascii="Cambria Math" w:eastAsia="Times New Roman" w:hAnsi="Cambria Math"/>
                <w:sz w:val="28"/>
                <w:szCs w:val="28"/>
                <w:lang w:eastAsia="en-US"/>
              </w:rPr>
              <m:t>t</m:t>
            </m:r>
          </m:e>
          <m:sub>
            <m:r>
              <w:rPr>
                <w:rFonts w:ascii="Cambria Math" w:eastAsia="Times New Roman" w:hAnsi="Cambria Math"/>
                <w:sz w:val="28"/>
                <w:szCs w:val="28"/>
                <w:lang w:eastAsia="en-US"/>
              </w:rPr>
              <m:t>oж</m:t>
            </m:r>
            <m:r>
              <m:rPr>
                <m:sty m:val="p"/>
              </m:rPr>
              <w:rPr>
                <w:rFonts w:ascii="Cambria Math" w:eastAsiaTheme="minorEastAsia" w:hAnsi="Cambria Math"/>
                <w:sz w:val="28"/>
                <w:szCs w:val="28"/>
                <w:lang w:eastAsia="zh-CN"/>
              </w:rPr>
              <m:t>i</m:t>
            </m:r>
          </m:sub>
        </m:sSub>
      </m:oMath>
      <w:r w:rsidRPr="006F41AB">
        <w:rPr>
          <w:rFonts w:ascii="Times New Roman" w:eastAsia="Times New Roman" w:hAnsi="Times New Roman"/>
          <w:sz w:val="28"/>
          <w:szCs w:val="28"/>
          <w:lang w:eastAsia="en-US"/>
        </w:rPr>
        <w:t xml:space="preserve">– ожидаемая трудоемкость выполнения </w:t>
      </w:r>
      <w:r w:rsidRPr="006F41AB">
        <w:rPr>
          <w:rFonts w:ascii="Times New Roman" w:eastAsia="Times New Roman" w:hAnsi="Times New Roman"/>
          <w:i/>
          <w:sz w:val="28"/>
          <w:szCs w:val="28"/>
          <w:lang w:eastAsia="en-US"/>
        </w:rPr>
        <w:t>i</w:t>
      </w:r>
      <w:r w:rsidRPr="006F41AB">
        <w:rPr>
          <w:rFonts w:ascii="Times New Roman" w:eastAsia="Times New Roman" w:hAnsi="Times New Roman"/>
          <w:sz w:val="28"/>
          <w:szCs w:val="28"/>
          <w:lang w:eastAsia="en-US"/>
        </w:rPr>
        <w:t>-ой работы чел.-</w:t>
      </w:r>
      <w:proofErr w:type="spellStart"/>
      <w:r w:rsidRPr="006F41AB">
        <w:rPr>
          <w:rFonts w:ascii="Times New Roman" w:eastAsia="Times New Roman" w:hAnsi="Times New Roman"/>
          <w:sz w:val="28"/>
          <w:szCs w:val="28"/>
          <w:lang w:eastAsia="en-US"/>
        </w:rPr>
        <w:t>дн</w:t>
      </w:r>
      <w:proofErr w:type="spellEnd"/>
      <w:r w:rsidRPr="006F41AB">
        <w:rPr>
          <w:rFonts w:ascii="Times New Roman" w:eastAsia="Times New Roman" w:hAnsi="Times New Roman"/>
          <w:sz w:val="28"/>
          <w:szCs w:val="28"/>
          <w:lang w:eastAsia="en-US"/>
        </w:rPr>
        <w:t xml:space="preserve">.; </w:t>
      </w:r>
      <m:oMath>
        <m:sSub>
          <m:sSubPr>
            <m:ctrlPr>
              <w:rPr>
                <w:rFonts w:ascii="Cambria Math" w:eastAsiaTheme="minorEastAsia" w:hAnsi="Cambria Math"/>
                <w:i/>
                <w:sz w:val="28"/>
                <w:szCs w:val="28"/>
                <w:lang w:eastAsia="zh-CN"/>
              </w:rPr>
            </m:ctrlPr>
          </m:sSubPr>
          <m:e>
            <m:r>
              <w:rPr>
                <w:rFonts w:ascii="Cambria Math" w:eastAsiaTheme="minorEastAsia" w:hAnsi="Cambria Math"/>
                <w:sz w:val="28"/>
                <w:szCs w:val="28"/>
                <w:lang w:eastAsia="zh-CN"/>
              </w:rPr>
              <m:t>t</m:t>
            </m:r>
          </m:e>
          <m:sub>
            <m:r>
              <w:rPr>
                <w:rFonts w:ascii="Cambria Math" w:eastAsiaTheme="minorEastAsia" w:hAnsi="Cambria Math"/>
                <w:sz w:val="28"/>
                <w:szCs w:val="28"/>
                <w:lang w:eastAsia="zh-CN"/>
              </w:rPr>
              <m:t>min i</m:t>
            </m:r>
          </m:sub>
        </m:sSub>
      </m:oMath>
      <w:r w:rsidRPr="006F41AB">
        <w:rPr>
          <w:rFonts w:ascii="Times New Roman" w:eastAsia="Times New Roman" w:hAnsi="Times New Roman"/>
          <w:sz w:val="28"/>
          <w:szCs w:val="28"/>
          <w:lang w:eastAsia="en-US"/>
        </w:rPr>
        <w:t xml:space="preserve">– минимально возможная трудоемкость выполнения заданной </w:t>
      </w:r>
      <w:r w:rsidRPr="006F41AB">
        <w:rPr>
          <w:rFonts w:ascii="Times New Roman" w:eastAsia="Times New Roman" w:hAnsi="Times New Roman"/>
          <w:i/>
          <w:sz w:val="28"/>
          <w:szCs w:val="28"/>
          <w:lang w:eastAsia="en-US"/>
        </w:rPr>
        <w:t>i</w:t>
      </w:r>
      <w:r w:rsidRPr="006F41AB">
        <w:rPr>
          <w:rFonts w:ascii="Times New Roman" w:eastAsia="Times New Roman" w:hAnsi="Times New Roman"/>
          <w:sz w:val="28"/>
          <w:szCs w:val="28"/>
          <w:lang w:eastAsia="en-US"/>
        </w:rPr>
        <w:t>-ой работы чел.-</w:t>
      </w:r>
      <w:proofErr w:type="spellStart"/>
      <w:r w:rsidRPr="006F41AB">
        <w:rPr>
          <w:rFonts w:ascii="Times New Roman" w:eastAsia="Times New Roman" w:hAnsi="Times New Roman"/>
          <w:sz w:val="28"/>
          <w:szCs w:val="28"/>
          <w:lang w:eastAsia="en-US"/>
        </w:rPr>
        <w:t>дн</w:t>
      </w:r>
      <w:proofErr w:type="spellEnd"/>
      <w:r w:rsidRPr="006F41AB">
        <w:rPr>
          <w:rFonts w:ascii="Times New Roman" w:eastAsia="Times New Roman" w:hAnsi="Times New Roman"/>
          <w:sz w:val="28"/>
          <w:szCs w:val="28"/>
          <w:lang w:eastAsia="en-US"/>
        </w:rPr>
        <w:t>.;</w:t>
      </w:r>
      <m:oMath>
        <m:r>
          <w:rPr>
            <w:rFonts w:ascii="Cambria Math" w:eastAsiaTheme="minorEastAsia" w:hAnsi="Cambria Math"/>
            <w:sz w:val="28"/>
            <w:szCs w:val="28"/>
            <w:lang w:eastAsia="zh-CN"/>
          </w:rPr>
          <m:t xml:space="preserve"> </m:t>
        </m:r>
        <m:sSub>
          <m:sSubPr>
            <m:ctrlPr>
              <w:rPr>
                <w:rFonts w:ascii="Cambria Math" w:eastAsiaTheme="minorEastAsia" w:hAnsi="Cambria Math"/>
                <w:i/>
                <w:sz w:val="28"/>
                <w:szCs w:val="28"/>
                <w:lang w:eastAsia="zh-CN"/>
              </w:rPr>
            </m:ctrlPr>
          </m:sSubPr>
          <m:e>
            <m:r>
              <w:rPr>
                <w:rFonts w:ascii="Cambria Math" w:eastAsiaTheme="minorEastAsia" w:hAnsi="Cambria Math"/>
                <w:sz w:val="28"/>
                <w:szCs w:val="28"/>
                <w:lang w:eastAsia="zh-CN"/>
              </w:rPr>
              <m:t>t</m:t>
            </m:r>
          </m:e>
          <m:sub>
            <m:r>
              <w:rPr>
                <w:rFonts w:ascii="Cambria Math" w:eastAsiaTheme="minorEastAsia" w:hAnsi="Cambria Math"/>
                <w:sz w:val="28"/>
                <w:szCs w:val="28"/>
                <w:lang w:eastAsia="zh-CN"/>
              </w:rPr>
              <m:t>max i</m:t>
            </m:r>
          </m:sub>
        </m:sSub>
      </m:oMath>
      <w:r w:rsidRPr="006F41AB">
        <w:rPr>
          <w:rFonts w:eastAsia="Times New Roman"/>
          <w:lang w:eastAsia="en-US"/>
        </w:rPr>
        <w:t xml:space="preserve"> </w:t>
      </w:r>
      <w:r w:rsidRPr="006F41AB">
        <w:rPr>
          <w:rFonts w:ascii="Times New Roman" w:eastAsia="Times New Roman" w:hAnsi="Times New Roman"/>
          <w:sz w:val="28"/>
          <w:szCs w:val="28"/>
          <w:lang w:eastAsia="en-US"/>
        </w:rPr>
        <w:t xml:space="preserve">– максимально возможная трудоемкость выполнения заданной </w:t>
      </w:r>
      <w:r w:rsidRPr="006F41AB">
        <w:rPr>
          <w:rFonts w:ascii="Times New Roman" w:eastAsia="Times New Roman" w:hAnsi="Times New Roman"/>
          <w:i/>
          <w:sz w:val="28"/>
          <w:szCs w:val="28"/>
          <w:lang w:eastAsia="en-US"/>
        </w:rPr>
        <w:t>i</w:t>
      </w:r>
      <w:r w:rsidRPr="006F41AB">
        <w:rPr>
          <w:rFonts w:ascii="Times New Roman" w:eastAsia="Times New Roman" w:hAnsi="Times New Roman"/>
          <w:sz w:val="28"/>
          <w:szCs w:val="28"/>
          <w:lang w:eastAsia="en-US"/>
        </w:rPr>
        <w:t>-ой работы чел.-</w:t>
      </w:r>
      <w:proofErr w:type="spellStart"/>
      <w:r w:rsidRPr="006F41AB">
        <w:rPr>
          <w:rFonts w:ascii="Times New Roman" w:eastAsia="Times New Roman" w:hAnsi="Times New Roman"/>
          <w:sz w:val="28"/>
          <w:szCs w:val="28"/>
          <w:lang w:eastAsia="en-US"/>
        </w:rPr>
        <w:t>дн</w:t>
      </w:r>
      <w:proofErr w:type="spellEnd"/>
      <w:r w:rsidRPr="006F41AB">
        <w:rPr>
          <w:rFonts w:ascii="Times New Roman" w:eastAsia="Times New Roman" w:hAnsi="Times New Roman"/>
          <w:sz w:val="28"/>
          <w:szCs w:val="28"/>
          <w:lang w:eastAsia="en-US"/>
        </w:rPr>
        <w:t>.</w:t>
      </w:r>
    </w:p>
    <w:p w14:paraId="1B02FD0B" w14:textId="77777777" w:rsidR="006F41AB" w:rsidRPr="006F41AB" w:rsidRDefault="006F41AB" w:rsidP="007E3269">
      <w:pPr>
        <w:shd w:val="clear" w:color="auto" w:fill="FFFFFF"/>
        <w:spacing w:after="0" w:line="360" w:lineRule="auto"/>
        <w:ind w:firstLineChars="152" w:firstLine="426"/>
        <w:jc w:val="both"/>
        <w:rPr>
          <w:rFonts w:ascii="Times New Roman" w:eastAsia="Times New Roman" w:hAnsi="Times New Roman"/>
          <w:sz w:val="28"/>
          <w:szCs w:val="28"/>
          <w:lang w:eastAsia="en-US"/>
        </w:rPr>
      </w:pPr>
      <w:r w:rsidRPr="006F41AB">
        <w:rPr>
          <w:rFonts w:ascii="Times New Roman" w:eastAsia="Times New Roman" w:hAnsi="Times New Roman"/>
          <w:sz w:val="28"/>
          <w:szCs w:val="28"/>
          <w:lang w:eastAsia="en-US"/>
        </w:rPr>
        <w:t>Произведем оценку трудоемкости выполнения научного исследования для научного руководителя:</w:t>
      </w:r>
    </w:p>
    <w:p w14:paraId="5CB24EFC" w14:textId="77777777" w:rsidR="006F41AB" w:rsidRPr="006F41AB" w:rsidRDefault="007D072E" w:rsidP="006F41AB">
      <w:pPr>
        <w:shd w:val="clear" w:color="auto" w:fill="FFFFFF"/>
        <w:wordWrap w:val="0"/>
        <w:spacing w:after="0" w:line="360" w:lineRule="auto"/>
        <w:jc w:val="right"/>
        <w:rPr>
          <w:rFonts w:ascii="Times New Roman" w:eastAsia="Times New Roman" w:hAnsi="Times New Roman"/>
          <w:sz w:val="28"/>
          <w:szCs w:val="28"/>
          <w:lang w:eastAsia="en-US"/>
        </w:rPr>
      </w:pPr>
      <m:oMath>
        <m:sSub>
          <m:sSubPr>
            <m:ctrlPr>
              <w:rPr>
                <w:rFonts w:ascii="Cambria Math" w:eastAsia="Times New Roman" w:hAnsi="Cambria Math"/>
                <w:i/>
                <w:sz w:val="28"/>
                <w:szCs w:val="28"/>
                <w:lang w:eastAsia="en-US"/>
              </w:rPr>
            </m:ctrlPr>
          </m:sSubPr>
          <m:e>
            <m:r>
              <m:rPr>
                <m:sty m:val="p"/>
              </m:rPr>
              <w:rPr>
                <w:rFonts w:ascii="Cambria Math" w:eastAsiaTheme="minorEastAsia" w:hAnsi="Cambria Math"/>
                <w:sz w:val="28"/>
                <w:szCs w:val="28"/>
                <w:lang w:eastAsia="zh-CN"/>
              </w:rPr>
              <m:t>t</m:t>
            </m:r>
          </m:e>
          <m:sub>
            <m:r>
              <w:rPr>
                <w:rFonts w:ascii="Cambria Math" w:eastAsia="Times New Roman" w:hAnsi="Cambria Math"/>
                <w:sz w:val="28"/>
                <w:szCs w:val="28"/>
                <w:lang w:eastAsia="en-US"/>
              </w:rPr>
              <m:t>ож</m:t>
            </m:r>
            <m:r>
              <m:rPr>
                <m:sty m:val="p"/>
              </m:rPr>
              <w:rPr>
                <w:rFonts w:ascii="Cambria Math" w:eastAsiaTheme="minorEastAsia" w:hAnsi="Cambria Math"/>
                <w:sz w:val="28"/>
                <w:szCs w:val="28"/>
                <w:lang w:eastAsia="zh-CN"/>
              </w:rPr>
              <m:t>i</m:t>
            </m:r>
          </m:sub>
        </m:sSub>
        <m:r>
          <w:rPr>
            <w:rFonts w:ascii="Cambria Math" w:eastAsia="Times New Roman" w:hAnsi="Cambria Math"/>
            <w:sz w:val="28"/>
            <w:szCs w:val="28"/>
            <w:lang w:eastAsia="en-US"/>
          </w:rPr>
          <m:t>=</m:t>
        </m:r>
        <m:f>
          <m:fPr>
            <m:ctrlPr>
              <w:rPr>
                <w:rFonts w:ascii="Cambria Math" w:eastAsia="Times New Roman" w:hAnsi="Cambria Math"/>
                <w:i/>
                <w:sz w:val="28"/>
                <w:szCs w:val="28"/>
                <w:lang w:eastAsia="en-US"/>
              </w:rPr>
            </m:ctrlPr>
          </m:fPr>
          <m:num>
            <m:r>
              <w:rPr>
                <w:rFonts w:ascii="Cambria Math" w:eastAsia="Times New Roman" w:hAnsi="Cambria Math"/>
                <w:sz w:val="28"/>
                <w:szCs w:val="28"/>
                <w:lang w:eastAsia="en-US"/>
              </w:rPr>
              <m:t>3∙2+2∙6</m:t>
            </m:r>
          </m:num>
          <m:den>
            <m:r>
              <w:rPr>
                <w:rFonts w:ascii="Cambria Math" w:eastAsia="Times New Roman" w:hAnsi="Cambria Math"/>
                <w:sz w:val="28"/>
                <w:szCs w:val="28"/>
                <w:lang w:eastAsia="en-US"/>
              </w:rPr>
              <m:t>5</m:t>
            </m:r>
          </m:den>
        </m:f>
        <m:r>
          <w:rPr>
            <w:rFonts w:ascii="Cambria Math" w:eastAsia="Times New Roman" w:hAnsi="Cambria Math"/>
            <w:sz w:val="28"/>
            <w:szCs w:val="28"/>
            <w:lang w:eastAsia="en-US"/>
          </w:rPr>
          <m:t>=3,6</m:t>
        </m:r>
        <m:r>
          <m:rPr>
            <m:sty m:val="p"/>
          </m:rPr>
          <w:rPr>
            <w:rFonts w:ascii="Cambria Math" w:eastAsia="Times New Roman" w:hAnsi="Cambria Math"/>
            <w:sz w:val="28"/>
            <w:szCs w:val="28"/>
            <w:lang w:eastAsia="en-US"/>
          </w:rPr>
          <m:t>чел.-дн.</m:t>
        </m:r>
      </m:oMath>
      <w:r w:rsidR="007E3269">
        <w:rPr>
          <w:rFonts w:ascii="Times New Roman" w:eastAsiaTheme="minorEastAsia" w:hAnsi="Times New Roman"/>
          <w:sz w:val="28"/>
          <w:szCs w:val="28"/>
          <w:lang w:eastAsia="en-US"/>
        </w:rPr>
        <w:t>,</w:t>
      </w:r>
      <w:r w:rsidR="007E3269">
        <w:rPr>
          <w:rFonts w:ascii="Times New Roman" w:eastAsiaTheme="minorEastAsia" w:hAnsi="Times New Roman"/>
          <w:sz w:val="28"/>
          <w:szCs w:val="28"/>
          <w:lang w:eastAsia="en-US"/>
        </w:rPr>
        <w:tab/>
      </w:r>
      <w:r w:rsidR="007E3269">
        <w:rPr>
          <w:rFonts w:ascii="Times New Roman" w:eastAsiaTheme="minorEastAsia" w:hAnsi="Times New Roman"/>
          <w:sz w:val="28"/>
          <w:szCs w:val="28"/>
          <w:lang w:eastAsia="en-US"/>
        </w:rPr>
        <w:tab/>
      </w:r>
      <w:r w:rsidR="007E3269">
        <w:rPr>
          <w:rFonts w:ascii="Times New Roman" w:eastAsiaTheme="minorEastAsia" w:hAnsi="Times New Roman"/>
          <w:sz w:val="28"/>
          <w:szCs w:val="28"/>
          <w:lang w:eastAsia="en-US"/>
        </w:rPr>
        <w:tab/>
      </w:r>
      <w:r w:rsidR="007E3269">
        <w:rPr>
          <w:rFonts w:ascii="Times New Roman" w:eastAsiaTheme="minorEastAsia" w:hAnsi="Times New Roman"/>
          <w:sz w:val="28"/>
          <w:szCs w:val="28"/>
          <w:lang w:eastAsia="en-US"/>
        </w:rPr>
        <w:tab/>
        <w:t>(25</w:t>
      </w:r>
      <w:r w:rsidR="006F41AB" w:rsidRPr="006F41AB">
        <w:rPr>
          <w:rFonts w:ascii="Times New Roman" w:eastAsiaTheme="minorEastAsia" w:hAnsi="Times New Roman"/>
          <w:sz w:val="28"/>
          <w:szCs w:val="28"/>
          <w:lang w:eastAsia="en-US"/>
        </w:rPr>
        <w:t>)</w:t>
      </w:r>
    </w:p>
    <w:p w14:paraId="3F8CF808" w14:textId="77777777" w:rsidR="006F41AB" w:rsidRPr="006F41AB" w:rsidRDefault="006F41AB" w:rsidP="000C6A92">
      <w:pPr>
        <w:shd w:val="clear" w:color="auto" w:fill="FFFFFF"/>
        <w:spacing w:after="0" w:line="360" w:lineRule="auto"/>
        <w:ind w:firstLineChars="152" w:firstLine="426"/>
        <w:jc w:val="both"/>
        <w:rPr>
          <w:rFonts w:ascii="Times New Roman" w:eastAsia="Times New Roman" w:hAnsi="Times New Roman"/>
          <w:sz w:val="28"/>
          <w:szCs w:val="28"/>
          <w:lang w:eastAsia="en-US"/>
        </w:rPr>
      </w:pPr>
      <w:r w:rsidRPr="006F41AB">
        <w:rPr>
          <w:rFonts w:ascii="Times New Roman" w:eastAsia="Times New Roman" w:hAnsi="Times New Roman"/>
          <w:sz w:val="28"/>
          <w:szCs w:val="28"/>
          <w:lang w:eastAsia="en-US"/>
        </w:rPr>
        <w:t xml:space="preserve">Произведем оценку трудоемкости выполнения научного </w:t>
      </w:r>
      <w:proofErr w:type="spellStart"/>
      <w:r w:rsidRPr="006F41AB">
        <w:rPr>
          <w:rFonts w:ascii="Times New Roman" w:eastAsia="Times New Roman" w:hAnsi="Times New Roman"/>
          <w:sz w:val="28"/>
          <w:szCs w:val="28"/>
          <w:lang w:eastAsia="en-US"/>
        </w:rPr>
        <w:t>ислледования</w:t>
      </w:r>
      <w:proofErr w:type="spellEnd"/>
      <w:r w:rsidRPr="006F41AB">
        <w:rPr>
          <w:rFonts w:ascii="Times New Roman" w:eastAsia="Times New Roman" w:hAnsi="Times New Roman"/>
          <w:sz w:val="28"/>
          <w:szCs w:val="28"/>
          <w:lang w:eastAsia="en-US"/>
        </w:rPr>
        <w:t xml:space="preserve"> для студента:</w:t>
      </w:r>
    </w:p>
    <w:p w14:paraId="1E14269F" w14:textId="77777777" w:rsidR="006F41AB" w:rsidRPr="006F41AB" w:rsidRDefault="007D072E" w:rsidP="006F41AB">
      <w:pPr>
        <w:shd w:val="clear" w:color="auto" w:fill="FFFFFF"/>
        <w:spacing w:after="0" w:line="360" w:lineRule="auto"/>
        <w:jc w:val="right"/>
        <w:rPr>
          <w:rFonts w:ascii="Times New Roman" w:eastAsia="Times New Roman" w:hAnsi="Times New Roman"/>
          <w:sz w:val="28"/>
          <w:szCs w:val="28"/>
          <w:lang w:eastAsia="en-US"/>
        </w:rPr>
      </w:pPr>
      <m:oMath>
        <m:sSub>
          <m:sSubPr>
            <m:ctrlPr>
              <w:rPr>
                <w:rFonts w:ascii="Cambria Math" w:eastAsia="Times New Roman" w:hAnsi="Cambria Math"/>
                <w:i/>
                <w:sz w:val="28"/>
                <w:szCs w:val="28"/>
                <w:lang w:eastAsia="en-US"/>
              </w:rPr>
            </m:ctrlPr>
          </m:sSubPr>
          <m:e>
            <m:r>
              <m:rPr>
                <m:sty m:val="p"/>
              </m:rPr>
              <w:rPr>
                <w:rFonts w:ascii="Cambria Math" w:eastAsiaTheme="minorEastAsia" w:hAnsi="Cambria Math"/>
                <w:sz w:val="28"/>
                <w:szCs w:val="28"/>
                <w:lang w:eastAsia="zh-CN"/>
              </w:rPr>
              <m:t>t</m:t>
            </m:r>
          </m:e>
          <m:sub>
            <m:r>
              <w:rPr>
                <w:rFonts w:ascii="Cambria Math" w:eastAsia="Times New Roman" w:hAnsi="Cambria Math"/>
                <w:sz w:val="28"/>
                <w:szCs w:val="28"/>
                <w:lang w:eastAsia="en-US"/>
              </w:rPr>
              <m:t>ож</m:t>
            </m:r>
            <m:r>
              <m:rPr>
                <m:sty m:val="p"/>
              </m:rPr>
              <w:rPr>
                <w:rFonts w:ascii="Cambria Math" w:eastAsiaTheme="minorEastAsia" w:hAnsi="Cambria Math"/>
                <w:sz w:val="28"/>
                <w:szCs w:val="28"/>
                <w:lang w:eastAsia="zh-CN"/>
              </w:rPr>
              <m:t>i</m:t>
            </m:r>
          </m:sub>
        </m:sSub>
        <m:r>
          <w:rPr>
            <w:rFonts w:ascii="Cambria Math" w:eastAsia="Times New Roman" w:hAnsi="Cambria Math"/>
            <w:sz w:val="28"/>
            <w:szCs w:val="28"/>
            <w:lang w:eastAsia="en-US"/>
          </w:rPr>
          <m:t>=</m:t>
        </m:r>
        <m:f>
          <m:fPr>
            <m:ctrlPr>
              <w:rPr>
                <w:rFonts w:ascii="Cambria Math" w:eastAsia="Times New Roman" w:hAnsi="Cambria Math"/>
                <w:i/>
                <w:sz w:val="28"/>
                <w:szCs w:val="28"/>
                <w:lang w:eastAsia="en-US"/>
              </w:rPr>
            </m:ctrlPr>
          </m:fPr>
          <m:num>
            <m:r>
              <w:rPr>
                <w:rFonts w:ascii="Cambria Math" w:eastAsia="Times New Roman" w:hAnsi="Cambria Math"/>
                <w:sz w:val="28"/>
                <w:szCs w:val="28"/>
                <w:lang w:eastAsia="en-US"/>
              </w:rPr>
              <m:t>3∙180+2∙360</m:t>
            </m:r>
          </m:num>
          <m:den>
            <m:r>
              <w:rPr>
                <w:rFonts w:ascii="Cambria Math" w:eastAsia="Times New Roman" w:hAnsi="Cambria Math"/>
                <w:sz w:val="28"/>
                <w:szCs w:val="28"/>
                <w:lang w:eastAsia="en-US"/>
              </w:rPr>
              <m:t>5</m:t>
            </m:r>
          </m:den>
        </m:f>
        <m:r>
          <w:rPr>
            <w:rFonts w:ascii="Cambria Math" w:eastAsia="Times New Roman" w:hAnsi="Cambria Math"/>
            <w:sz w:val="28"/>
            <w:szCs w:val="28"/>
            <w:lang w:eastAsia="en-US"/>
          </w:rPr>
          <m:t>=252</m:t>
        </m:r>
        <m:r>
          <m:rPr>
            <m:sty m:val="p"/>
          </m:rPr>
          <w:rPr>
            <w:rFonts w:ascii="Cambria Math" w:eastAsia="Times New Roman" w:hAnsi="Cambria Math"/>
            <w:sz w:val="28"/>
            <w:szCs w:val="28"/>
            <w:lang w:eastAsia="en-US"/>
          </w:rPr>
          <m:t>чел.-дн.</m:t>
        </m:r>
      </m:oMath>
      <w:r w:rsidR="007E3269">
        <w:rPr>
          <w:rFonts w:ascii="Times New Roman" w:eastAsiaTheme="minorEastAsia" w:hAnsi="Times New Roman" w:hint="eastAsia"/>
          <w:sz w:val="28"/>
          <w:szCs w:val="28"/>
          <w:lang w:eastAsia="en-US"/>
        </w:rPr>
        <w:t>,</w:t>
      </w:r>
      <w:r w:rsidR="007E3269">
        <w:rPr>
          <w:rFonts w:ascii="Times New Roman" w:eastAsiaTheme="minorEastAsia" w:hAnsi="Times New Roman" w:hint="eastAsia"/>
          <w:sz w:val="28"/>
          <w:szCs w:val="28"/>
          <w:lang w:eastAsia="en-US"/>
        </w:rPr>
        <w:tab/>
      </w:r>
      <w:r w:rsidR="007E3269">
        <w:rPr>
          <w:rFonts w:ascii="Times New Roman" w:eastAsiaTheme="minorEastAsia" w:hAnsi="Times New Roman" w:hint="eastAsia"/>
          <w:sz w:val="28"/>
          <w:szCs w:val="28"/>
          <w:lang w:eastAsia="en-US"/>
        </w:rPr>
        <w:tab/>
      </w:r>
      <w:r w:rsidR="007E3269">
        <w:rPr>
          <w:rFonts w:ascii="Times New Roman" w:eastAsiaTheme="minorEastAsia" w:hAnsi="Times New Roman" w:hint="eastAsia"/>
          <w:sz w:val="28"/>
          <w:szCs w:val="28"/>
          <w:lang w:eastAsia="en-US"/>
        </w:rPr>
        <w:tab/>
      </w:r>
      <w:r w:rsidR="007E3269">
        <w:rPr>
          <w:rFonts w:ascii="Times New Roman" w:eastAsiaTheme="minorEastAsia" w:hAnsi="Times New Roman"/>
          <w:sz w:val="28"/>
          <w:szCs w:val="28"/>
          <w:lang w:eastAsia="en-US"/>
        </w:rPr>
        <w:t>(26</w:t>
      </w:r>
      <w:r w:rsidR="006F41AB" w:rsidRPr="006F41AB">
        <w:rPr>
          <w:rFonts w:ascii="Times New Roman" w:eastAsiaTheme="minorEastAsia" w:hAnsi="Times New Roman"/>
          <w:sz w:val="28"/>
          <w:szCs w:val="28"/>
          <w:lang w:eastAsia="en-US"/>
        </w:rPr>
        <w:t>)</w:t>
      </w:r>
    </w:p>
    <w:p w14:paraId="061A61D4" w14:textId="77777777" w:rsidR="006F41AB" w:rsidRPr="006F41AB" w:rsidRDefault="006F41AB" w:rsidP="000C6A92">
      <w:pPr>
        <w:shd w:val="clear" w:color="auto" w:fill="FFFFFF"/>
        <w:spacing w:after="0" w:line="360" w:lineRule="auto"/>
        <w:ind w:firstLineChars="152" w:firstLine="426"/>
        <w:jc w:val="both"/>
        <w:rPr>
          <w:rFonts w:ascii="Times New Roman" w:eastAsia="Times New Roman" w:hAnsi="Times New Roman"/>
          <w:sz w:val="28"/>
          <w:szCs w:val="28"/>
          <w:lang w:eastAsia="en-US"/>
        </w:rPr>
      </w:pPr>
      <w:r w:rsidRPr="006F41AB">
        <w:rPr>
          <w:rFonts w:ascii="Times New Roman" w:eastAsia="Times New Roman" w:hAnsi="Times New Roman"/>
          <w:sz w:val="28"/>
          <w:szCs w:val="28"/>
          <w:lang w:eastAsia="en-US"/>
        </w:rPr>
        <w:t xml:space="preserve">Рассчитав ожидаемую трудоемкости работ, определим продолжительность каждой работы в рабочих днях </w:t>
      </w:r>
      <m:oMath>
        <m:sSub>
          <m:sSubPr>
            <m:ctrlPr>
              <w:rPr>
                <w:rFonts w:ascii="Cambria Math" w:eastAsia="Times New Roman" w:hAnsi="Cambria Math"/>
                <w:i/>
                <w:sz w:val="28"/>
                <w:szCs w:val="28"/>
                <w:lang w:eastAsia="en-US"/>
              </w:rPr>
            </m:ctrlPr>
          </m:sSubPr>
          <m:e>
            <m:r>
              <m:rPr>
                <m:sty m:val="p"/>
              </m:rPr>
              <w:rPr>
                <w:rFonts w:ascii="Cambria Math" w:eastAsiaTheme="minorEastAsia" w:hAnsi="Cambria Math"/>
                <w:sz w:val="28"/>
                <w:szCs w:val="28"/>
                <w:lang w:eastAsia="zh-CN"/>
              </w:rPr>
              <m:t>T</m:t>
            </m:r>
          </m:e>
          <m:sub>
            <m:r>
              <m:rPr>
                <m:sty m:val="p"/>
              </m:rPr>
              <w:rPr>
                <w:rFonts w:ascii="Cambria Math" w:eastAsiaTheme="minorEastAsia" w:hAnsi="Cambria Math"/>
                <w:sz w:val="28"/>
                <w:szCs w:val="28"/>
                <w:lang w:eastAsia="zh-CN"/>
              </w:rPr>
              <m:t>p</m:t>
            </m:r>
          </m:sub>
        </m:sSub>
      </m:oMath>
      <w:r w:rsidRPr="006F41AB">
        <w:rPr>
          <w:rFonts w:ascii="Times New Roman" w:eastAsia="Times New Roman" w:hAnsi="Times New Roman"/>
          <w:sz w:val="28"/>
          <w:szCs w:val="28"/>
          <w:lang w:eastAsia="en-US"/>
        </w:rPr>
        <w:t>, учитывая параллельность выполнения работ несколькими исполнителями, по следующему соотношения:</w:t>
      </w:r>
    </w:p>
    <w:p w14:paraId="3D27C11B" w14:textId="293C0DA7" w:rsidR="006F41AB" w:rsidRPr="006F41AB" w:rsidRDefault="007D072E" w:rsidP="006F41AB">
      <w:pPr>
        <w:shd w:val="clear" w:color="auto" w:fill="FFFFFF"/>
        <w:spacing w:after="0" w:line="360" w:lineRule="auto"/>
        <w:jc w:val="right"/>
        <w:rPr>
          <w:rFonts w:ascii="Times New Roman" w:eastAsiaTheme="minorEastAsia" w:hAnsi="Times New Roman"/>
          <w:sz w:val="28"/>
          <w:szCs w:val="28"/>
          <w:lang w:eastAsia="zh-CN"/>
        </w:rPr>
      </w:pPr>
      <m:oMath>
        <m:sSub>
          <m:sSubPr>
            <m:ctrlPr>
              <w:rPr>
                <w:rFonts w:ascii="Cambria Math" w:eastAsia="Times New Roman" w:hAnsi="Cambria Math"/>
                <w:sz w:val="28"/>
                <w:szCs w:val="28"/>
                <w:lang w:eastAsia="en-US"/>
              </w:rPr>
            </m:ctrlPr>
          </m:sSubPr>
          <m:e>
            <m:r>
              <m:rPr>
                <m:sty m:val="p"/>
              </m:rPr>
              <w:rPr>
                <w:rFonts w:ascii="Cambria Math" w:eastAsiaTheme="minorEastAsia" w:hAnsi="Cambria Math"/>
                <w:sz w:val="28"/>
                <w:szCs w:val="28"/>
                <w:lang w:eastAsia="zh-CN"/>
              </w:rPr>
              <m:t>T</m:t>
            </m:r>
          </m:e>
          <m:sub>
            <m:sSub>
              <m:sSubPr>
                <m:ctrlPr>
                  <w:rPr>
                    <w:rFonts w:ascii="Cambria Math" w:eastAsia="Times New Roman" w:hAnsi="Cambria Math"/>
                    <w:i/>
                    <w:sz w:val="28"/>
                    <w:szCs w:val="28"/>
                    <w:lang w:eastAsia="en-US"/>
                  </w:rPr>
                </m:ctrlPr>
              </m:sSubPr>
              <m:e>
                <m:r>
                  <w:rPr>
                    <w:rFonts w:ascii="Cambria Math" w:eastAsia="Times New Roman" w:hAnsi="Cambria Math"/>
                    <w:sz w:val="28"/>
                    <w:szCs w:val="28"/>
                    <w:lang w:eastAsia="en-US"/>
                  </w:rPr>
                  <m:t>p</m:t>
                </m:r>
              </m:e>
              <m:sub>
                <m:r>
                  <w:rPr>
                    <w:rFonts w:ascii="Cambria Math" w:eastAsia="Times New Roman" w:hAnsi="Cambria Math"/>
                    <w:sz w:val="28"/>
                    <w:szCs w:val="28"/>
                    <w:lang w:eastAsia="en-US"/>
                  </w:rPr>
                  <m:t>i</m:t>
                </m:r>
              </m:sub>
            </m:sSub>
          </m:sub>
        </m:sSub>
        <m:r>
          <w:rPr>
            <w:rFonts w:ascii="Cambria Math" w:eastAsia="Times New Roman" w:hAnsi="Cambria Math"/>
            <w:sz w:val="28"/>
            <w:szCs w:val="28"/>
            <w:lang w:eastAsia="en-US"/>
          </w:rPr>
          <m:t>=</m:t>
        </m:r>
        <m:f>
          <m:fPr>
            <m:ctrlPr>
              <w:rPr>
                <w:rFonts w:ascii="Cambria Math" w:eastAsia="Times New Roman" w:hAnsi="Cambria Math"/>
                <w:i/>
                <w:sz w:val="28"/>
                <w:szCs w:val="28"/>
                <w:lang w:eastAsia="en-US"/>
              </w:rPr>
            </m:ctrlPr>
          </m:fPr>
          <m:num>
            <m:sSub>
              <m:sSubPr>
                <m:ctrlPr>
                  <w:rPr>
                    <w:rFonts w:ascii="Cambria Math" w:eastAsia="Times New Roman" w:hAnsi="Cambria Math"/>
                    <w:i/>
                    <w:sz w:val="28"/>
                    <w:szCs w:val="28"/>
                    <w:lang w:eastAsia="en-US"/>
                  </w:rPr>
                </m:ctrlPr>
              </m:sSubPr>
              <m:e>
                <m:r>
                  <w:rPr>
                    <w:rFonts w:ascii="Cambria Math" w:eastAsia="Times New Roman" w:hAnsi="Cambria Math"/>
                    <w:sz w:val="28"/>
                    <w:szCs w:val="28"/>
                    <w:lang w:eastAsia="en-US"/>
                  </w:rPr>
                  <m:t>t</m:t>
                </m:r>
              </m:e>
              <m:sub>
                <m:r>
                  <w:rPr>
                    <w:rFonts w:ascii="Cambria Math" w:eastAsia="Times New Roman" w:hAnsi="Cambria Math"/>
                    <w:sz w:val="28"/>
                    <w:szCs w:val="28"/>
                    <w:lang w:eastAsia="en-US"/>
                  </w:rPr>
                  <m:t>ож</m:t>
                </m:r>
                <m:r>
                  <m:rPr>
                    <m:sty m:val="p"/>
                  </m:rPr>
                  <w:rPr>
                    <w:rFonts w:ascii="Cambria Math" w:eastAsiaTheme="minorEastAsia" w:hAnsi="Cambria Math"/>
                    <w:sz w:val="28"/>
                    <w:szCs w:val="28"/>
                    <w:lang w:eastAsia="zh-CN"/>
                  </w:rPr>
                  <m:t>i</m:t>
                </m:r>
              </m:sub>
            </m:sSub>
          </m:num>
          <m:den>
            <m:sSub>
              <m:sSubPr>
                <m:ctrlPr>
                  <w:rPr>
                    <w:rFonts w:ascii="Cambria Math" w:eastAsia="Times New Roman" w:hAnsi="Cambria Math"/>
                    <w:i/>
                    <w:sz w:val="28"/>
                    <w:szCs w:val="28"/>
                    <w:lang w:eastAsia="en-US"/>
                  </w:rPr>
                </m:ctrlPr>
              </m:sSubPr>
              <m:e>
                <m:r>
                  <w:rPr>
                    <w:rFonts w:ascii="Cambria Math" w:eastAsia="Times New Roman" w:hAnsi="Cambria Math"/>
                    <w:sz w:val="28"/>
                    <w:szCs w:val="28"/>
                    <w:lang w:eastAsia="en-US"/>
                  </w:rPr>
                  <m:t>Ч</m:t>
                </m:r>
              </m:e>
              <m:sub>
                <m:r>
                  <m:rPr>
                    <m:sty m:val="p"/>
                  </m:rPr>
                  <w:rPr>
                    <w:rFonts w:ascii="Cambria Math" w:eastAsiaTheme="minorEastAsia" w:hAnsi="Cambria Math"/>
                    <w:sz w:val="28"/>
                    <w:szCs w:val="28"/>
                    <w:lang w:eastAsia="zh-CN"/>
                  </w:rPr>
                  <m:t>i</m:t>
                </m:r>
              </m:sub>
            </m:sSub>
          </m:den>
        </m:f>
      </m:oMath>
      <w:r w:rsidR="007E3269">
        <w:rPr>
          <w:rFonts w:eastAsia="Times New Roman"/>
          <w:sz w:val="28"/>
          <w:szCs w:val="28"/>
          <w:lang w:eastAsia="en-US"/>
        </w:rPr>
        <w:t>,</w:t>
      </w:r>
      <w:r w:rsidR="007E3269">
        <w:rPr>
          <w:rFonts w:eastAsia="Times New Roman"/>
          <w:sz w:val="28"/>
          <w:szCs w:val="28"/>
          <w:lang w:eastAsia="en-US"/>
        </w:rPr>
        <w:tab/>
      </w:r>
      <w:r w:rsidR="007E3269">
        <w:rPr>
          <w:rFonts w:eastAsia="Times New Roman"/>
          <w:sz w:val="28"/>
          <w:szCs w:val="28"/>
          <w:lang w:eastAsia="en-US"/>
        </w:rPr>
        <w:tab/>
      </w:r>
      <w:r w:rsidR="007E3269">
        <w:rPr>
          <w:rFonts w:eastAsia="Times New Roman"/>
          <w:sz w:val="28"/>
          <w:szCs w:val="28"/>
          <w:lang w:eastAsia="en-US"/>
        </w:rPr>
        <w:tab/>
      </w:r>
      <w:r w:rsidR="007E3269">
        <w:rPr>
          <w:rFonts w:eastAsia="Times New Roman"/>
          <w:sz w:val="28"/>
          <w:szCs w:val="28"/>
          <w:lang w:eastAsia="en-US"/>
        </w:rPr>
        <w:tab/>
      </w:r>
      <w:r w:rsidR="007E3269">
        <w:rPr>
          <w:rFonts w:eastAsia="Times New Roman"/>
          <w:sz w:val="28"/>
          <w:szCs w:val="28"/>
          <w:lang w:eastAsia="en-US"/>
        </w:rPr>
        <w:tab/>
      </w:r>
      <w:r w:rsidR="007E3269">
        <w:rPr>
          <w:rFonts w:eastAsia="Times New Roman"/>
          <w:sz w:val="28"/>
          <w:szCs w:val="28"/>
          <w:lang w:eastAsia="en-US"/>
        </w:rPr>
        <w:tab/>
      </w:r>
      <w:r w:rsidR="007E3269">
        <w:rPr>
          <w:rFonts w:ascii="Times New Roman" w:eastAsiaTheme="minorEastAsia" w:hAnsi="Times New Roman"/>
          <w:sz w:val="28"/>
          <w:szCs w:val="28"/>
          <w:lang w:eastAsia="en-US"/>
        </w:rPr>
        <w:t>(27</w:t>
      </w:r>
      <w:r w:rsidR="006F41AB" w:rsidRPr="006F41AB">
        <w:rPr>
          <w:rFonts w:ascii="Times New Roman" w:eastAsiaTheme="minorEastAsia" w:hAnsi="Times New Roman"/>
          <w:sz w:val="28"/>
          <w:szCs w:val="28"/>
          <w:lang w:eastAsia="en-US"/>
        </w:rPr>
        <w:t>)</w:t>
      </w:r>
    </w:p>
    <w:p w14:paraId="39280067" w14:textId="410E34B4" w:rsidR="006F41AB" w:rsidRPr="006F41AB" w:rsidRDefault="00433A4C" w:rsidP="006F41AB">
      <w:pPr>
        <w:shd w:val="clear" w:color="auto" w:fill="FFFFFF"/>
        <w:spacing w:after="0" w:line="360" w:lineRule="auto"/>
        <w:jc w:val="both"/>
        <w:rPr>
          <w:rFonts w:ascii="Times New Roman" w:eastAsia="Times New Roman" w:hAnsi="Times New Roman"/>
          <w:sz w:val="28"/>
          <w:szCs w:val="28"/>
          <w:lang w:eastAsia="en-US"/>
        </w:rPr>
      </w:pPr>
      <w:r>
        <w:rPr>
          <w:rFonts w:ascii="Times New Roman" w:eastAsia="Times New Roman" w:hAnsi="Times New Roman"/>
          <w:sz w:val="28"/>
          <w:szCs w:val="28"/>
          <w:lang w:eastAsia="en-US"/>
        </w:rPr>
        <w:t>где</w:t>
      </w:r>
      <w:r w:rsidR="006F41AB" w:rsidRPr="006F41AB">
        <w:rPr>
          <w:rFonts w:ascii="Times New Roman" w:eastAsia="Times New Roman" w:hAnsi="Times New Roman"/>
          <w:sz w:val="28"/>
          <w:szCs w:val="28"/>
          <w:lang w:eastAsia="en-US"/>
        </w:rPr>
        <w:t xml:space="preserve"> </w:t>
      </w:r>
      <m:oMath>
        <m:sSub>
          <m:sSubPr>
            <m:ctrlPr>
              <w:rPr>
                <w:rFonts w:ascii="Cambria Math" w:eastAsia="Times New Roman" w:hAnsi="Cambria Math"/>
                <w:sz w:val="28"/>
                <w:szCs w:val="28"/>
                <w:lang w:eastAsia="en-US"/>
              </w:rPr>
            </m:ctrlPr>
          </m:sSubPr>
          <m:e>
            <m:r>
              <m:rPr>
                <m:sty m:val="p"/>
              </m:rPr>
              <w:rPr>
                <w:rFonts w:ascii="Cambria Math" w:eastAsiaTheme="minorEastAsia" w:hAnsi="Cambria Math"/>
                <w:sz w:val="28"/>
                <w:szCs w:val="28"/>
                <w:lang w:eastAsia="zh-CN"/>
              </w:rPr>
              <m:t>T</m:t>
            </m:r>
          </m:e>
          <m:sub>
            <m:sSub>
              <m:sSubPr>
                <m:ctrlPr>
                  <w:rPr>
                    <w:rFonts w:ascii="Cambria Math" w:eastAsia="Times New Roman" w:hAnsi="Cambria Math"/>
                    <w:i/>
                    <w:sz w:val="28"/>
                    <w:szCs w:val="28"/>
                    <w:lang w:eastAsia="en-US"/>
                  </w:rPr>
                </m:ctrlPr>
              </m:sSubPr>
              <m:e>
                <m:r>
                  <w:rPr>
                    <w:rFonts w:ascii="Cambria Math" w:eastAsia="Times New Roman" w:hAnsi="Cambria Math"/>
                    <w:sz w:val="28"/>
                    <w:szCs w:val="28"/>
                    <w:lang w:eastAsia="en-US"/>
                  </w:rPr>
                  <m:t>p</m:t>
                </m:r>
              </m:e>
              <m:sub>
                <m:r>
                  <w:rPr>
                    <w:rFonts w:ascii="Cambria Math" w:eastAsia="Times New Roman" w:hAnsi="Cambria Math"/>
                    <w:sz w:val="28"/>
                    <w:szCs w:val="28"/>
                    <w:lang w:eastAsia="en-US"/>
                  </w:rPr>
                  <m:t>i</m:t>
                </m:r>
              </m:sub>
            </m:sSub>
          </m:sub>
        </m:sSub>
      </m:oMath>
      <w:r w:rsidR="006F41AB" w:rsidRPr="006F41AB">
        <w:rPr>
          <w:rFonts w:ascii="Times New Roman" w:eastAsia="Times New Roman" w:hAnsi="Times New Roman"/>
          <w:sz w:val="28"/>
          <w:szCs w:val="28"/>
          <w:lang w:eastAsia="en-US"/>
        </w:rPr>
        <w:t xml:space="preserve">– продолжительность одной работы, раб. дн.; </w:t>
      </w:r>
      <m:oMath>
        <m:sSub>
          <m:sSubPr>
            <m:ctrlPr>
              <w:rPr>
                <w:rFonts w:ascii="Cambria Math" w:eastAsia="Times New Roman" w:hAnsi="Cambria Math"/>
                <w:i/>
                <w:sz w:val="28"/>
                <w:szCs w:val="28"/>
                <w:lang w:eastAsia="en-US"/>
              </w:rPr>
            </m:ctrlPr>
          </m:sSubPr>
          <m:e>
            <m:r>
              <w:rPr>
                <w:rFonts w:ascii="Cambria Math" w:eastAsia="Times New Roman" w:hAnsi="Cambria Math"/>
                <w:sz w:val="28"/>
                <w:szCs w:val="28"/>
                <w:lang w:eastAsia="en-US"/>
              </w:rPr>
              <m:t>Ч</m:t>
            </m:r>
          </m:e>
          <m:sub>
            <m:r>
              <m:rPr>
                <m:sty m:val="p"/>
              </m:rPr>
              <w:rPr>
                <w:rFonts w:ascii="Cambria Math" w:eastAsiaTheme="minorEastAsia" w:hAnsi="Cambria Math"/>
                <w:sz w:val="28"/>
                <w:szCs w:val="28"/>
                <w:lang w:eastAsia="zh-CN"/>
              </w:rPr>
              <m:t>i</m:t>
            </m:r>
          </m:sub>
        </m:sSub>
      </m:oMath>
      <w:r w:rsidR="006F41AB" w:rsidRPr="006F41AB">
        <w:rPr>
          <w:rFonts w:ascii="Times New Roman" w:eastAsia="Times New Roman" w:hAnsi="Times New Roman"/>
          <w:sz w:val="28"/>
          <w:szCs w:val="28"/>
          <w:lang w:eastAsia="en-US"/>
        </w:rPr>
        <w:t>– численность исполнителей, выполняющих одновременно одну и ту же работу на данном этапе, чел.</w:t>
      </w:r>
    </w:p>
    <w:p w14:paraId="4EA42FDB" w14:textId="77777777" w:rsidR="006F41AB" w:rsidRPr="006F41AB" w:rsidRDefault="006F41AB" w:rsidP="000C6A92">
      <w:pPr>
        <w:tabs>
          <w:tab w:val="left" w:pos="8931"/>
        </w:tabs>
        <w:spacing w:after="0" w:line="360" w:lineRule="auto"/>
        <w:ind w:firstLineChars="152" w:firstLine="426"/>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Произведем расчет продолжительности работы выполнения научного исследования для научного руководителя:</w:t>
      </w:r>
    </w:p>
    <w:p w14:paraId="0BCCC67E" w14:textId="77777777" w:rsidR="006F41AB" w:rsidRPr="006F41AB" w:rsidRDefault="007D072E" w:rsidP="007E3269">
      <w:pPr>
        <w:spacing w:after="0" w:line="360" w:lineRule="auto"/>
        <w:jc w:val="right"/>
        <w:rPr>
          <w:rFonts w:ascii="Times New Roman" w:eastAsia="Times New Roman" w:hAnsi="Times New Roman"/>
          <w:sz w:val="28"/>
          <w:szCs w:val="28"/>
          <w:lang w:eastAsia="en-US"/>
        </w:rPr>
      </w:pPr>
      <m:oMath>
        <m:sSub>
          <m:sSubPr>
            <m:ctrlPr>
              <w:rPr>
                <w:rFonts w:ascii="Cambria Math" w:eastAsiaTheme="minorEastAsia" w:hAnsi="Cambria Math"/>
                <w:i/>
                <w:sz w:val="32"/>
                <w:szCs w:val="28"/>
                <w:lang w:eastAsia="en-US"/>
              </w:rPr>
            </m:ctrlPr>
          </m:sSubPr>
          <m:e>
            <m:r>
              <m:rPr>
                <m:sty m:val="p"/>
              </m:rPr>
              <w:rPr>
                <w:rFonts w:ascii="Cambria Math" w:eastAsiaTheme="minorEastAsia" w:hAnsi="Cambria Math"/>
                <w:sz w:val="32"/>
                <w:szCs w:val="28"/>
                <w:lang w:eastAsia="zh-CN"/>
              </w:rPr>
              <m:t>T</m:t>
            </m:r>
          </m:e>
          <m:sub>
            <m:r>
              <w:rPr>
                <w:rFonts w:ascii="Cambria Math" w:eastAsiaTheme="minorEastAsia" w:hAnsi="Cambria Math"/>
                <w:sz w:val="32"/>
                <w:szCs w:val="28"/>
                <w:lang w:eastAsia="en-US"/>
              </w:rPr>
              <m:t>pi</m:t>
            </m:r>
          </m:sub>
        </m:sSub>
        <m:r>
          <w:rPr>
            <w:rFonts w:ascii="Cambria Math" w:eastAsiaTheme="minorEastAsia" w:hAnsi="Cambria Math"/>
            <w:sz w:val="32"/>
            <w:szCs w:val="28"/>
            <w:lang w:eastAsia="en-US"/>
          </w:rPr>
          <m:t>=</m:t>
        </m:r>
        <m:f>
          <m:fPr>
            <m:ctrlPr>
              <w:rPr>
                <w:rFonts w:ascii="Cambria Math" w:eastAsia="Times New Roman" w:hAnsi="Cambria Math"/>
                <w:i/>
                <w:sz w:val="32"/>
                <w:szCs w:val="28"/>
                <w:lang w:eastAsia="en-US"/>
              </w:rPr>
            </m:ctrlPr>
          </m:fPr>
          <m:num>
            <m:r>
              <w:rPr>
                <w:rFonts w:ascii="Cambria Math" w:eastAsia="Times New Roman" w:hAnsi="Cambria Math"/>
                <w:sz w:val="32"/>
                <w:szCs w:val="28"/>
                <w:lang w:eastAsia="en-US"/>
              </w:rPr>
              <m:t>3,6</m:t>
            </m:r>
          </m:num>
          <m:den>
            <m:r>
              <w:rPr>
                <w:rFonts w:ascii="Cambria Math" w:eastAsia="Times New Roman" w:hAnsi="Cambria Math"/>
                <w:sz w:val="32"/>
                <w:szCs w:val="28"/>
                <w:lang w:eastAsia="en-US"/>
              </w:rPr>
              <m:t>2</m:t>
            </m:r>
          </m:den>
        </m:f>
        <m:r>
          <w:rPr>
            <w:rFonts w:ascii="Cambria Math" w:eastAsia="Times New Roman" w:hAnsi="Cambria Math"/>
            <w:sz w:val="32"/>
            <w:szCs w:val="28"/>
            <w:lang w:eastAsia="en-US"/>
          </w:rPr>
          <m:t xml:space="preserve">=1,8 </m:t>
        </m:r>
      </m:oMath>
      <w:r w:rsidR="007E3269">
        <w:rPr>
          <w:rFonts w:ascii="Times New Roman" w:eastAsia="Times New Roman" w:hAnsi="Times New Roman"/>
          <w:sz w:val="28"/>
          <w:szCs w:val="28"/>
          <w:lang w:eastAsia="en-US"/>
        </w:rPr>
        <w:t>раб. дн.,</w:t>
      </w:r>
      <w:r w:rsidR="007E3269">
        <w:rPr>
          <w:rFonts w:ascii="Times New Roman" w:eastAsia="Times New Roman" w:hAnsi="Times New Roman"/>
          <w:sz w:val="28"/>
          <w:szCs w:val="28"/>
          <w:lang w:eastAsia="en-US"/>
        </w:rPr>
        <w:tab/>
      </w:r>
      <w:r w:rsidR="007E3269">
        <w:rPr>
          <w:rFonts w:ascii="Times New Roman" w:eastAsia="Times New Roman" w:hAnsi="Times New Roman"/>
          <w:sz w:val="28"/>
          <w:szCs w:val="28"/>
          <w:lang w:eastAsia="en-US"/>
        </w:rPr>
        <w:tab/>
      </w:r>
      <w:r w:rsidR="007E3269">
        <w:rPr>
          <w:rFonts w:ascii="Times New Roman" w:eastAsia="Times New Roman" w:hAnsi="Times New Roman"/>
          <w:sz w:val="28"/>
          <w:szCs w:val="28"/>
          <w:lang w:eastAsia="en-US"/>
        </w:rPr>
        <w:tab/>
      </w:r>
      <w:r w:rsidR="007E3269">
        <w:rPr>
          <w:rFonts w:ascii="Times New Roman" w:eastAsia="Times New Roman" w:hAnsi="Times New Roman"/>
          <w:sz w:val="28"/>
          <w:szCs w:val="28"/>
          <w:lang w:eastAsia="en-US"/>
        </w:rPr>
        <w:tab/>
      </w:r>
      <w:r w:rsidR="007E3269">
        <w:rPr>
          <w:rFonts w:ascii="Times New Roman" w:eastAsiaTheme="minorEastAsia" w:hAnsi="Times New Roman"/>
          <w:sz w:val="28"/>
          <w:szCs w:val="28"/>
          <w:lang w:eastAsia="en-US"/>
        </w:rPr>
        <w:t>(28</w:t>
      </w:r>
      <w:r w:rsidR="006F41AB" w:rsidRPr="006F41AB">
        <w:rPr>
          <w:rFonts w:ascii="Times New Roman" w:eastAsiaTheme="minorEastAsia" w:hAnsi="Times New Roman"/>
          <w:sz w:val="28"/>
          <w:szCs w:val="28"/>
          <w:lang w:eastAsia="en-US"/>
        </w:rPr>
        <w:t>)</w:t>
      </w:r>
    </w:p>
    <w:p w14:paraId="49E792C2" w14:textId="77777777" w:rsidR="006F41AB" w:rsidRPr="006F41AB" w:rsidRDefault="006F41AB" w:rsidP="000C6A92">
      <w:pPr>
        <w:tabs>
          <w:tab w:val="left" w:pos="8931"/>
        </w:tabs>
        <w:spacing w:after="0" w:line="360" w:lineRule="auto"/>
        <w:ind w:firstLineChars="152" w:firstLine="426"/>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Произведем расчет продолжительности работы выполнения научного исследования для студента:</w:t>
      </w:r>
    </w:p>
    <w:p w14:paraId="53F60527" w14:textId="77777777" w:rsidR="006F41AB" w:rsidRPr="006F41AB" w:rsidRDefault="007D072E" w:rsidP="007E3269">
      <w:pPr>
        <w:tabs>
          <w:tab w:val="left" w:pos="3402"/>
        </w:tabs>
        <w:spacing w:after="0" w:line="360" w:lineRule="auto"/>
        <w:jc w:val="right"/>
        <w:rPr>
          <w:rFonts w:ascii="Times New Roman" w:eastAsiaTheme="minorEastAsia" w:hAnsi="Times New Roman"/>
          <w:sz w:val="28"/>
          <w:szCs w:val="28"/>
          <w:lang w:eastAsia="en-US"/>
        </w:rPr>
      </w:pPr>
      <m:oMath>
        <m:sSub>
          <m:sSubPr>
            <m:ctrlPr>
              <w:rPr>
                <w:rFonts w:ascii="Cambria Math" w:eastAsiaTheme="minorEastAsia" w:hAnsi="Cambria Math"/>
                <w:i/>
                <w:sz w:val="32"/>
                <w:szCs w:val="28"/>
                <w:lang w:eastAsia="en-US"/>
              </w:rPr>
            </m:ctrlPr>
          </m:sSubPr>
          <m:e>
            <m:r>
              <m:rPr>
                <m:sty m:val="p"/>
              </m:rPr>
              <w:rPr>
                <w:rFonts w:ascii="Cambria Math" w:eastAsiaTheme="minorEastAsia" w:hAnsi="Times New Roman"/>
                <w:sz w:val="32"/>
                <w:szCs w:val="28"/>
                <w:lang w:eastAsia="zh-CN"/>
              </w:rPr>
              <m:t>T</m:t>
            </m:r>
          </m:e>
          <m:sub>
            <m:r>
              <w:rPr>
                <w:rFonts w:ascii="Cambria Math" w:eastAsiaTheme="minorEastAsia" w:hAnsi="Cambria Math"/>
                <w:sz w:val="32"/>
                <w:szCs w:val="28"/>
                <w:lang w:eastAsia="en-US"/>
              </w:rPr>
              <m:t>pi</m:t>
            </m:r>
          </m:sub>
        </m:sSub>
        <m:r>
          <w:rPr>
            <w:rFonts w:ascii="Cambria Math" w:eastAsiaTheme="minorEastAsia" w:hAnsi="Times New Roman"/>
            <w:sz w:val="32"/>
            <w:szCs w:val="28"/>
            <w:lang w:eastAsia="en-US"/>
          </w:rPr>
          <m:t>=</m:t>
        </m:r>
        <m:f>
          <m:fPr>
            <m:ctrlPr>
              <w:rPr>
                <w:rFonts w:ascii="Cambria Math" w:eastAsia="Times New Roman" w:hAnsi="Cambria Math"/>
                <w:i/>
                <w:sz w:val="32"/>
                <w:szCs w:val="28"/>
                <w:lang w:eastAsia="en-US"/>
              </w:rPr>
            </m:ctrlPr>
          </m:fPr>
          <m:num>
            <m:r>
              <w:rPr>
                <w:rFonts w:ascii="Cambria Math" w:eastAsia="Times New Roman" w:hAnsi="Times New Roman"/>
                <w:sz w:val="32"/>
                <w:szCs w:val="28"/>
                <w:lang w:eastAsia="en-US"/>
              </w:rPr>
              <m:t>252</m:t>
            </m:r>
          </m:num>
          <m:den>
            <m:r>
              <w:rPr>
                <w:rFonts w:ascii="Cambria Math" w:eastAsia="Times New Roman" w:hAnsi="Times New Roman"/>
                <w:sz w:val="32"/>
                <w:szCs w:val="28"/>
                <w:lang w:eastAsia="en-US"/>
              </w:rPr>
              <m:t>2</m:t>
            </m:r>
          </m:den>
        </m:f>
        <m:r>
          <w:rPr>
            <w:rFonts w:ascii="Cambria Math" w:eastAsia="Times New Roman" w:hAnsi="Times New Roman"/>
            <w:sz w:val="32"/>
            <w:szCs w:val="28"/>
            <w:lang w:eastAsia="en-US"/>
          </w:rPr>
          <m:t xml:space="preserve">=126 </m:t>
        </m:r>
      </m:oMath>
      <w:r w:rsidR="006F41AB" w:rsidRPr="006F41AB">
        <w:rPr>
          <w:rFonts w:ascii="Times New Roman" w:eastAsia="Times New Roman" w:hAnsi="Times New Roman"/>
          <w:sz w:val="24"/>
          <w:szCs w:val="28"/>
          <w:lang w:eastAsia="en-US"/>
        </w:rPr>
        <w:t>р</w:t>
      </w:r>
      <w:r w:rsidR="007E3269">
        <w:rPr>
          <w:rFonts w:ascii="Times New Roman" w:eastAsia="Times New Roman" w:hAnsi="Times New Roman"/>
          <w:sz w:val="28"/>
          <w:szCs w:val="28"/>
          <w:lang w:eastAsia="en-US"/>
        </w:rPr>
        <w:t xml:space="preserve">аб. </w:t>
      </w:r>
      <w:proofErr w:type="spellStart"/>
      <w:r w:rsidR="007E3269">
        <w:rPr>
          <w:rFonts w:ascii="Times New Roman" w:eastAsia="Times New Roman" w:hAnsi="Times New Roman"/>
          <w:sz w:val="28"/>
          <w:szCs w:val="28"/>
          <w:lang w:eastAsia="en-US"/>
        </w:rPr>
        <w:t>дн</w:t>
      </w:r>
      <w:proofErr w:type="spellEnd"/>
      <w:r w:rsidR="007E3269">
        <w:rPr>
          <w:rFonts w:ascii="Times New Roman" w:eastAsia="Times New Roman" w:hAnsi="Times New Roman"/>
          <w:sz w:val="28"/>
          <w:szCs w:val="28"/>
          <w:lang w:eastAsia="en-US"/>
        </w:rPr>
        <w:t>.,</w:t>
      </w:r>
      <w:r w:rsidR="007E3269">
        <w:rPr>
          <w:rFonts w:ascii="Times New Roman" w:eastAsia="Times New Roman" w:hAnsi="Times New Roman"/>
          <w:sz w:val="28"/>
          <w:szCs w:val="28"/>
          <w:lang w:eastAsia="en-US"/>
        </w:rPr>
        <w:tab/>
      </w:r>
      <w:r w:rsidR="007E3269">
        <w:rPr>
          <w:rFonts w:ascii="Times New Roman" w:eastAsia="Times New Roman" w:hAnsi="Times New Roman"/>
          <w:sz w:val="28"/>
          <w:szCs w:val="28"/>
          <w:lang w:eastAsia="en-US"/>
        </w:rPr>
        <w:tab/>
      </w:r>
      <w:r w:rsidR="007E3269">
        <w:rPr>
          <w:rFonts w:ascii="Times New Roman" w:eastAsia="Times New Roman" w:hAnsi="Times New Roman"/>
          <w:sz w:val="28"/>
          <w:szCs w:val="28"/>
          <w:lang w:eastAsia="en-US"/>
        </w:rPr>
        <w:tab/>
      </w:r>
      <w:r w:rsidR="007E3269">
        <w:rPr>
          <w:rFonts w:ascii="Times New Roman" w:eastAsia="Times New Roman" w:hAnsi="Times New Roman"/>
          <w:sz w:val="28"/>
          <w:szCs w:val="28"/>
          <w:lang w:eastAsia="en-US"/>
        </w:rPr>
        <w:tab/>
      </w:r>
      <w:r w:rsidR="007E3269">
        <w:rPr>
          <w:rFonts w:ascii="Times New Roman" w:eastAsia="Times New Roman" w:hAnsi="Times New Roman"/>
          <w:sz w:val="28"/>
          <w:szCs w:val="28"/>
          <w:lang w:eastAsia="en-US"/>
        </w:rPr>
        <w:tab/>
      </w:r>
      <w:r w:rsidR="007E3269">
        <w:rPr>
          <w:rFonts w:ascii="Times New Roman" w:eastAsiaTheme="minorEastAsia" w:hAnsi="Times New Roman"/>
          <w:sz w:val="28"/>
          <w:szCs w:val="28"/>
          <w:lang w:eastAsia="en-US"/>
        </w:rPr>
        <w:t>(29</w:t>
      </w:r>
      <w:r w:rsidR="006F41AB" w:rsidRPr="006F41AB">
        <w:rPr>
          <w:rFonts w:ascii="Times New Roman" w:eastAsiaTheme="minorEastAsia" w:hAnsi="Times New Roman"/>
          <w:sz w:val="28"/>
          <w:szCs w:val="28"/>
          <w:lang w:eastAsia="en-US"/>
        </w:rPr>
        <w:t>)</w:t>
      </w:r>
    </w:p>
    <w:p w14:paraId="2030797E" w14:textId="77777777" w:rsidR="006F41AB" w:rsidRPr="006F41AB" w:rsidRDefault="006F41AB" w:rsidP="000C6A92">
      <w:pPr>
        <w:tabs>
          <w:tab w:val="left" w:pos="8931"/>
        </w:tabs>
        <w:spacing w:after="0" w:line="360" w:lineRule="auto"/>
        <w:ind w:firstLineChars="152" w:firstLine="426"/>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lastRenderedPageBreak/>
        <w:t>Произведем расчет продолжительности работы выполнения научного исследования для инженера:</w:t>
      </w:r>
    </w:p>
    <w:p w14:paraId="7EB1A5D2" w14:textId="77777777" w:rsidR="006F41AB" w:rsidRPr="006F41AB" w:rsidRDefault="007D072E" w:rsidP="007E3269">
      <w:pPr>
        <w:wordWrap w:val="0"/>
        <w:spacing w:after="0" w:line="360" w:lineRule="auto"/>
        <w:jc w:val="right"/>
        <w:rPr>
          <w:rFonts w:ascii="Times New Roman" w:eastAsiaTheme="minorEastAsia" w:hAnsi="Times New Roman"/>
          <w:sz w:val="28"/>
          <w:szCs w:val="28"/>
          <w:lang w:eastAsia="zh-CN"/>
        </w:rPr>
      </w:pPr>
      <m:oMath>
        <m:sSub>
          <m:sSubPr>
            <m:ctrlPr>
              <w:rPr>
                <w:rFonts w:ascii="Cambria Math" w:eastAsiaTheme="minorEastAsia" w:hAnsi="Cambria Math"/>
                <w:i/>
                <w:sz w:val="36"/>
                <w:szCs w:val="28"/>
                <w:lang w:eastAsia="en-US"/>
              </w:rPr>
            </m:ctrlPr>
          </m:sSubPr>
          <m:e>
            <m:r>
              <m:rPr>
                <m:sty m:val="p"/>
              </m:rPr>
              <w:rPr>
                <w:rFonts w:ascii="Cambria Math" w:eastAsiaTheme="minorEastAsia" w:hAnsi="Times New Roman"/>
                <w:sz w:val="36"/>
                <w:szCs w:val="28"/>
                <w:lang w:eastAsia="zh-CN"/>
              </w:rPr>
              <m:t>T</m:t>
            </m:r>
          </m:e>
          <m:sub>
            <m:r>
              <w:rPr>
                <w:rFonts w:ascii="Cambria Math" w:eastAsiaTheme="minorEastAsia" w:hAnsi="Cambria Math"/>
                <w:sz w:val="36"/>
                <w:szCs w:val="28"/>
                <w:lang w:eastAsia="en-US"/>
              </w:rPr>
              <m:t>pi</m:t>
            </m:r>
          </m:sub>
        </m:sSub>
        <m:r>
          <w:rPr>
            <w:rFonts w:ascii="Cambria Math" w:eastAsiaTheme="minorEastAsia" w:hAnsi="Times New Roman"/>
            <w:sz w:val="36"/>
            <w:szCs w:val="28"/>
            <w:lang w:eastAsia="en-US"/>
          </w:rPr>
          <m:t>=</m:t>
        </m:r>
        <m:f>
          <m:fPr>
            <m:ctrlPr>
              <w:rPr>
                <w:rFonts w:ascii="Cambria Math" w:eastAsia="Times New Roman" w:hAnsi="Cambria Math"/>
                <w:i/>
                <w:sz w:val="36"/>
                <w:szCs w:val="28"/>
                <w:lang w:eastAsia="en-US"/>
              </w:rPr>
            </m:ctrlPr>
          </m:fPr>
          <m:num>
            <m:r>
              <w:rPr>
                <w:rFonts w:ascii="Cambria Math" w:eastAsia="Times New Roman" w:hAnsi="Times New Roman"/>
                <w:sz w:val="36"/>
                <w:szCs w:val="28"/>
                <w:lang w:eastAsia="en-US"/>
              </w:rPr>
              <m:t>12</m:t>
            </m:r>
          </m:num>
          <m:den>
            <m:r>
              <w:rPr>
                <w:rFonts w:ascii="Cambria Math" w:eastAsia="Times New Roman" w:hAnsi="Times New Roman"/>
                <w:sz w:val="36"/>
                <w:szCs w:val="28"/>
                <w:lang w:eastAsia="en-US"/>
              </w:rPr>
              <m:t>3</m:t>
            </m:r>
          </m:den>
        </m:f>
        <m:r>
          <w:rPr>
            <w:rFonts w:ascii="Cambria Math" w:eastAsia="Times New Roman" w:hAnsi="Times New Roman"/>
            <w:sz w:val="36"/>
            <w:szCs w:val="28"/>
            <w:lang w:eastAsia="en-US"/>
          </w:rPr>
          <m:t xml:space="preserve">=4 </m:t>
        </m:r>
      </m:oMath>
      <w:r w:rsidR="007E3269">
        <w:rPr>
          <w:rFonts w:ascii="Times New Roman" w:eastAsia="Times New Roman" w:hAnsi="Times New Roman"/>
          <w:sz w:val="28"/>
          <w:szCs w:val="28"/>
          <w:lang w:eastAsia="en-US"/>
        </w:rPr>
        <w:t xml:space="preserve">раб. Дн, </w:t>
      </w:r>
      <w:r w:rsidR="007E3269">
        <w:rPr>
          <w:rFonts w:ascii="Times New Roman" w:eastAsia="Times New Roman" w:hAnsi="Times New Roman"/>
          <w:sz w:val="28"/>
          <w:szCs w:val="28"/>
          <w:lang w:eastAsia="en-US"/>
        </w:rPr>
        <w:tab/>
      </w:r>
      <w:r w:rsidR="007E3269">
        <w:rPr>
          <w:rFonts w:ascii="Times New Roman" w:eastAsia="Times New Roman" w:hAnsi="Times New Roman"/>
          <w:sz w:val="28"/>
          <w:szCs w:val="28"/>
          <w:lang w:eastAsia="en-US"/>
        </w:rPr>
        <w:tab/>
      </w:r>
      <w:r w:rsidR="007E3269">
        <w:rPr>
          <w:rFonts w:ascii="Times New Roman" w:eastAsia="Times New Roman" w:hAnsi="Times New Roman"/>
          <w:sz w:val="28"/>
          <w:szCs w:val="28"/>
          <w:lang w:eastAsia="en-US"/>
        </w:rPr>
        <w:tab/>
      </w:r>
      <w:r w:rsidR="007E3269">
        <w:rPr>
          <w:rFonts w:ascii="Times New Roman" w:eastAsia="Times New Roman" w:hAnsi="Times New Roman"/>
          <w:sz w:val="28"/>
          <w:szCs w:val="28"/>
          <w:lang w:eastAsia="en-US"/>
        </w:rPr>
        <w:tab/>
      </w:r>
      <w:r w:rsidR="007E3269">
        <w:rPr>
          <w:rFonts w:ascii="Times New Roman" w:eastAsiaTheme="minorEastAsia" w:hAnsi="Times New Roman"/>
          <w:sz w:val="28"/>
          <w:szCs w:val="28"/>
          <w:lang w:eastAsia="en-US"/>
        </w:rPr>
        <w:t>(30</w:t>
      </w:r>
      <w:r w:rsidR="006F41AB" w:rsidRPr="006F41AB">
        <w:rPr>
          <w:rFonts w:ascii="Times New Roman" w:eastAsiaTheme="minorEastAsia" w:hAnsi="Times New Roman"/>
          <w:sz w:val="28"/>
          <w:szCs w:val="28"/>
          <w:lang w:eastAsia="en-US"/>
        </w:rPr>
        <w:t>)</w:t>
      </w:r>
    </w:p>
    <w:p w14:paraId="00335B56" w14:textId="66B171E7" w:rsidR="006F41AB" w:rsidRPr="00E268D4" w:rsidRDefault="00446E09" w:rsidP="00446E09">
      <w:pPr>
        <w:pStyle w:val="1"/>
        <w:spacing w:line="360" w:lineRule="auto"/>
        <w:rPr>
          <w:rFonts w:ascii="Times New Roman" w:hAnsi="Times New Roman"/>
          <w:color w:val="auto"/>
          <w:lang w:eastAsia="zh-CN"/>
        </w:rPr>
      </w:pPr>
      <w:bookmarkStart w:id="100" w:name="_Toc390215057"/>
      <w:bookmarkStart w:id="101" w:name="_Toc390215577"/>
      <w:r>
        <w:rPr>
          <w:rFonts w:ascii="Times New Roman" w:hAnsi="Times New Roman"/>
          <w:color w:val="auto"/>
          <w:lang w:eastAsia="zh-CN"/>
        </w:rPr>
        <w:t xml:space="preserve">3.4. </w:t>
      </w:r>
      <w:r w:rsidR="006F41AB" w:rsidRPr="00E268D4">
        <w:rPr>
          <w:rFonts w:ascii="Times New Roman" w:hAnsi="Times New Roman"/>
          <w:color w:val="auto"/>
          <w:lang w:eastAsia="zh-CN"/>
        </w:rPr>
        <w:t>Разработка графика проведения научного исследования</w:t>
      </w:r>
      <w:bookmarkEnd w:id="100"/>
      <w:bookmarkEnd w:id="101"/>
    </w:p>
    <w:p w14:paraId="4D43910A" w14:textId="77777777" w:rsidR="006F41AB" w:rsidRPr="006F41AB" w:rsidRDefault="006F41AB" w:rsidP="000C6A92">
      <w:pPr>
        <w:tabs>
          <w:tab w:val="left" w:pos="8931"/>
        </w:tabs>
        <w:spacing w:after="0" w:line="360" w:lineRule="auto"/>
        <w:ind w:firstLineChars="152" w:firstLine="426"/>
        <w:jc w:val="both"/>
        <w:rPr>
          <w:rFonts w:ascii="Times New Roman" w:eastAsia="Times New Roman" w:hAnsi="Times New Roman"/>
          <w:sz w:val="28"/>
          <w:szCs w:val="28"/>
          <w:lang w:eastAsia="en-US"/>
        </w:rPr>
      </w:pPr>
      <w:r w:rsidRPr="006F41AB">
        <w:rPr>
          <w:rFonts w:ascii="Times New Roman" w:eastAsia="Times New Roman" w:hAnsi="Times New Roman"/>
          <w:sz w:val="28"/>
          <w:szCs w:val="28"/>
          <w:lang w:eastAsia="en-US"/>
        </w:rPr>
        <w:t xml:space="preserve">Для проведения научного исследования, представленного в выпускной квалификационной работе, выбирают специальную узко направленную научную тему. Для этого строится специальный ленточный график проведения научных работ в форме диаграммы </w:t>
      </w:r>
      <w:proofErr w:type="spellStart"/>
      <w:r w:rsidRPr="006F41AB">
        <w:rPr>
          <w:rFonts w:ascii="Times New Roman" w:eastAsia="Times New Roman" w:hAnsi="Times New Roman"/>
          <w:sz w:val="28"/>
          <w:szCs w:val="28"/>
          <w:lang w:eastAsia="en-US"/>
        </w:rPr>
        <w:t>Ганта</w:t>
      </w:r>
      <w:proofErr w:type="spellEnd"/>
      <w:r w:rsidRPr="006F41AB">
        <w:rPr>
          <w:rFonts w:ascii="Times New Roman" w:eastAsia="Times New Roman" w:hAnsi="Times New Roman"/>
          <w:sz w:val="28"/>
          <w:szCs w:val="28"/>
          <w:lang w:eastAsia="en-US"/>
        </w:rPr>
        <w:t>.</w:t>
      </w:r>
    </w:p>
    <w:p w14:paraId="341FF936" w14:textId="77777777" w:rsidR="006F41AB" w:rsidRPr="006F41AB" w:rsidRDefault="006F41AB" w:rsidP="000C6A92">
      <w:pPr>
        <w:tabs>
          <w:tab w:val="left" w:pos="8931"/>
        </w:tabs>
        <w:spacing w:after="0" w:line="360" w:lineRule="auto"/>
        <w:ind w:firstLineChars="152" w:firstLine="426"/>
        <w:jc w:val="both"/>
        <w:rPr>
          <w:rFonts w:ascii="Times New Roman" w:eastAsia="Times New Roman" w:hAnsi="Times New Roman"/>
          <w:sz w:val="28"/>
          <w:szCs w:val="28"/>
          <w:lang w:eastAsia="en-US"/>
        </w:rPr>
      </w:pPr>
      <w:r w:rsidRPr="006F41AB">
        <w:rPr>
          <w:rFonts w:ascii="Times New Roman" w:eastAsia="Times New Roman" w:hAnsi="Times New Roman"/>
          <w:sz w:val="28"/>
          <w:szCs w:val="28"/>
          <w:lang w:eastAsia="en-US"/>
        </w:rPr>
        <w:t>Для построения графика необходимо перевести рабочие дни в календарные дни, для чего воспользуемся следующим соотношением:</w:t>
      </w:r>
    </w:p>
    <w:p w14:paraId="49A866E8" w14:textId="77777777" w:rsidR="006F41AB" w:rsidRPr="006F41AB" w:rsidRDefault="007D072E" w:rsidP="007E3269">
      <w:pPr>
        <w:spacing w:after="0" w:line="360" w:lineRule="auto"/>
        <w:jc w:val="right"/>
        <w:rPr>
          <w:rFonts w:ascii="Times New Roman" w:eastAsia="Times New Roman" w:hAnsi="Times New Roman"/>
          <w:sz w:val="36"/>
          <w:szCs w:val="28"/>
          <w:lang w:eastAsia="en-US"/>
        </w:rPr>
      </w:pPr>
      <m:oMath>
        <m:sSub>
          <m:sSubPr>
            <m:ctrlPr>
              <w:rPr>
                <w:rFonts w:ascii="Cambria Math" w:eastAsiaTheme="minorEastAsia" w:hAnsi="Cambria Math"/>
                <w:i/>
                <w:sz w:val="36"/>
                <w:szCs w:val="28"/>
                <w:lang w:eastAsia="en-US"/>
              </w:rPr>
            </m:ctrlPr>
          </m:sSubPr>
          <m:e>
            <m:r>
              <m:rPr>
                <m:sty m:val="p"/>
              </m:rPr>
              <w:rPr>
                <w:rFonts w:ascii="Cambria Math" w:eastAsiaTheme="minorEastAsia" w:hAnsi="Times New Roman"/>
                <w:sz w:val="36"/>
                <w:szCs w:val="28"/>
                <w:lang w:eastAsia="zh-CN"/>
              </w:rPr>
              <m:t>T</m:t>
            </m:r>
          </m:e>
          <m:sub>
            <m:r>
              <w:rPr>
                <w:rFonts w:ascii="Cambria Math" w:eastAsiaTheme="minorEastAsia" w:hAnsi="Cambria Math"/>
                <w:sz w:val="36"/>
                <w:szCs w:val="28"/>
                <w:lang w:eastAsia="en-US"/>
              </w:rPr>
              <m:t>ki</m:t>
            </m:r>
          </m:sub>
        </m:sSub>
        <m:r>
          <w:rPr>
            <w:rFonts w:ascii="Cambria Math" w:eastAsiaTheme="minorEastAsia" w:hAnsi="Times New Roman"/>
            <w:sz w:val="36"/>
            <w:szCs w:val="28"/>
            <w:lang w:eastAsia="en-US"/>
          </w:rPr>
          <m:t>=</m:t>
        </m:r>
        <m:sSub>
          <m:sSubPr>
            <m:ctrlPr>
              <w:rPr>
                <w:rFonts w:ascii="Cambria Math" w:eastAsiaTheme="minorEastAsia" w:hAnsi="Cambria Math"/>
                <w:i/>
                <w:sz w:val="36"/>
                <w:szCs w:val="28"/>
                <w:lang w:eastAsia="en-US"/>
              </w:rPr>
            </m:ctrlPr>
          </m:sSubPr>
          <m:e>
            <m:r>
              <m:rPr>
                <m:sty m:val="p"/>
              </m:rPr>
              <w:rPr>
                <w:rFonts w:ascii="Cambria Math" w:eastAsiaTheme="minorEastAsia" w:hAnsi="Times New Roman"/>
                <w:sz w:val="36"/>
                <w:szCs w:val="28"/>
                <w:lang w:eastAsia="zh-CN"/>
              </w:rPr>
              <m:t>T</m:t>
            </m:r>
          </m:e>
          <m:sub>
            <m:r>
              <w:rPr>
                <w:rFonts w:ascii="Cambria Math" w:eastAsiaTheme="minorEastAsia" w:hAnsi="Cambria Math"/>
                <w:sz w:val="36"/>
                <w:szCs w:val="28"/>
                <w:lang w:eastAsia="en-US"/>
              </w:rPr>
              <m:t>pi</m:t>
            </m:r>
          </m:sub>
        </m:sSub>
        <m:sSub>
          <m:sSubPr>
            <m:ctrlPr>
              <w:rPr>
                <w:rFonts w:ascii="Cambria Math" w:eastAsiaTheme="minorEastAsia" w:hAnsi="Cambria Math"/>
                <w:i/>
                <w:sz w:val="36"/>
                <w:szCs w:val="28"/>
                <w:lang w:eastAsia="en-US"/>
              </w:rPr>
            </m:ctrlPr>
          </m:sSubPr>
          <m:e>
            <m:r>
              <m:rPr>
                <m:sty m:val="p"/>
              </m:rPr>
              <w:rPr>
                <w:rFonts w:ascii="Cambria Math" w:eastAsiaTheme="minorEastAsia" w:hAnsi="Times New Roman"/>
                <w:sz w:val="36"/>
                <w:szCs w:val="28"/>
                <w:lang w:eastAsia="zh-CN"/>
              </w:rPr>
              <m:t>k</m:t>
            </m:r>
          </m:e>
          <m:sub>
            <m:r>
              <w:rPr>
                <w:rFonts w:ascii="Cambria Math" w:eastAsiaTheme="minorEastAsia" w:hAnsi="Cambria Math"/>
                <w:sz w:val="36"/>
                <w:szCs w:val="28"/>
                <w:lang w:eastAsia="en-US"/>
              </w:rPr>
              <m:t>кал</m:t>
            </m:r>
          </m:sub>
        </m:sSub>
      </m:oMath>
      <w:r w:rsidR="006F41AB" w:rsidRPr="006F41AB">
        <w:rPr>
          <w:rFonts w:ascii="Times New Roman" w:eastAsia="Times New Roman" w:hAnsi="Times New Roman"/>
          <w:sz w:val="36"/>
          <w:szCs w:val="28"/>
          <w:lang w:eastAsia="en-US"/>
        </w:rPr>
        <w:t>,</w:t>
      </w:r>
      <w:r w:rsidR="007E3269">
        <w:rPr>
          <w:rFonts w:ascii="Times New Roman" w:eastAsiaTheme="minorEastAsia" w:hAnsi="Times New Roman"/>
          <w:sz w:val="28"/>
          <w:szCs w:val="28"/>
          <w:lang w:eastAsia="en-US"/>
        </w:rPr>
        <w:tab/>
      </w:r>
      <w:r w:rsidR="007E3269">
        <w:rPr>
          <w:rFonts w:ascii="Times New Roman" w:eastAsiaTheme="minorEastAsia" w:hAnsi="Times New Roman"/>
          <w:sz w:val="28"/>
          <w:szCs w:val="28"/>
          <w:lang w:eastAsia="en-US"/>
        </w:rPr>
        <w:tab/>
      </w:r>
      <w:r w:rsidR="007E3269">
        <w:rPr>
          <w:rFonts w:ascii="Times New Roman" w:eastAsiaTheme="minorEastAsia" w:hAnsi="Times New Roman"/>
          <w:sz w:val="28"/>
          <w:szCs w:val="28"/>
          <w:lang w:eastAsia="en-US"/>
        </w:rPr>
        <w:tab/>
      </w:r>
      <w:r w:rsidR="007E3269">
        <w:rPr>
          <w:rFonts w:ascii="Times New Roman" w:eastAsiaTheme="minorEastAsia" w:hAnsi="Times New Roman"/>
          <w:sz w:val="28"/>
          <w:szCs w:val="28"/>
          <w:lang w:eastAsia="en-US"/>
        </w:rPr>
        <w:tab/>
      </w:r>
      <w:r w:rsidR="007E3269">
        <w:rPr>
          <w:rFonts w:ascii="Times New Roman" w:eastAsiaTheme="minorEastAsia" w:hAnsi="Times New Roman"/>
          <w:sz w:val="28"/>
          <w:szCs w:val="28"/>
          <w:lang w:eastAsia="en-US"/>
        </w:rPr>
        <w:tab/>
        <w:t>(31</w:t>
      </w:r>
      <w:r w:rsidR="006F41AB" w:rsidRPr="006F41AB">
        <w:rPr>
          <w:rFonts w:ascii="Times New Roman" w:eastAsiaTheme="minorEastAsia" w:hAnsi="Times New Roman"/>
          <w:sz w:val="28"/>
          <w:szCs w:val="28"/>
          <w:lang w:eastAsia="en-US"/>
        </w:rPr>
        <w:t>)</w:t>
      </w:r>
    </w:p>
    <w:p w14:paraId="5C80A766" w14:textId="77777777" w:rsidR="006F41AB" w:rsidRPr="006F41AB" w:rsidRDefault="006F41AB" w:rsidP="006F41AB">
      <w:pPr>
        <w:tabs>
          <w:tab w:val="left" w:pos="8931"/>
        </w:tabs>
        <w:spacing w:after="0" w:line="360" w:lineRule="auto"/>
        <w:jc w:val="both"/>
        <w:rPr>
          <w:rFonts w:ascii="Times New Roman" w:eastAsia="Times New Roman" w:hAnsi="Times New Roman"/>
          <w:sz w:val="28"/>
          <w:szCs w:val="28"/>
          <w:lang w:eastAsia="en-US"/>
        </w:rPr>
      </w:pPr>
      <w:r w:rsidRPr="006F41AB">
        <w:rPr>
          <w:rFonts w:ascii="Times New Roman" w:eastAsia="Times New Roman" w:hAnsi="Times New Roman"/>
          <w:sz w:val="28"/>
          <w:szCs w:val="28"/>
          <w:lang w:eastAsia="en-US"/>
        </w:rPr>
        <w:t xml:space="preserve">где </w:t>
      </w:r>
      <m:oMath>
        <m:sSub>
          <m:sSubPr>
            <m:ctrlPr>
              <w:rPr>
                <w:rFonts w:ascii="Cambria Math" w:eastAsiaTheme="minorEastAsia" w:hAnsi="Cambria Math"/>
                <w:i/>
                <w:sz w:val="28"/>
                <w:szCs w:val="28"/>
                <w:lang w:eastAsia="en-US"/>
              </w:rPr>
            </m:ctrlPr>
          </m:sSubPr>
          <m:e>
            <m:r>
              <m:rPr>
                <m:sty m:val="p"/>
              </m:rPr>
              <w:rPr>
                <w:rFonts w:ascii="Cambria Math" w:eastAsiaTheme="minorEastAsia" w:hAnsi="Times New Roman"/>
                <w:sz w:val="28"/>
                <w:szCs w:val="28"/>
                <w:lang w:eastAsia="zh-CN"/>
              </w:rPr>
              <m:t>T</m:t>
            </m:r>
          </m:e>
          <m:sub>
            <m:r>
              <w:rPr>
                <w:rFonts w:ascii="Cambria Math" w:eastAsiaTheme="minorEastAsia" w:hAnsi="Cambria Math"/>
                <w:sz w:val="28"/>
                <w:szCs w:val="28"/>
                <w:lang w:eastAsia="en-US"/>
              </w:rPr>
              <m:t>ki</m:t>
            </m:r>
          </m:sub>
        </m:sSub>
      </m:oMath>
      <w:r w:rsidRPr="006F41AB">
        <w:rPr>
          <w:rFonts w:ascii="Times New Roman" w:eastAsia="Times New Roman" w:hAnsi="Times New Roman"/>
          <w:sz w:val="28"/>
          <w:szCs w:val="28"/>
          <w:lang w:eastAsia="en-US"/>
        </w:rPr>
        <w:t xml:space="preserve">- продолжительность выполнения </w:t>
      </w:r>
      <m:oMath>
        <m:r>
          <w:rPr>
            <w:rFonts w:ascii="Cambria Math" w:eastAsiaTheme="minorEastAsia" w:hAnsi="Cambria Math"/>
            <w:sz w:val="28"/>
            <w:szCs w:val="28"/>
            <w:lang w:eastAsia="en-US"/>
          </w:rPr>
          <m:t>i</m:t>
        </m:r>
      </m:oMath>
      <w:r w:rsidRPr="006F41AB">
        <w:rPr>
          <w:rFonts w:ascii="Times New Roman" w:eastAsia="Times New Roman" w:hAnsi="Times New Roman"/>
          <w:sz w:val="28"/>
          <w:szCs w:val="28"/>
          <w:lang w:eastAsia="en-US"/>
        </w:rPr>
        <w:t xml:space="preserve">-й работы в календарных днях; </w:t>
      </w:r>
      <m:oMath>
        <m:sSub>
          <m:sSubPr>
            <m:ctrlPr>
              <w:rPr>
                <w:rFonts w:ascii="Cambria Math" w:eastAsiaTheme="minorEastAsia" w:hAnsi="Cambria Math"/>
                <w:i/>
                <w:sz w:val="28"/>
                <w:szCs w:val="28"/>
                <w:lang w:eastAsia="en-US"/>
              </w:rPr>
            </m:ctrlPr>
          </m:sSubPr>
          <m:e>
            <m:r>
              <m:rPr>
                <m:sty m:val="p"/>
              </m:rPr>
              <w:rPr>
                <w:rFonts w:ascii="Cambria Math" w:eastAsiaTheme="minorEastAsia" w:hAnsi="Times New Roman"/>
                <w:sz w:val="28"/>
                <w:szCs w:val="28"/>
                <w:lang w:eastAsia="zh-CN"/>
              </w:rPr>
              <m:t>T</m:t>
            </m:r>
          </m:e>
          <m:sub>
            <m:r>
              <w:rPr>
                <w:rFonts w:ascii="Cambria Math" w:eastAsiaTheme="minorEastAsia" w:hAnsi="Cambria Math"/>
                <w:sz w:val="28"/>
                <w:szCs w:val="28"/>
                <w:lang w:eastAsia="en-US"/>
              </w:rPr>
              <m:t>pi</m:t>
            </m:r>
          </m:sub>
        </m:sSub>
      </m:oMath>
      <w:r w:rsidRPr="006F41AB">
        <w:rPr>
          <w:rFonts w:ascii="Times New Roman" w:eastAsia="Times New Roman" w:hAnsi="Times New Roman"/>
          <w:sz w:val="28"/>
          <w:szCs w:val="28"/>
          <w:lang w:eastAsia="en-US"/>
        </w:rPr>
        <w:t xml:space="preserve">- продолжительность выполнения </w:t>
      </w:r>
      <m:oMath>
        <m:r>
          <w:rPr>
            <w:rFonts w:ascii="Cambria Math" w:eastAsiaTheme="minorEastAsia" w:hAnsi="Cambria Math"/>
            <w:sz w:val="28"/>
            <w:szCs w:val="28"/>
            <w:lang w:eastAsia="en-US"/>
          </w:rPr>
          <m:t>i</m:t>
        </m:r>
      </m:oMath>
      <w:r w:rsidRPr="006F41AB">
        <w:rPr>
          <w:rFonts w:ascii="Times New Roman" w:eastAsia="Times New Roman" w:hAnsi="Times New Roman"/>
          <w:sz w:val="28"/>
          <w:szCs w:val="28"/>
          <w:lang w:eastAsia="en-US"/>
        </w:rPr>
        <w:t xml:space="preserve">-й работы в рабочих днях; </w:t>
      </w:r>
      <m:oMath>
        <m:sSub>
          <m:sSubPr>
            <m:ctrlPr>
              <w:rPr>
                <w:rFonts w:ascii="Cambria Math" w:eastAsiaTheme="minorEastAsia" w:hAnsi="Cambria Math"/>
                <w:i/>
                <w:sz w:val="28"/>
                <w:szCs w:val="28"/>
                <w:lang w:eastAsia="en-US"/>
              </w:rPr>
            </m:ctrlPr>
          </m:sSubPr>
          <m:e>
            <m:r>
              <m:rPr>
                <m:sty m:val="p"/>
              </m:rPr>
              <w:rPr>
                <w:rFonts w:ascii="Cambria Math" w:eastAsiaTheme="minorEastAsia" w:hAnsi="Times New Roman"/>
                <w:sz w:val="28"/>
                <w:szCs w:val="28"/>
                <w:lang w:eastAsia="zh-CN"/>
              </w:rPr>
              <m:t>k</m:t>
            </m:r>
          </m:e>
          <m:sub>
            <m:r>
              <w:rPr>
                <w:rFonts w:ascii="Cambria Math" w:eastAsiaTheme="minorEastAsia" w:hAnsi="Cambria Math"/>
                <w:sz w:val="28"/>
                <w:szCs w:val="28"/>
                <w:lang w:eastAsia="en-US"/>
              </w:rPr>
              <m:t>кал</m:t>
            </m:r>
          </m:sub>
        </m:sSub>
      </m:oMath>
      <w:r w:rsidRPr="006F41AB">
        <w:rPr>
          <w:rFonts w:ascii="Times New Roman" w:eastAsia="Times New Roman" w:hAnsi="Times New Roman"/>
          <w:sz w:val="28"/>
          <w:szCs w:val="28"/>
          <w:lang w:eastAsia="en-US"/>
        </w:rPr>
        <w:t xml:space="preserve"> – коэффиценнт календарности, определяющийся выражением:</w:t>
      </w:r>
    </w:p>
    <w:p w14:paraId="4EA2DB15" w14:textId="77777777" w:rsidR="006F41AB" w:rsidRPr="006F41AB" w:rsidRDefault="007D072E" w:rsidP="007E3269">
      <w:pPr>
        <w:spacing w:after="0" w:line="360" w:lineRule="auto"/>
        <w:jc w:val="right"/>
        <w:rPr>
          <w:rFonts w:ascii="Times New Roman" w:eastAsia="Times New Roman" w:hAnsi="Times New Roman"/>
          <w:sz w:val="36"/>
          <w:szCs w:val="28"/>
          <w:lang w:eastAsia="en-US"/>
        </w:rPr>
      </w:pPr>
      <m:oMath>
        <m:sSub>
          <m:sSubPr>
            <m:ctrlPr>
              <w:rPr>
                <w:rFonts w:ascii="Cambria Math" w:eastAsiaTheme="minorEastAsia" w:hAnsi="Cambria Math"/>
                <w:i/>
                <w:sz w:val="32"/>
                <w:szCs w:val="28"/>
                <w:lang w:eastAsia="en-US"/>
              </w:rPr>
            </m:ctrlPr>
          </m:sSubPr>
          <m:e>
            <m:r>
              <m:rPr>
                <m:sty m:val="p"/>
              </m:rPr>
              <w:rPr>
                <w:rFonts w:ascii="Cambria Math" w:eastAsiaTheme="minorEastAsia" w:hAnsi="Times New Roman"/>
                <w:sz w:val="32"/>
                <w:szCs w:val="28"/>
                <w:lang w:eastAsia="zh-CN"/>
              </w:rPr>
              <m:t>k</m:t>
            </m:r>
          </m:e>
          <m:sub>
            <m:r>
              <w:rPr>
                <w:rFonts w:ascii="Cambria Math" w:eastAsiaTheme="minorEastAsia" w:hAnsi="Cambria Math"/>
                <w:sz w:val="32"/>
                <w:szCs w:val="28"/>
                <w:lang w:eastAsia="en-US"/>
              </w:rPr>
              <m:t>кал</m:t>
            </m:r>
          </m:sub>
        </m:sSub>
        <m:r>
          <w:rPr>
            <w:rFonts w:ascii="Cambria Math" w:eastAsiaTheme="minorEastAsia" w:hAnsi="Times New Roman"/>
            <w:sz w:val="32"/>
            <w:szCs w:val="28"/>
            <w:lang w:eastAsia="en-US"/>
          </w:rPr>
          <m:t>=</m:t>
        </m:r>
        <m:f>
          <m:fPr>
            <m:ctrlPr>
              <w:rPr>
                <w:rFonts w:ascii="Cambria Math" w:eastAsia="Times New Roman" w:hAnsi="Cambria Math"/>
                <w:i/>
                <w:sz w:val="32"/>
                <w:szCs w:val="28"/>
                <w:lang w:eastAsia="en-US"/>
              </w:rPr>
            </m:ctrlPr>
          </m:fPr>
          <m:num>
            <m:sSub>
              <m:sSubPr>
                <m:ctrlPr>
                  <w:rPr>
                    <w:rFonts w:ascii="Cambria Math" w:eastAsiaTheme="minorEastAsia" w:hAnsi="Cambria Math"/>
                    <w:i/>
                    <w:sz w:val="32"/>
                    <w:szCs w:val="28"/>
                    <w:lang w:eastAsia="en-US"/>
                  </w:rPr>
                </m:ctrlPr>
              </m:sSubPr>
              <m:e>
                <m:r>
                  <m:rPr>
                    <m:sty m:val="p"/>
                  </m:rPr>
                  <w:rPr>
                    <w:rFonts w:ascii="Cambria Math" w:eastAsiaTheme="minorEastAsia" w:hAnsi="Times New Roman"/>
                    <w:sz w:val="32"/>
                    <w:szCs w:val="28"/>
                    <w:lang w:eastAsia="zh-CN"/>
                  </w:rPr>
                  <m:t>T</m:t>
                </m:r>
              </m:e>
              <m:sub>
                <m:r>
                  <w:rPr>
                    <w:rFonts w:ascii="Cambria Math" w:eastAsiaTheme="minorEastAsia" w:hAnsi="Cambria Math"/>
                    <w:sz w:val="32"/>
                    <w:szCs w:val="28"/>
                    <w:lang w:eastAsia="en-US"/>
                  </w:rPr>
                  <m:t>кал</m:t>
                </m:r>
              </m:sub>
            </m:sSub>
          </m:num>
          <m:den>
            <m:sSub>
              <m:sSubPr>
                <m:ctrlPr>
                  <w:rPr>
                    <w:rFonts w:ascii="Cambria Math" w:eastAsiaTheme="minorEastAsia" w:hAnsi="Cambria Math"/>
                    <w:i/>
                    <w:sz w:val="32"/>
                    <w:szCs w:val="28"/>
                    <w:lang w:eastAsia="en-US"/>
                  </w:rPr>
                </m:ctrlPr>
              </m:sSubPr>
              <m:e>
                <m:r>
                  <m:rPr>
                    <m:sty m:val="p"/>
                  </m:rPr>
                  <w:rPr>
                    <w:rFonts w:ascii="Cambria Math" w:eastAsiaTheme="minorEastAsia" w:hAnsi="Times New Roman"/>
                    <w:sz w:val="32"/>
                    <w:szCs w:val="28"/>
                    <w:lang w:eastAsia="zh-CN"/>
                  </w:rPr>
                  <m:t>T</m:t>
                </m:r>
              </m:e>
              <m:sub>
                <m:r>
                  <w:rPr>
                    <w:rFonts w:ascii="Cambria Math" w:eastAsiaTheme="minorEastAsia" w:hAnsi="Cambria Math"/>
                    <w:sz w:val="32"/>
                    <w:szCs w:val="28"/>
                    <w:lang w:eastAsia="en-US"/>
                  </w:rPr>
                  <m:t>кал</m:t>
                </m:r>
              </m:sub>
            </m:sSub>
            <m:r>
              <w:rPr>
                <w:rFonts w:ascii="Cambria Math" w:eastAsiaTheme="minorEastAsia" w:hAnsi="Times New Roman"/>
                <w:sz w:val="32"/>
                <w:szCs w:val="28"/>
                <w:lang w:eastAsia="en-US"/>
              </w:rPr>
              <m:t>-</m:t>
            </m:r>
            <m:r>
              <w:rPr>
                <w:rFonts w:ascii="Cambria Math" w:eastAsiaTheme="minorEastAsia" w:hAnsi="Times New Roman"/>
                <w:sz w:val="32"/>
                <w:szCs w:val="28"/>
                <w:lang w:eastAsia="en-US"/>
              </w:rPr>
              <m:t xml:space="preserve"> </m:t>
            </m:r>
            <m:sSub>
              <m:sSubPr>
                <m:ctrlPr>
                  <w:rPr>
                    <w:rFonts w:ascii="Cambria Math" w:eastAsiaTheme="minorEastAsia" w:hAnsi="Cambria Math"/>
                    <w:i/>
                    <w:sz w:val="32"/>
                    <w:szCs w:val="28"/>
                    <w:lang w:eastAsia="en-US"/>
                  </w:rPr>
                </m:ctrlPr>
              </m:sSubPr>
              <m:e>
                <m:r>
                  <m:rPr>
                    <m:sty m:val="p"/>
                  </m:rPr>
                  <w:rPr>
                    <w:rFonts w:ascii="Cambria Math" w:eastAsiaTheme="minorEastAsia" w:hAnsi="Times New Roman"/>
                    <w:sz w:val="32"/>
                    <w:szCs w:val="28"/>
                    <w:lang w:eastAsia="zh-CN"/>
                  </w:rPr>
                  <m:t>T</m:t>
                </m:r>
              </m:e>
              <m:sub>
                <m:r>
                  <m:rPr>
                    <m:sty m:val="p"/>
                  </m:rPr>
                  <w:rPr>
                    <w:rFonts w:ascii="Cambria Math" w:eastAsiaTheme="minorEastAsia" w:hAnsi="Times New Roman"/>
                    <w:sz w:val="32"/>
                    <w:szCs w:val="28"/>
                    <w:lang w:eastAsia="en-US"/>
                  </w:rPr>
                  <m:t>вых</m:t>
                </m:r>
              </m:sub>
            </m:sSub>
            <m:r>
              <w:rPr>
                <w:rFonts w:ascii="Cambria Math" w:eastAsiaTheme="minorEastAsia" w:hAnsi="Times New Roman"/>
                <w:sz w:val="32"/>
                <w:szCs w:val="28"/>
                <w:lang w:eastAsia="en-US"/>
              </w:rPr>
              <m:t>-</m:t>
            </m:r>
            <m:sSub>
              <m:sSubPr>
                <m:ctrlPr>
                  <w:rPr>
                    <w:rFonts w:ascii="Cambria Math" w:eastAsiaTheme="minorEastAsia" w:hAnsi="Cambria Math"/>
                    <w:i/>
                    <w:sz w:val="32"/>
                    <w:szCs w:val="28"/>
                    <w:lang w:eastAsia="en-US"/>
                  </w:rPr>
                </m:ctrlPr>
              </m:sSubPr>
              <m:e>
                <m:r>
                  <m:rPr>
                    <m:sty m:val="p"/>
                  </m:rPr>
                  <w:rPr>
                    <w:rFonts w:ascii="Cambria Math" w:eastAsiaTheme="minorEastAsia" w:hAnsi="Times New Roman"/>
                    <w:sz w:val="32"/>
                    <w:szCs w:val="28"/>
                    <w:lang w:eastAsia="zh-CN"/>
                  </w:rPr>
                  <m:t>T</m:t>
                </m:r>
              </m:e>
              <m:sub>
                <m:r>
                  <w:rPr>
                    <w:rFonts w:ascii="Cambria Math" w:eastAsiaTheme="minorEastAsia" w:hAnsi="Cambria Math"/>
                    <w:sz w:val="32"/>
                    <w:szCs w:val="28"/>
                    <w:lang w:eastAsia="en-US"/>
                  </w:rPr>
                  <m:t>пр</m:t>
                </m:r>
              </m:sub>
            </m:sSub>
          </m:den>
        </m:f>
      </m:oMath>
      <w:r w:rsidR="006F41AB" w:rsidRPr="006F41AB">
        <w:rPr>
          <w:rFonts w:ascii="Times New Roman" w:eastAsia="Times New Roman" w:hAnsi="Times New Roman"/>
          <w:sz w:val="36"/>
          <w:szCs w:val="28"/>
          <w:lang w:eastAsia="en-US"/>
        </w:rPr>
        <w:t xml:space="preserve"> ,</w:t>
      </w:r>
      <w:r w:rsidR="007E3269">
        <w:rPr>
          <w:rFonts w:ascii="Times New Roman" w:eastAsia="Times New Roman" w:hAnsi="Times New Roman"/>
          <w:sz w:val="36"/>
          <w:szCs w:val="28"/>
          <w:lang w:eastAsia="en-US"/>
        </w:rPr>
        <w:tab/>
      </w:r>
      <w:r w:rsidR="007E3269">
        <w:rPr>
          <w:rFonts w:ascii="Times New Roman" w:eastAsia="Times New Roman" w:hAnsi="Times New Roman"/>
          <w:sz w:val="36"/>
          <w:szCs w:val="28"/>
          <w:lang w:eastAsia="en-US"/>
        </w:rPr>
        <w:tab/>
      </w:r>
      <w:r w:rsidR="007E3269">
        <w:rPr>
          <w:rFonts w:ascii="Times New Roman" w:eastAsia="Times New Roman" w:hAnsi="Times New Roman"/>
          <w:sz w:val="36"/>
          <w:szCs w:val="28"/>
          <w:lang w:eastAsia="en-US"/>
        </w:rPr>
        <w:tab/>
      </w:r>
      <w:r w:rsidR="007E3269">
        <w:rPr>
          <w:rFonts w:ascii="Times New Roman" w:eastAsia="Times New Roman" w:hAnsi="Times New Roman"/>
          <w:sz w:val="36"/>
          <w:szCs w:val="28"/>
          <w:lang w:eastAsia="en-US"/>
        </w:rPr>
        <w:tab/>
      </w:r>
      <w:r w:rsidR="007E3269">
        <w:rPr>
          <w:rFonts w:ascii="Times New Roman" w:eastAsiaTheme="minorEastAsia" w:hAnsi="Times New Roman"/>
          <w:sz w:val="28"/>
          <w:szCs w:val="28"/>
          <w:lang w:eastAsia="en-US"/>
        </w:rPr>
        <w:t>(32</w:t>
      </w:r>
      <w:r w:rsidR="006F41AB" w:rsidRPr="006F41AB">
        <w:rPr>
          <w:rFonts w:ascii="Times New Roman" w:eastAsiaTheme="minorEastAsia" w:hAnsi="Times New Roman"/>
          <w:sz w:val="28"/>
          <w:szCs w:val="28"/>
          <w:lang w:eastAsia="en-US"/>
        </w:rPr>
        <w:t>)</w:t>
      </w:r>
    </w:p>
    <w:p w14:paraId="58BB851A" w14:textId="77777777" w:rsidR="006F41AB" w:rsidRPr="006F41AB" w:rsidRDefault="006F41AB" w:rsidP="006F41AB">
      <w:pPr>
        <w:tabs>
          <w:tab w:val="left" w:pos="8931"/>
        </w:tabs>
        <w:spacing w:after="0" w:line="360" w:lineRule="auto"/>
        <w:jc w:val="both"/>
        <w:rPr>
          <w:rFonts w:ascii="Times New Roman" w:eastAsia="Times New Roman" w:hAnsi="Times New Roman"/>
          <w:sz w:val="28"/>
          <w:szCs w:val="28"/>
          <w:lang w:eastAsia="en-US"/>
        </w:rPr>
      </w:pPr>
      <w:r w:rsidRPr="006F41AB">
        <w:rPr>
          <w:rFonts w:ascii="Times New Roman" w:eastAsia="Times New Roman" w:hAnsi="Times New Roman"/>
          <w:sz w:val="28"/>
          <w:szCs w:val="28"/>
          <w:lang w:eastAsia="en-US"/>
        </w:rPr>
        <w:t xml:space="preserve">где </w:t>
      </w:r>
      <m:oMath>
        <m:sSub>
          <m:sSubPr>
            <m:ctrlPr>
              <w:rPr>
                <w:rFonts w:ascii="Cambria Math" w:eastAsiaTheme="minorEastAsia" w:hAnsi="Cambria Math"/>
                <w:i/>
                <w:sz w:val="28"/>
                <w:szCs w:val="28"/>
                <w:lang w:eastAsia="en-US"/>
              </w:rPr>
            </m:ctrlPr>
          </m:sSubPr>
          <m:e>
            <m:r>
              <m:rPr>
                <m:sty m:val="p"/>
              </m:rPr>
              <w:rPr>
                <w:rFonts w:ascii="Cambria Math" w:eastAsiaTheme="minorEastAsia" w:hAnsi="Times New Roman"/>
                <w:sz w:val="28"/>
                <w:szCs w:val="28"/>
                <w:lang w:eastAsia="zh-CN"/>
              </w:rPr>
              <m:t>T</m:t>
            </m:r>
          </m:e>
          <m:sub>
            <m:r>
              <w:rPr>
                <w:rFonts w:ascii="Cambria Math" w:eastAsiaTheme="minorEastAsia" w:hAnsi="Cambria Math"/>
                <w:sz w:val="28"/>
                <w:szCs w:val="28"/>
                <w:lang w:eastAsia="en-US"/>
              </w:rPr>
              <m:t>кал</m:t>
            </m:r>
          </m:sub>
        </m:sSub>
      </m:oMath>
      <w:r w:rsidRPr="006F41AB">
        <w:rPr>
          <w:rFonts w:ascii="Times New Roman" w:eastAsia="Times New Roman" w:hAnsi="Times New Roman"/>
          <w:sz w:val="28"/>
          <w:szCs w:val="28"/>
          <w:lang w:eastAsia="en-US"/>
        </w:rPr>
        <w:t xml:space="preserve">- количество календарных дней в году; </w:t>
      </w:r>
      <m:oMath>
        <m:sSub>
          <m:sSubPr>
            <m:ctrlPr>
              <w:rPr>
                <w:rFonts w:ascii="Cambria Math" w:eastAsiaTheme="minorEastAsia" w:hAnsi="Cambria Math"/>
                <w:i/>
                <w:sz w:val="28"/>
                <w:szCs w:val="28"/>
                <w:lang w:eastAsia="en-US"/>
              </w:rPr>
            </m:ctrlPr>
          </m:sSubPr>
          <m:e>
            <m:r>
              <m:rPr>
                <m:sty m:val="p"/>
              </m:rPr>
              <w:rPr>
                <w:rFonts w:ascii="Cambria Math" w:eastAsiaTheme="minorEastAsia" w:hAnsi="Times New Roman"/>
                <w:sz w:val="28"/>
                <w:szCs w:val="28"/>
                <w:lang w:eastAsia="zh-CN"/>
              </w:rPr>
              <m:t>T</m:t>
            </m:r>
          </m:e>
          <m:sub>
            <m:r>
              <w:rPr>
                <w:rFonts w:ascii="Cambria Math" w:eastAsiaTheme="minorEastAsia" w:hAnsi="Cambria Math"/>
                <w:sz w:val="28"/>
                <w:szCs w:val="28"/>
                <w:lang w:eastAsia="en-US"/>
              </w:rPr>
              <m:t>вых</m:t>
            </m:r>
          </m:sub>
        </m:sSub>
      </m:oMath>
      <w:r w:rsidRPr="006F41AB">
        <w:rPr>
          <w:rFonts w:ascii="Times New Roman" w:eastAsia="Times New Roman" w:hAnsi="Times New Roman"/>
          <w:sz w:val="28"/>
          <w:szCs w:val="28"/>
          <w:lang w:eastAsia="en-US"/>
        </w:rPr>
        <w:t xml:space="preserve">- количество выходных дней в году; </w:t>
      </w:r>
      <m:oMath>
        <m:sSub>
          <m:sSubPr>
            <m:ctrlPr>
              <w:rPr>
                <w:rFonts w:ascii="Cambria Math" w:eastAsiaTheme="minorEastAsia" w:hAnsi="Cambria Math"/>
                <w:i/>
                <w:sz w:val="28"/>
                <w:szCs w:val="28"/>
                <w:lang w:eastAsia="en-US"/>
              </w:rPr>
            </m:ctrlPr>
          </m:sSubPr>
          <m:e>
            <m:r>
              <m:rPr>
                <m:sty m:val="p"/>
              </m:rPr>
              <w:rPr>
                <w:rFonts w:ascii="Cambria Math" w:eastAsiaTheme="minorEastAsia" w:hAnsi="Times New Roman"/>
                <w:sz w:val="28"/>
                <w:szCs w:val="28"/>
                <w:lang w:eastAsia="zh-CN"/>
              </w:rPr>
              <m:t>T</m:t>
            </m:r>
          </m:e>
          <m:sub>
            <m:r>
              <w:rPr>
                <w:rFonts w:ascii="Cambria Math" w:eastAsiaTheme="minorEastAsia" w:hAnsi="Cambria Math"/>
                <w:sz w:val="28"/>
                <w:szCs w:val="28"/>
                <w:lang w:eastAsia="en-US"/>
              </w:rPr>
              <m:t>пр</m:t>
            </m:r>
          </m:sub>
        </m:sSub>
      </m:oMath>
      <w:r w:rsidRPr="006F41AB">
        <w:rPr>
          <w:rFonts w:ascii="Times New Roman" w:eastAsia="Times New Roman" w:hAnsi="Times New Roman"/>
          <w:sz w:val="28"/>
          <w:szCs w:val="28"/>
          <w:lang w:eastAsia="en-US"/>
        </w:rPr>
        <w:t>- крличество праздничных в году.</w:t>
      </w:r>
    </w:p>
    <w:p w14:paraId="2CEE136F" w14:textId="77777777" w:rsidR="006F41AB" w:rsidRPr="006F41AB" w:rsidRDefault="006F41AB" w:rsidP="000C6A92">
      <w:pPr>
        <w:tabs>
          <w:tab w:val="left" w:pos="8931"/>
        </w:tabs>
        <w:spacing w:after="0" w:line="360" w:lineRule="auto"/>
        <w:ind w:firstLineChars="152" w:firstLine="426"/>
        <w:jc w:val="both"/>
        <w:rPr>
          <w:rFonts w:ascii="Times New Roman" w:eastAsia="Times New Roman" w:hAnsi="Times New Roman"/>
          <w:sz w:val="28"/>
          <w:szCs w:val="28"/>
          <w:lang w:eastAsia="en-US"/>
        </w:rPr>
      </w:pPr>
      <w:r w:rsidRPr="006F41AB">
        <w:rPr>
          <w:rFonts w:ascii="Times New Roman" w:eastAsia="Times New Roman" w:hAnsi="Times New Roman"/>
          <w:sz w:val="28"/>
          <w:szCs w:val="28"/>
          <w:lang w:eastAsia="en-US"/>
        </w:rPr>
        <w:t xml:space="preserve">Рассчитаем коэффициент </w:t>
      </w:r>
      <w:proofErr w:type="spellStart"/>
      <w:r w:rsidRPr="006F41AB">
        <w:rPr>
          <w:rFonts w:ascii="Times New Roman" w:eastAsia="Times New Roman" w:hAnsi="Times New Roman"/>
          <w:sz w:val="28"/>
          <w:szCs w:val="28"/>
          <w:lang w:eastAsia="en-US"/>
        </w:rPr>
        <w:t>каленларности</w:t>
      </w:r>
      <w:proofErr w:type="spellEnd"/>
      <w:r w:rsidRPr="006F41AB">
        <w:rPr>
          <w:rFonts w:ascii="Times New Roman" w:eastAsia="Times New Roman" w:hAnsi="Times New Roman"/>
          <w:sz w:val="28"/>
          <w:szCs w:val="28"/>
          <w:lang w:eastAsia="en-US"/>
        </w:rPr>
        <w:t>:</w:t>
      </w:r>
    </w:p>
    <w:p w14:paraId="446C4CC2" w14:textId="77777777" w:rsidR="006F41AB" w:rsidRPr="006F41AB" w:rsidRDefault="007D072E" w:rsidP="007E3269">
      <w:pPr>
        <w:spacing w:after="0" w:line="360" w:lineRule="auto"/>
        <w:jc w:val="right"/>
        <w:rPr>
          <w:rFonts w:ascii="Times New Roman" w:eastAsia="Times New Roman" w:hAnsi="Times New Roman"/>
          <w:sz w:val="28"/>
          <w:szCs w:val="28"/>
          <w:lang w:eastAsia="en-US"/>
        </w:rPr>
      </w:pP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val="en-US" w:eastAsia="en-US"/>
              </w:rPr>
              <m:t>k</m:t>
            </m:r>
          </m:e>
          <m:sub>
            <m:r>
              <w:rPr>
                <w:rFonts w:ascii="Cambria Math" w:eastAsiaTheme="minorEastAsia" w:hAnsi="Cambria Math"/>
                <w:sz w:val="28"/>
                <w:szCs w:val="28"/>
                <w:lang w:eastAsia="en-US"/>
              </w:rPr>
              <m:t>кал</m:t>
            </m:r>
          </m:sub>
        </m:sSub>
        <m:r>
          <w:rPr>
            <w:rFonts w:ascii="Cambria Math" w:eastAsiaTheme="minorEastAsia" w:hAnsi="Cambria Math"/>
            <w:sz w:val="28"/>
            <w:szCs w:val="28"/>
            <w:lang w:eastAsia="en-US"/>
          </w:rPr>
          <m:t>=</m:t>
        </m:r>
        <m:f>
          <m:fPr>
            <m:ctrlPr>
              <w:rPr>
                <w:rFonts w:ascii="Cambria Math" w:eastAsiaTheme="minorEastAsia" w:hAnsi="Cambria Math"/>
                <w:i/>
                <w:sz w:val="28"/>
                <w:szCs w:val="28"/>
                <w:lang w:eastAsia="en-US"/>
              </w:rPr>
            </m:ctrlPr>
          </m:fPr>
          <m:num>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val="en-US" w:eastAsia="en-US"/>
                  </w:rPr>
                  <m:t>T</m:t>
                </m:r>
              </m:e>
              <m:sub>
                <m:r>
                  <w:rPr>
                    <w:rFonts w:ascii="Cambria Math" w:eastAsiaTheme="minorEastAsia" w:hAnsi="Cambria Math"/>
                    <w:sz w:val="28"/>
                    <w:szCs w:val="28"/>
                    <w:lang w:eastAsia="en-US"/>
                  </w:rPr>
                  <m:t>кал</m:t>
                </m:r>
              </m:sub>
            </m:sSub>
          </m:num>
          <m:den>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val="en-US" w:eastAsia="en-US"/>
                  </w:rPr>
                  <m:t>T</m:t>
                </m:r>
              </m:e>
              <m:sub>
                <m:r>
                  <w:rPr>
                    <w:rFonts w:ascii="Cambria Math" w:eastAsiaTheme="minorEastAsia" w:hAnsi="Cambria Math"/>
                    <w:sz w:val="28"/>
                    <w:szCs w:val="28"/>
                    <w:lang w:eastAsia="en-US"/>
                  </w:rPr>
                  <m:t>кал</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val="en-US" w:eastAsia="en-US"/>
                  </w:rPr>
                  <m:t>T</m:t>
                </m:r>
              </m:e>
              <m:sub>
                <m:r>
                  <w:rPr>
                    <w:rFonts w:ascii="Cambria Math" w:eastAsiaTheme="minorEastAsia" w:hAnsi="Cambria Math"/>
                    <w:sz w:val="28"/>
                    <w:szCs w:val="28"/>
                    <w:lang w:eastAsia="en-US"/>
                  </w:rPr>
                  <m:t>вых</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val="en-US" w:eastAsia="en-US"/>
                  </w:rPr>
                  <m:t>T</m:t>
                </m:r>
              </m:e>
              <m:sub>
                <m:r>
                  <w:rPr>
                    <w:rFonts w:ascii="Cambria Math" w:eastAsiaTheme="minorEastAsia" w:hAnsi="Cambria Math"/>
                    <w:sz w:val="28"/>
                    <w:szCs w:val="28"/>
                    <w:lang w:eastAsia="en-US"/>
                  </w:rPr>
                  <m:t>пр</m:t>
                </m:r>
              </m:sub>
            </m:sSub>
          </m:den>
        </m:f>
        <m:r>
          <w:rPr>
            <w:rFonts w:ascii="Cambria Math" w:eastAsiaTheme="minorEastAsia" w:hAnsi="Cambria Math"/>
            <w:sz w:val="28"/>
            <w:szCs w:val="28"/>
            <w:lang w:eastAsia="en-US"/>
          </w:rPr>
          <m:t>=</m:t>
        </m:r>
        <m:f>
          <m:fPr>
            <m:ctrlPr>
              <w:rPr>
                <w:rFonts w:ascii="Cambria Math" w:eastAsiaTheme="minorEastAsia" w:hAnsi="Cambria Math"/>
                <w:i/>
                <w:sz w:val="28"/>
                <w:szCs w:val="28"/>
                <w:lang w:eastAsia="en-US"/>
              </w:rPr>
            </m:ctrlPr>
          </m:fPr>
          <m:num>
            <m:r>
              <w:rPr>
                <w:rFonts w:ascii="Cambria Math" w:eastAsiaTheme="minorEastAsia" w:hAnsi="Cambria Math"/>
                <w:sz w:val="28"/>
                <w:szCs w:val="28"/>
                <w:lang w:eastAsia="en-US"/>
              </w:rPr>
              <m:t>365</m:t>
            </m:r>
          </m:num>
          <m:den>
            <m:r>
              <w:rPr>
                <w:rFonts w:ascii="Cambria Math" w:eastAsiaTheme="minorEastAsia" w:hAnsi="Cambria Math"/>
                <w:sz w:val="28"/>
                <w:szCs w:val="28"/>
                <w:lang w:eastAsia="en-US"/>
              </w:rPr>
              <m:t>365-</m:t>
            </m:r>
            <m:r>
              <w:rPr>
                <w:rFonts w:ascii="Cambria Math" w:eastAsiaTheme="minorEastAsia" w:hAnsi="Cambria Math" w:hint="eastAsia"/>
                <w:sz w:val="28"/>
                <w:szCs w:val="28"/>
                <w:lang w:eastAsia="zh-CN"/>
              </w:rPr>
              <m:t>4</m:t>
            </m:r>
            <m:r>
              <w:rPr>
                <w:rFonts w:ascii="Cambria Math" w:eastAsiaTheme="minorEastAsia" w:hAnsi="Cambria Math"/>
                <w:sz w:val="28"/>
                <w:szCs w:val="28"/>
                <w:lang w:eastAsia="zh-CN"/>
              </w:rPr>
              <m:t>5</m:t>
            </m:r>
            <m:r>
              <w:rPr>
                <w:rFonts w:ascii="Cambria Math" w:eastAsiaTheme="minorEastAsia" w:hAnsi="Cambria Math"/>
                <w:sz w:val="28"/>
                <w:szCs w:val="28"/>
                <w:lang w:eastAsia="en-US"/>
              </w:rPr>
              <m:t>-14</m:t>
            </m:r>
          </m:den>
        </m:f>
        <m:r>
          <w:rPr>
            <w:rFonts w:ascii="Cambria Math" w:eastAsiaTheme="minorEastAsia" w:hAnsi="Cambria Math"/>
            <w:sz w:val="28"/>
            <w:szCs w:val="28"/>
            <w:lang w:eastAsia="en-US"/>
          </w:rPr>
          <m:t>=1,</m:t>
        </m:r>
        <m:r>
          <w:rPr>
            <w:rFonts w:ascii="Cambria Math" w:eastAsiaTheme="minorEastAsia" w:hAnsi="Cambria Math" w:hint="eastAsia"/>
            <w:sz w:val="28"/>
            <w:szCs w:val="28"/>
            <w:lang w:eastAsia="zh-CN"/>
          </w:rPr>
          <m:t>17</m:t>
        </m:r>
      </m:oMath>
      <w:r w:rsidR="007E3269">
        <w:rPr>
          <w:rFonts w:ascii="Times New Roman" w:eastAsiaTheme="minorEastAsia" w:hAnsi="Times New Roman"/>
          <w:sz w:val="28"/>
          <w:szCs w:val="28"/>
          <w:lang w:eastAsia="en-US"/>
        </w:rPr>
        <w:t>,</w:t>
      </w:r>
      <w:r w:rsidR="007E3269">
        <w:rPr>
          <w:rFonts w:ascii="Times New Roman" w:eastAsiaTheme="minorEastAsia" w:hAnsi="Times New Roman"/>
          <w:sz w:val="28"/>
          <w:szCs w:val="28"/>
          <w:lang w:eastAsia="en-US"/>
        </w:rPr>
        <w:tab/>
      </w:r>
      <w:r w:rsidR="007E3269">
        <w:rPr>
          <w:rFonts w:ascii="Times New Roman" w:eastAsiaTheme="minorEastAsia" w:hAnsi="Times New Roman"/>
          <w:sz w:val="28"/>
          <w:szCs w:val="28"/>
          <w:lang w:eastAsia="en-US"/>
        </w:rPr>
        <w:tab/>
        <w:t>(33</w:t>
      </w:r>
      <w:r w:rsidR="006F41AB" w:rsidRPr="006F41AB">
        <w:rPr>
          <w:rFonts w:ascii="Times New Roman" w:eastAsiaTheme="minorEastAsia" w:hAnsi="Times New Roman"/>
          <w:sz w:val="28"/>
          <w:szCs w:val="28"/>
          <w:lang w:eastAsia="en-US"/>
        </w:rPr>
        <w:t>)</w:t>
      </w:r>
    </w:p>
    <w:p w14:paraId="09C99A9A" w14:textId="77777777" w:rsidR="006F41AB" w:rsidRPr="006F41AB" w:rsidRDefault="006F41AB" w:rsidP="000C6A92">
      <w:pPr>
        <w:tabs>
          <w:tab w:val="left" w:pos="8931"/>
        </w:tabs>
        <w:spacing w:after="0" w:line="360" w:lineRule="auto"/>
        <w:ind w:firstLineChars="152" w:firstLine="426"/>
        <w:jc w:val="both"/>
        <w:rPr>
          <w:rFonts w:ascii="Times New Roman" w:eastAsia="Times New Roman" w:hAnsi="Times New Roman"/>
          <w:sz w:val="28"/>
          <w:szCs w:val="28"/>
          <w:lang w:eastAsia="en-US"/>
        </w:rPr>
      </w:pPr>
      <w:r w:rsidRPr="006F41AB">
        <w:rPr>
          <w:rFonts w:ascii="Times New Roman" w:eastAsia="Times New Roman" w:hAnsi="Times New Roman"/>
          <w:sz w:val="28"/>
          <w:szCs w:val="28"/>
          <w:lang w:eastAsia="en-US"/>
        </w:rPr>
        <w:t>Произведем перевод рабочих дней в календарные дни для научного руководителя, для чего воспользуемся следующим соотношением:</w:t>
      </w:r>
    </w:p>
    <w:p w14:paraId="163CBD8C" w14:textId="77777777" w:rsidR="006F41AB" w:rsidRPr="006F41AB" w:rsidRDefault="007D072E" w:rsidP="007E3269">
      <w:pPr>
        <w:spacing w:after="0" w:line="360" w:lineRule="auto"/>
        <w:jc w:val="right"/>
        <w:rPr>
          <w:rFonts w:ascii="Times New Roman" w:eastAsiaTheme="minorEastAsia" w:hAnsi="Times New Roman"/>
          <w:sz w:val="28"/>
          <w:szCs w:val="28"/>
          <w:lang w:eastAsia="zh-CN"/>
        </w:rPr>
      </w:pPr>
      <m:oMath>
        <m:sSub>
          <m:sSubPr>
            <m:ctrlPr>
              <w:rPr>
                <w:rFonts w:ascii="Cambria Math" w:eastAsiaTheme="minorEastAsia" w:hAnsi="Cambria Math"/>
                <w:i/>
                <w:sz w:val="28"/>
                <w:szCs w:val="28"/>
                <w:lang w:eastAsia="en-US"/>
              </w:rPr>
            </m:ctrlPr>
          </m:sSubPr>
          <m:e>
            <m:r>
              <m:rPr>
                <m:sty m:val="p"/>
              </m:rPr>
              <w:rPr>
                <w:rFonts w:ascii="Cambria Math" w:eastAsiaTheme="minorEastAsia" w:hAnsi="Times New Roman"/>
                <w:sz w:val="28"/>
                <w:szCs w:val="28"/>
                <w:lang w:eastAsia="zh-CN"/>
              </w:rPr>
              <m:t>T</m:t>
            </m:r>
          </m:e>
          <m:sub>
            <m:r>
              <w:rPr>
                <w:rFonts w:ascii="Cambria Math" w:eastAsiaTheme="minorEastAsia" w:hAnsi="Times New Roman"/>
                <w:sz w:val="28"/>
                <w:szCs w:val="28"/>
                <w:lang w:eastAsia="en-US"/>
              </w:rPr>
              <m:t>k</m:t>
            </m:r>
            <m:r>
              <w:rPr>
                <w:rFonts w:ascii="Cambria Math" w:eastAsiaTheme="minorEastAsia" w:hAnsi="Cambria Math"/>
                <w:sz w:val="28"/>
                <w:szCs w:val="28"/>
                <w:lang w:eastAsia="en-US"/>
              </w:rPr>
              <m:t>i</m:t>
            </m:r>
          </m:sub>
        </m:sSub>
        <m:r>
          <w:rPr>
            <w:rFonts w:ascii="Cambria Math" w:eastAsiaTheme="minorEastAsia" w:hAnsi="Times New Roman"/>
            <w:sz w:val="28"/>
            <w:szCs w:val="28"/>
            <w:lang w:eastAsia="en-US"/>
          </w:rPr>
          <m:t>=1,8</m:t>
        </m:r>
      </m:oMath>
      <w:r w:rsidR="006F41AB" w:rsidRPr="006F41AB">
        <w:rPr>
          <w:rFonts w:ascii="Times New Roman" w:eastAsia="Times New Roman" w:hAnsi="Times New Roman"/>
          <w:sz w:val="28"/>
          <w:szCs w:val="28"/>
          <w:lang w:eastAsia="en-US"/>
        </w:rPr>
        <w:t xml:space="preserve"> </w:t>
      </w:r>
      <m:oMath>
        <m:r>
          <w:rPr>
            <w:rFonts w:ascii="Cambria Math" w:eastAsia="Times New Roman" w:hAnsi="Times New Roman"/>
            <w:sz w:val="28"/>
            <w:szCs w:val="28"/>
            <w:lang w:eastAsia="en-US"/>
          </w:rPr>
          <m:t>∙</m:t>
        </m:r>
      </m:oMath>
      <w:r w:rsidR="006F41AB" w:rsidRPr="006F41AB">
        <w:rPr>
          <w:rFonts w:ascii="Times New Roman" w:eastAsia="Times New Roman" w:hAnsi="Times New Roman"/>
          <w:sz w:val="28"/>
          <w:szCs w:val="28"/>
          <w:lang w:eastAsia="en-US"/>
        </w:rPr>
        <w:t xml:space="preserve"> 1,17 = 2.106 </w:t>
      </w:r>
      <w:r w:rsidR="006F41AB" w:rsidRPr="006F41AB">
        <w:rPr>
          <w:rFonts w:ascii="Times New Roman" w:eastAsiaTheme="minorEastAsia" w:hAnsi="Times New Roman"/>
          <w:sz w:val="28"/>
          <w:szCs w:val="28"/>
          <w:lang w:eastAsia="zh-CN"/>
        </w:rPr>
        <w:t>~ 2.</w:t>
      </w:r>
      <w:r w:rsidR="007E3269">
        <w:rPr>
          <w:rFonts w:ascii="Times New Roman" w:eastAsiaTheme="minorEastAsia" w:hAnsi="Times New Roman"/>
          <w:sz w:val="28"/>
          <w:szCs w:val="28"/>
          <w:lang w:eastAsia="zh-CN"/>
        </w:rPr>
        <w:t xml:space="preserve">2 </w:t>
      </w:r>
      <w:proofErr w:type="spellStart"/>
      <w:r w:rsidR="007E3269">
        <w:rPr>
          <w:rFonts w:ascii="Times New Roman" w:eastAsiaTheme="minorEastAsia" w:hAnsi="Times New Roman"/>
          <w:sz w:val="28"/>
          <w:szCs w:val="28"/>
          <w:lang w:eastAsia="zh-CN"/>
        </w:rPr>
        <w:t>кал.дн</w:t>
      </w:r>
      <w:proofErr w:type="spellEnd"/>
      <w:r w:rsidR="007E3269">
        <w:rPr>
          <w:rFonts w:ascii="Times New Roman" w:eastAsiaTheme="minorEastAsia" w:hAnsi="Times New Roman"/>
          <w:sz w:val="28"/>
          <w:szCs w:val="28"/>
          <w:lang w:eastAsia="zh-CN"/>
        </w:rPr>
        <w:t>.</w:t>
      </w:r>
      <w:r w:rsidR="007E3269">
        <w:rPr>
          <w:rFonts w:ascii="Times New Roman" w:eastAsiaTheme="minorEastAsia" w:hAnsi="Times New Roman"/>
          <w:sz w:val="28"/>
          <w:szCs w:val="28"/>
          <w:lang w:eastAsia="zh-CN"/>
        </w:rPr>
        <w:tab/>
      </w:r>
      <w:r w:rsidR="007E3269">
        <w:rPr>
          <w:rFonts w:ascii="Times New Roman" w:eastAsiaTheme="minorEastAsia" w:hAnsi="Times New Roman"/>
          <w:sz w:val="28"/>
          <w:szCs w:val="28"/>
          <w:lang w:eastAsia="zh-CN"/>
        </w:rPr>
        <w:tab/>
      </w:r>
      <w:r w:rsidR="007E3269">
        <w:rPr>
          <w:rFonts w:ascii="Times New Roman" w:eastAsiaTheme="minorEastAsia" w:hAnsi="Times New Roman"/>
          <w:sz w:val="28"/>
          <w:szCs w:val="28"/>
          <w:lang w:eastAsia="en-US"/>
        </w:rPr>
        <w:t>(34</w:t>
      </w:r>
      <w:r w:rsidR="006F41AB" w:rsidRPr="006F41AB">
        <w:rPr>
          <w:rFonts w:ascii="Times New Roman" w:eastAsiaTheme="minorEastAsia" w:hAnsi="Times New Roman"/>
          <w:sz w:val="28"/>
          <w:szCs w:val="28"/>
          <w:lang w:eastAsia="en-US"/>
        </w:rPr>
        <w:t>)</w:t>
      </w:r>
    </w:p>
    <w:p w14:paraId="33404ECB" w14:textId="77777777" w:rsidR="006F41AB" w:rsidRPr="006F41AB" w:rsidRDefault="006F41AB" w:rsidP="000C6A92">
      <w:pPr>
        <w:tabs>
          <w:tab w:val="left" w:pos="8931"/>
        </w:tabs>
        <w:spacing w:after="0" w:line="360" w:lineRule="auto"/>
        <w:ind w:firstLineChars="152" w:firstLine="426"/>
        <w:jc w:val="both"/>
        <w:rPr>
          <w:rFonts w:ascii="Times New Roman" w:eastAsiaTheme="minorEastAsia" w:hAnsi="Times New Roman"/>
          <w:sz w:val="28"/>
          <w:szCs w:val="28"/>
          <w:lang w:eastAsia="zh-CN"/>
        </w:rPr>
      </w:pPr>
      <w:r w:rsidRPr="000C6A92">
        <w:rPr>
          <w:rFonts w:ascii="Times New Roman" w:eastAsia="Times New Roman" w:hAnsi="Times New Roman"/>
          <w:sz w:val="28"/>
          <w:szCs w:val="28"/>
          <w:lang w:eastAsia="en-US"/>
        </w:rPr>
        <w:t>Произведем</w:t>
      </w:r>
      <w:r w:rsidRPr="006F41AB">
        <w:rPr>
          <w:rFonts w:ascii="Times New Roman" w:eastAsiaTheme="minorEastAsia" w:hAnsi="Times New Roman"/>
          <w:sz w:val="28"/>
          <w:szCs w:val="28"/>
          <w:lang w:eastAsia="zh-CN"/>
        </w:rPr>
        <w:t xml:space="preserve"> </w:t>
      </w:r>
      <w:r w:rsidRPr="006F41AB">
        <w:rPr>
          <w:rFonts w:ascii="Times New Roman" w:eastAsia="Times New Roman" w:hAnsi="Times New Roman"/>
          <w:sz w:val="28"/>
          <w:szCs w:val="28"/>
          <w:lang w:eastAsia="en-US"/>
        </w:rPr>
        <w:t>перевод рабочих дней в календарные дни студента, для чего воспользуемся следующим соотношением:</w:t>
      </w:r>
    </w:p>
    <w:p w14:paraId="451B9EA8" w14:textId="77777777" w:rsidR="006F41AB" w:rsidRPr="006F41AB" w:rsidRDefault="007D072E" w:rsidP="007E3269">
      <w:pPr>
        <w:tabs>
          <w:tab w:val="left" w:pos="4536"/>
        </w:tabs>
        <w:spacing w:after="0" w:line="360" w:lineRule="auto"/>
        <w:jc w:val="right"/>
        <w:rPr>
          <w:rFonts w:ascii="Times New Roman" w:eastAsiaTheme="minorEastAsia" w:hAnsi="Times New Roman"/>
          <w:sz w:val="28"/>
          <w:szCs w:val="28"/>
          <w:lang w:eastAsia="zh-CN"/>
        </w:rPr>
      </w:pPr>
      <m:oMath>
        <m:sSub>
          <m:sSubPr>
            <m:ctrlPr>
              <w:rPr>
                <w:rFonts w:ascii="Cambria Math" w:eastAsiaTheme="minorEastAsia" w:hAnsi="Cambria Math"/>
                <w:i/>
                <w:sz w:val="28"/>
                <w:szCs w:val="28"/>
                <w:lang w:eastAsia="en-US"/>
              </w:rPr>
            </m:ctrlPr>
          </m:sSubPr>
          <m:e>
            <m:r>
              <m:rPr>
                <m:sty m:val="p"/>
              </m:rPr>
              <w:rPr>
                <w:rFonts w:ascii="Cambria Math" w:eastAsiaTheme="minorEastAsia" w:hAnsi="Times New Roman"/>
                <w:sz w:val="28"/>
                <w:szCs w:val="28"/>
                <w:lang w:eastAsia="zh-CN"/>
              </w:rPr>
              <m:t>T</m:t>
            </m:r>
          </m:e>
          <m:sub>
            <m:r>
              <w:rPr>
                <w:rFonts w:ascii="Cambria Math" w:eastAsiaTheme="minorEastAsia" w:hAnsi="Times New Roman"/>
                <w:sz w:val="28"/>
                <w:szCs w:val="28"/>
                <w:lang w:eastAsia="en-US"/>
              </w:rPr>
              <m:t>k</m:t>
            </m:r>
            <m:r>
              <w:rPr>
                <w:rFonts w:ascii="Cambria Math" w:eastAsiaTheme="minorEastAsia" w:hAnsi="Cambria Math"/>
                <w:sz w:val="28"/>
                <w:szCs w:val="28"/>
                <w:lang w:eastAsia="en-US"/>
              </w:rPr>
              <m:t>i</m:t>
            </m:r>
          </m:sub>
        </m:sSub>
        <m:r>
          <w:rPr>
            <w:rFonts w:ascii="Cambria Math" w:eastAsiaTheme="minorEastAsia" w:hAnsi="Times New Roman"/>
            <w:sz w:val="28"/>
            <w:szCs w:val="28"/>
            <w:lang w:eastAsia="en-US"/>
          </w:rPr>
          <m:t>=126</m:t>
        </m:r>
      </m:oMath>
      <w:r w:rsidR="006F41AB" w:rsidRPr="006F41AB">
        <w:rPr>
          <w:rFonts w:ascii="Times New Roman" w:eastAsia="Times New Roman" w:hAnsi="Times New Roman"/>
          <w:sz w:val="28"/>
          <w:szCs w:val="28"/>
          <w:lang w:eastAsia="en-US"/>
        </w:rPr>
        <w:t xml:space="preserve"> </w:t>
      </w:r>
      <m:oMath>
        <m:r>
          <w:rPr>
            <w:rFonts w:ascii="Cambria Math" w:eastAsia="Times New Roman" w:hAnsi="Times New Roman"/>
            <w:sz w:val="28"/>
            <w:szCs w:val="28"/>
            <w:lang w:eastAsia="en-US"/>
          </w:rPr>
          <m:t>∙</m:t>
        </m:r>
      </m:oMath>
      <w:r w:rsidR="006F41AB" w:rsidRPr="006F41AB">
        <w:rPr>
          <w:rFonts w:ascii="Times New Roman" w:eastAsia="Times New Roman" w:hAnsi="Times New Roman"/>
          <w:sz w:val="28"/>
          <w:szCs w:val="28"/>
          <w:lang w:eastAsia="en-US"/>
        </w:rPr>
        <w:t xml:space="preserve"> 1.17 = 147.42 </w:t>
      </w:r>
      <w:r w:rsidR="006F41AB" w:rsidRPr="006F41AB">
        <w:rPr>
          <w:rFonts w:ascii="Times New Roman" w:eastAsiaTheme="minorEastAsia" w:hAnsi="Times New Roman"/>
          <w:sz w:val="28"/>
          <w:szCs w:val="28"/>
          <w:lang w:eastAsia="zh-CN"/>
        </w:rPr>
        <w:t xml:space="preserve">~ 148 </w:t>
      </w:r>
      <w:proofErr w:type="spellStart"/>
      <w:r w:rsidR="006F41AB" w:rsidRPr="006F41AB">
        <w:rPr>
          <w:rFonts w:ascii="Times New Roman" w:eastAsiaTheme="minorEastAsia" w:hAnsi="Times New Roman"/>
          <w:sz w:val="28"/>
          <w:szCs w:val="28"/>
          <w:lang w:eastAsia="zh-CN"/>
        </w:rPr>
        <w:t>кал.дн</w:t>
      </w:r>
      <w:proofErr w:type="spellEnd"/>
      <w:r w:rsidR="006F41AB" w:rsidRPr="006F41AB">
        <w:rPr>
          <w:rFonts w:ascii="Times New Roman" w:eastAsiaTheme="minorEastAsia" w:hAnsi="Times New Roman"/>
          <w:sz w:val="28"/>
          <w:szCs w:val="28"/>
          <w:lang w:eastAsia="zh-CN"/>
        </w:rPr>
        <w:t>.</w:t>
      </w:r>
      <w:r w:rsidR="007E3269">
        <w:rPr>
          <w:rFonts w:ascii="Times New Roman" w:eastAsiaTheme="minorEastAsia" w:hAnsi="Times New Roman"/>
          <w:sz w:val="28"/>
          <w:szCs w:val="28"/>
          <w:lang w:eastAsia="en-US"/>
        </w:rPr>
        <w:tab/>
      </w:r>
      <w:r w:rsidR="007E3269">
        <w:rPr>
          <w:rFonts w:ascii="Times New Roman" w:eastAsiaTheme="minorEastAsia" w:hAnsi="Times New Roman"/>
          <w:sz w:val="28"/>
          <w:szCs w:val="28"/>
          <w:lang w:eastAsia="en-US"/>
        </w:rPr>
        <w:tab/>
        <w:t>(35</w:t>
      </w:r>
      <w:r w:rsidR="006F41AB" w:rsidRPr="006F41AB">
        <w:rPr>
          <w:rFonts w:ascii="Times New Roman" w:eastAsiaTheme="minorEastAsia" w:hAnsi="Times New Roman"/>
          <w:sz w:val="28"/>
          <w:szCs w:val="28"/>
          <w:lang w:eastAsia="en-US"/>
        </w:rPr>
        <w:t>)</w:t>
      </w:r>
    </w:p>
    <w:p w14:paraId="4FA275DC" w14:textId="77777777" w:rsidR="006F41AB" w:rsidRPr="006F41AB" w:rsidRDefault="006F41AB" w:rsidP="000C6A92">
      <w:pPr>
        <w:tabs>
          <w:tab w:val="left" w:pos="8931"/>
        </w:tabs>
        <w:spacing w:after="0" w:line="360" w:lineRule="auto"/>
        <w:ind w:firstLineChars="152" w:firstLine="426"/>
        <w:jc w:val="both"/>
        <w:rPr>
          <w:rFonts w:ascii="Times New Roman" w:eastAsiaTheme="minorEastAsia" w:hAnsi="Times New Roman"/>
          <w:sz w:val="28"/>
          <w:szCs w:val="28"/>
          <w:lang w:eastAsia="zh-CN"/>
        </w:rPr>
      </w:pPr>
      <w:r w:rsidRPr="006F41AB">
        <w:rPr>
          <w:rFonts w:ascii="Times New Roman" w:eastAsiaTheme="minorEastAsia" w:hAnsi="Times New Roman"/>
          <w:sz w:val="28"/>
          <w:szCs w:val="28"/>
          <w:lang w:eastAsia="zh-CN"/>
        </w:rPr>
        <w:lastRenderedPageBreak/>
        <w:t xml:space="preserve">Произведем </w:t>
      </w:r>
      <w:r w:rsidRPr="006F41AB">
        <w:rPr>
          <w:rFonts w:ascii="Times New Roman" w:eastAsia="Times New Roman" w:hAnsi="Times New Roman"/>
          <w:sz w:val="28"/>
          <w:szCs w:val="28"/>
          <w:lang w:eastAsia="en-US"/>
        </w:rPr>
        <w:t>перевод рабочих дней в календарные дни инженера, для чего воспользуемся следующим соотношением:</w:t>
      </w:r>
    </w:p>
    <w:p w14:paraId="2690692B" w14:textId="77777777" w:rsidR="006F41AB" w:rsidRPr="006F41AB" w:rsidRDefault="007D072E" w:rsidP="007E3269">
      <w:pPr>
        <w:spacing w:after="0" w:line="360" w:lineRule="auto"/>
        <w:jc w:val="right"/>
        <w:rPr>
          <w:rFonts w:ascii="Times New Roman" w:eastAsiaTheme="minorEastAsia" w:hAnsi="Times New Roman"/>
          <w:sz w:val="28"/>
          <w:szCs w:val="28"/>
          <w:lang w:eastAsia="zh-CN"/>
        </w:rPr>
      </w:pPr>
      <m:oMath>
        <m:sSub>
          <m:sSubPr>
            <m:ctrlPr>
              <w:rPr>
                <w:rFonts w:ascii="Cambria Math" w:eastAsiaTheme="minorEastAsia" w:hAnsi="Cambria Math"/>
                <w:i/>
                <w:sz w:val="28"/>
                <w:szCs w:val="28"/>
                <w:lang w:eastAsia="en-US"/>
              </w:rPr>
            </m:ctrlPr>
          </m:sSubPr>
          <m:e>
            <m:r>
              <m:rPr>
                <m:sty m:val="p"/>
              </m:rPr>
              <w:rPr>
                <w:rFonts w:ascii="Cambria Math" w:eastAsiaTheme="minorEastAsia" w:hAnsi="Times New Roman"/>
                <w:sz w:val="28"/>
                <w:szCs w:val="28"/>
                <w:lang w:eastAsia="zh-CN"/>
              </w:rPr>
              <m:t>T</m:t>
            </m:r>
          </m:e>
          <m:sub>
            <m:r>
              <w:rPr>
                <w:rFonts w:ascii="Cambria Math" w:eastAsiaTheme="minorEastAsia" w:hAnsi="Times New Roman"/>
                <w:sz w:val="28"/>
                <w:szCs w:val="28"/>
                <w:lang w:eastAsia="en-US"/>
              </w:rPr>
              <m:t>k</m:t>
            </m:r>
            <m:r>
              <w:rPr>
                <w:rFonts w:ascii="Cambria Math" w:eastAsiaTheme="minorEastAsia" w:hAnsi="Cambria Math"/>
                <w:sz w:val="28"/>
                <w:szCs w:val="28"/>
                <w:lang w:eastAsia="en-US"/>
              </w:rPr>
              <m:t>i</m:t>
            </m:r>
          </m:sub>
        </m:sSub>
        <m:r>
          <w:rPr>
            <w:rFonts w:ascii="Cambria Math" w:eastAsiaTheme="minorEastAsia" w:hAnsi="Times New Roman"/>
            <w:sz w:val="28"/>
            <w:szCs w:val="28"/>
            <w:lang w:eastAsia="en-US"/>
          </w:rPr>
          <m:t>=4</m:t>
        </m:r>
      </m:oMath>
      <w:r w:rsidR="006F41AB" w:rsidRPr="006F41AB">
        <w:rPr>
          <w:rFonts w:ascii="Times New Roman" w:eastAsia="Times New Roman" w:hAnsi="Times New Roman"/>
          <w:sz w:val="28"/>
          <w:szCs w:val="28"/>
          <w:lang w:eastAsia="en-US"/>
        </w:rPr>
        <w:t xml:space="preserve"> </w:t>
      </w:r>
      <m:oMath>
        <m:r>
          <w:rPr>
            <w:rFonts w:ascii="Cambria Math" w:eastAsia="Times New Roman" w:hAnsi="Times New Roman"/>
            <w:sz w:val="28"/>
            <w:szCs w:val="28"/>
            <w:lang w:eastAsia="en-US"/>
          </w:rPr>
          <m:t>∙</m:t>
        </m:r>
      </m:oMath>
      <w:r w:rsidR="006F41AB" w:rsidRPr="006F41AB">
        <w:rPr>
          <w:rFonts w:ascii="Times New Roman" w:eastAsia="Times New Roman" w:hAnsi="Times New Roman"/>
          <w:sz w:val="28"/>
          <w:szCs w:val="28"/>
          <w:lang w:eastAsia="en-US"/>
        </w:rPr>
        <w:t xml:space="preserve"> 1,17 = 4.68 </w:t>
      </w:r>
      <w:r w:rsidR="006F41AB" w:rsidRPr="006F41AB">
        <w:rPr>
          <w:rFonts w:ascii="Times New Roman" w:eastAsiaTheme="minorEastAsia" w:hAnsi="Times New Roman"/>
          <w:sz w:val="28"/>
          <w:szCs w:val="28"/>
          <w:lang w:eastAsia="zh-CN"/>
        </w:rPr>
        <w:t xml:space="preserve">~ 4.8 </w:t>
      </w:r>
      <w:proofErr w:type="spellStart"/>
      <w:r w:rsidR="006F41AB" w:rsidRPr="006F41AB">
        <w:rPr>
          <w:rFonts w:ascii="Times New Roman" w:eastAsiaTheme="minorEastAsia" w:hAnsi="Times New Roman"/>
          <w:sz w:val="28"/>
          <w:szCs w:val="28"/>
          <w:lang w:eastAsia="zh-CN"/>
        </w:rPr>
        <w:t>кал.дн</w:t>
      </w:r>
      <w:proofErr w:type="spellEnd"/>
      <w:r w:rsidR="006F41AB" w:rsidRPr="006F41AB">
        <w:rPr>
          <w:rFonts w:ascii="Times New Roman" w:eastAsiaTheme="minorEastAsia" w:hAnsi="Times New Roman"/>
          <w:sz w:val="28"/>
          <w:szCs w:val="28"/>
          <w:lang w:eastAsia="zh-CN"/>
        </w:rPr>
        <w:t>.</w:t>
      </w:r>
      <w:r w:rsidR="007E3269">
        <w:rPr>
          <w:rFonts w:ascii="Times New Roman" w:eastAsiaTheme="minorEastAsia" w:hAnsi="Times New Roman"/>
          <w:sz w:val="28"/>
          <w:szCs w:val="28"/>
          <w:lang w:eastAsia="en-US"/>
        </w:rPr>
        <w:tab/>
      </w:r>
      <w:r w:rsidR="007E3269">
        <w:rPr>
          <w:rFonts w:ascii="Times New Roman" w:eastAsiaTheme="minorEastAsia" w:hAnsi="Times New Roman"/>
          <w:sz w:val="28"/>
          <w:szCs w:val="28"/>
          <w:lang w:eastAsia="en-US"/>
        </w:rPr>
        <w:tab/>
      </w:r>
      <w:r w:rsidR="007E3269">
        <w:rPr>
          <w:rFonts w:ascii="Times New Roman" w:eastAsiaTheme="minorEastAsia" w:hAnsi="Times New Roman"/>
          <w:sz w:val="28"/>
          <w:szCs w:val="28"/>
          <w:lang w:eastAsia="en-US"/>
        </w:rPr>
        <w:tab/>
        <w:t>(36</w:t>
      </w:r>
      <w:r w:rsidR="006F41AB" w:rsidRPr="006F41AB">
        <w:rPr>
          <w:rFonts w:ascii="Times New Roman" w:eastAsiaTheme="minorEastAsia" w:hAnsi="Times New Roman"/>
          <w:sz w:val="28"/>
          <w:szCs w:val="28"/>
          <w:lang w:eastAsia="en-US"/>
        </w:rPr>
        <w:t>)</w:t>
      </w:r>
    </w:p>
    <w:p w14:paraId="0D1F4DD9" w14:textId="77777777" w:rsidR="006F41AB" w:rsidRPr="00D351D3" w:rsidRDefault="00D351D3" w:rsidP="00FA4043">
      <w:pPr>
        <w:spacing w:after="0" w:line="360" w:lineRule="auto"/>
        <w:rPr>
          <w:rFonts w:ascii="Times New Roman" w:eastAsia="Times New Roman" w:hAnsi="Times New Roman"/>
          <w:sz w:val="28"/>
          <w:szCs w:val="28"/>
          <w:lang w:eastAsia="en-US"/>
        </w:rPr>
      </w:pPr>
      <w:r>
        <w:rPr>
          <w:rFonts w:ascii="Times New Roman" w:eastAsia="Times New Roman" w:hAnsi="Times New Roman"/>
          <w:sz w:val="28"/>
          <w:szCs w:val="28"/>
          <w:lang w:eastAsia="en-US"/>
        </w:rPr>
        <w:t>Таблица 4</w:t>
      </w:r>
      <w:r w:rsidR="006F41AB" w:rsidRPr="006F41AB">
        <w:rPr>
          <w:rFonts w:ascii="Times New Roman" w:eastAsia="Times New Roman" w:hAnsi="Times New Roman"/>
          <w:sz w:val="28"/>
          <w:szCs w:val="28"/>
          <w:lang w:eastAsia="en-US"/>
        </w:rPr>
        <w:t xml:space="preserve"> </w:t>
      </w:r>
      <w:r w:rsidR="00FA4043">
        <w:rPr>
          <w:rFonts w:ascii="Times New Roman" w:eastAsia="Times New Roman" w:hAnsi="Times New Roman"/>
          <w:sz w:val="28"/>
          <w:szCs w:val="28"/>
          <w:lang w:eastAsia="en-US"/>
        </w:rPr>
        <w:t xml:space="preserve">- </w:t>
      </w:r>
      <w:r w:rsidR="006F41AB" w:rsidRPr="00D351D3">
        <w:rPr>
          <w:rFonts w:ascii="Times New Roman" w:eastAsia="Times New Roman" w:hAnsi="Times New Roman"/>
          <w:sz w:val="26"/>
          <w:szCs w:val="26"/>
          <w:lang w:eastAsia="en-US"/>
        </w:rPr>
        <w:t>Временные показатели проведения научного исследования</w:t>
      </w:r>
    </w:p>
    <w:tbl>
      <w:tblPr>
        <w:tblW w:w="5000" w:type="pct"/>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1424"/>
        <w:gridCol w:w="432"/>
        <w:gridCol w:w="416"/>
        <w:gridCol w:w="455"/>
        <w:gridCol w:w="416"/>
        <w:gridCol w:w="414"/>
        <w:gridCol w:w="473"/>
        <w:gridCol w:w="469"/>
        <w:gridCol w:w="550"/>
        <w:gridCol w:w="12"/>
        <w:gridCol w:w="528"/>
        <w:gridCol w:w="477"/>
        <w:gridCol w:w="8"/>
        <w:gridCol w:w="451"/>
        <w:gridCol w:w="382"/>
        <w:gridCol w:w="447"/>
        <w:gridCol w:w="371"/>
        <w:gridCol w:w="365"/>
        <w:gridCol w:w="465"/>
        <w:gridCol w:w="625"/>
        <w:gridCol w:w="674"/>
      </w:tblGrid>
      <w:tr w:rsidR="006F41AB" w:rsidRPr="006F41AB" w14:paraId="765A5802" w14:textId="77777777" w:rsidTr="006F41AB">
        <w:trPr>
          <w:cantSplit/>
          <w:trHeight w:val="351"/>
          <w:jc w:val="center"/>
        </w:trPr>
        <w:tc>
          <w:tcPr>
            <w:tcW w:w="723" w:type="pct"/>
            <w:vMerge w:val="restart"/>
          </w:tcPr>
          <w:p w14:paraId="04FA2C4B" w14:textId="77777777" w:rsidR="006F41AB" w:rsidRPr="006F41AB" w:rsidRDefault="006F41AB" w:rsidP="006F41AB">
            <w:pPr>
              <w:spacing w:after="0" w:line="360" w:lineRule="auto"/>
              <w:jc w:val="center"/>
              <w:rPr>
                <w:rFonts w:ascii="Times New Roman" w:eastAsia="Times New Roman" w:hAnsi="Times New Roman"/>
                <w:b/>
              </w:rPr>
            </w:pPr>
          </w:p>
          <w:p w14:paraId="0C81DE0A" w14:textId="77777777" w:rsidR="006F41AB" w:rsidRPr="006F41AB" w:rsidRDefault="006F41AB" w:rsidP="006F41AB">
            <w:pPr>
              <w:spacing w:after="0" w:line="360" w:lineRule="auto"/>
              <w:jc w:val="center"/>
              <w:rPr>
                <w:rFonts w:ascii="Times New Roman" w:eastAsia="Times New Roman" w:hAnsi="Times New Roman"/>
                <w:b/>
              </w:rPr>
            </w:pPr>
            <w:r w:rsidRPr="006F41AB">
              <w:rPr>
                <w:rFonts w:ascii="Times New Roman" w:eastAsia="Times New Roman" w:hAnsi="Times New Roman"/>
                <w:b/>
              </w:rPr>
              <w:t xml:space="preserve">Название </w:t>
            </w:r>
          </w:p>
          <w:p w14:paraId="6D2FE039" w14:textId="77777777" w:rsidR="006F41AB" w:rsidRPr="006F41AB" w:rsidRDefault="006F41AB" w:rsidP="006F41AB">
            <w:pPr>
              <w:spacing w:after="0" w:line="360" w:lineRule="auto"/>
              <w:jc w:val="center"/>
              <w:rPr>
                <w:rFonts w:ascii="Times New Roman" w:eastAsia="Times New Roman" w:hAnsi="Times New Roman"/>
                <w:b/>
              </w:rPr>
            </w:pPr>
            <w:r w:rsidRPr="006F41AB">
              <w:rPr>
                <w:rFonts w:ascii="Times New Roman" w:eastAsia="Times New Roman" w:hAnsi="Times New Roman"/>
                <w:b/>
              </w:rPr>
              <w:t>работы</w:t>
            </w:r>
          </w:p>
        </w:tc>
        <w:tc>
          <w:tcPr>
            <w:tcW w:w="2113" w:type="pct"/>
            <w:gridSpan w:val="10"/>
          </w:tcPr>
          <w:p w14:paraId="60B9EC8E" w14:textId="77777777" w:rsidR="006F41AB" w:rsidRPr="006F41AB" w:rsidRDefault="006F41AB" w:rsidP="006F41AB">
            <w:pPr>
              <w:spacing w:after="0" w:line="360" w:lineRule="auto"/>
              <w:jc w:val="center"/>
              <w:rPr>
                <w:rFonts w:ascii="Times New Roman" w:eastAsia="Times New Roman" w:hAnsi="Times New Roman"/>
                <w:b/>
              </w:rPr>
            </w:pPr>
            <w:r w:rsidRPr="006F41AB">
              <w:rPr>
                <w:rFonts w:ascii="Times New Roman" w:eastAsia="Times New Roman" w:hAnsi="Times New Roman"/>
                <w:b/>
              </w:rPr>
              <w:t>Трудоёмкость работ</w:t>
            </w:r>
          </w:p>
        </w:tc>
        <w:tc>
          <w:tcPr>
            <w:tcW w:w="669" w:type="pct"/>
            <w:gridSpan w:val="4"/>
            <w:vMerge w:val="restart"/>
            <w:shd w:val="clear" w:color="auto" w:fill="auto"/>
          </w:tcPr>
          <w:p w14:paraId="57B4FB8C" w14:textId="77777777" w:rsidR="006F41AB" w:rsidRPr="006F41AB" w:rsidRDefault="006F41AB" w:rsidP="006F41AB">
            <w:pPr>
              <w:spacing w:after="0" w:line="360" w:lineRule="auto"/>
              <w:jc w:val="center"/>
              <w:rPr>
                <w:rFonts w:ascii="Times New Roman" w:eastAsia="Times New Roman" w:hAnsi="Times New Roman"/>
                <w:b/>
              </w:rPr>
            </w:pPr>
            <w:r w:rsidRPr="006F41AB">
              <w:rPr>
                <w:rFonts w:ascii="Times New Roman" w:eastAsia="Times New Roman" w:hAnsi="Times New Roman"/>
                <w:b/>
              </w:rPr>
              <w:t>Исполнители</w:t>
            </w:r>
          </w:p>
        </w:tc>
        <w:tc>
          <w:tcPr>
            <w:tcW w:w="600" w:type="pct"/>
            <w:gridSpan w:val="3"/>
            <w:vMerge w:val="restart"/>
            <w:shd w:val="clear" w:color="auto" w:fill="auto"/>
          </w:tcPr>
          <w:p w14:paraId="5522FC48" w14:textId="77777777" w:rsidR="006F41AB" w:rsidRPr="006F41AB" w:rsidRDefault="006F41AB" w:rsidP="006F41AB">
            <w:pPr>
              <w:spacing w:after="0" w:line="360" w:lineRule="auto"/>
              <w:jc w:val="center"/>
              <w:rPr>
                <w:rFonts w:ascii="Times New Roman" w:eastAsia="Times New Roman" w:hAnsi="Times New Roman"/>
                <w:b/>
              </w:rPr>
            </w:pPr>
            <w:r w:rsidRPr="006F41AB">
              <w:rPr>
                <w:rFonts w:ascii="Times New Roman" w:eastAsia="Times New Roman" w:hAnsi="Times New Roman"/>
                <w:b/>
              </w:rPr>
              <w:t xml:space="preserve">Длительность </w:t>
            </w:r>
          </w:p>
          <w:p w14:paraId="3A352881" w14:textId="77777777" w:rsidR="006F41AB" w:rsidRPr="006F41AB" w:rsidRDefault="006F41AB" w:rsidP="006F41AB">
            <w:pPr>
              <w:spacing w:after="0" w:line="360" w:lineRule="auto"/>
              <w:jc w:val="center"/>
              <w:rPr>
                <w:rFonts w:ascii="Times New Roman" w:eastAsia="Times New Roman" w:hAnsi="Times New Roman"/>
                <w:b/>
              </w:rPr>
            </w:pPr>
            <w:r w:rsidRPr="006F41AB">
              <w:rPr>
                <w:rFonts w:ascii="Times New Roman" w:eastAsia="Times New Roman" w:hAnsi="Times New Roman"/>
                <w:b/>
              </w:rPr>
              <w:t xml:space="preserve">работ в </w:t>
            </w:r>
          </w:p>
          <w:p w14:paraId="245FA83E" w14:textId="77777777" w:rsidR="006F41AB" w:rsidRPr="006F41AB" w:rsidRDefault="006F41AB" w:rsidP="006F41AB">
            <w:pPr>
              <w:spacing w:after="0" w:line="360" w:lineRule="auto"/>
              <w:jc w:val="center"/>
              <w:rPr>
                <w:rFonts w:ascii="Times New Roman" w:eastAsia="Times New Roman" w:hAnsi="Times New Roman"/>
                <w:b/>
              </w:rPr>
            </w:pPr>
            <w:r w:rsidRPr="006F41AB">
              <w:rPr>
                <w:rFonts w:ascii="Times New Roman" w:eastAsia="Times New Roman" w:hAnsi="Times New Roman"/>
                <w:b/>
              </w:rPr>
              <w:t xml:space="preserve">рабочих днях </w:t>
            </w:r>
          </w:p>
          <w:p w14:paraId="04C62207" w14:textId="77777777" w:rsidR="006F41AB" w:rsidRPr="006F41AB" w:rsidRDefault="006F41AB" w:rsidP="006F41AB">
            <w:pPr>
              <w:spacing w:after="0" w:line="360" w:lineRule="auto"/>
              <w:jc w:val="center"/>
              <w:rPr>
                <w:rFonts w:ascii="Times New Roman" w:eastAsia="Times New Roman" w:hAnsi="Times New Roman"/>
                <w:b/>
              </w:rPr>
            </w:pPr>
            <w:r w:rsidRPr="006F41AB">
              <w:rPr>
                <w:rFonts w:eastAsia="Times New Roman"/>
                <w:position w:val="-24"/>
                <w:lang w:eastAsia="en-US"/>
              </w:rPr>
              <w:object w:dxaOrig="420" w:dyaOrig="480" w14:anchorId="1E5F1A61">
                <v:shape id="_x0000_i1027" type="#_x0000_t75" style="width:21.35pt;height:23.75pt" o:ole="">
                  <v:imagedata r:id="rId72" o:title=""/>
                </v:shape>
                <o:OLEObject Type="Embed" ProgID="Equation.3" ShapeID="_x0000_i1027" DrawAspect="Content" ObjectID="_1464014088" r:id="rId73"/>
              </w:object>
            </w:r>
          </w:p>
        </w:tc>
        <w:tc>
          <w:tcPr>
            <w:tcW w:w="895" w:type="pct"/>
            <w:gridSpan w:val="3"/>
            <w:vMerge w:val="restart"/>
            <w:shd w:val="clear" w:color="auto" w:fill="auto"/>
          </w:tcPr>
          <w:p w14:paraId="40140F4E" w14:textId="77777777" w:rsidR="006F41AB" w:rsidRPr="006F41AB" w:rsidRDefault="006F41AB" w:rsidP="006F41AB">
            <w:pPr>
              <w:spacing w:after="0" w:line="360" w:lineRule="auto"/>
              <w:jc w:val="center"/>
              <w:rPr>
                <w:rFonts w:ascii="Times New Roman" w:eastAsia="Times New Roman" w:hAnsi="Times New Roman"/>
                <w:b/>
              </w:rPr>
            </w:pPr>
            <w:r w:rsidRPr="006F41AB">
              <w:rPr>
                <w:rFonts w:ascii="Times New Roman" w:eastAsia="Times New Roman" w:hAnsi="Times New Roman"/>
                <w:b/>
              </w:rPr>
              <w:t xml:space="preserve">Длительность </w:t>
            </w:r>
          </w:p>
          <w:p w14:paraId="5C9BF5FB" w14:textId="77777777" w:rsidR="006F41AB" w:rsidRPr="006F41AB" w:rsidRDefault="006F41AB" w:rsidP="006F41AB">
            <w:pPr>
              <w:spacing w:after="0" w:line="360" w:lineRule="auto"/>
              <w:jc w:val="center"/>
              <w:rPr>
                <w:rFonts w:ascii="Times New Roman" w:eastAsia="Times New Roman" w:hAnsi="Times New Roman"/>
                <w:b/>
              </w:rPr>
            </w:pPr>
            <w:r w:rsidRPr="006F41AB">
              <w:rPr>
                <w:rFonts w:ascii="Times New Roman" w:eastAsia="Times New Roman" w:hAnsi="Times New Roman"/>
                <w:b/>
              </w:rPr>
              <w:t xml:space="preserve">работ в </w:t>
            </w:r>
          </w:p>
          <w:p w14:paraId="6638856F" w14:textId="77777777" w:rsidR="006F41AB" w:rsidRPr="006F41AB" w:rsidRDefault="006F41AB" w:rsidP="006F41AB">
            <w:pPr>
              <w:spacing w:after="0" w:line="360" w:lineRule="auto"/>
              <w:jc w:val="center"/>
              <w:rPr>
                <w:rFonts w:ascii="Times New Roman" w:eastAsia="Times New Roman" w:hAnsi="Times New Roman"/>
                <w:b/>
              </w:rPr>
            </w:pPr>
            <w:r w:rsidRPr="006F41AB">
              <w:rPr>
                <w:rFonts w:ascii="Times New Roman" w:eastAsia="Times New Roman" w:hAnsi="Times New Roman"/>
                <w:b/>
              </w:rPr>
              <w:t xml:space="preserve">календарных </w:t>
            </w:r>
          </w:p>
          <w:p w14:paraId="2163D8B4" w14:textId="77777777" w:rsidR="006F41AB" w:rsidRPr="006F41AB" w:rsidRDefault="006F41AB" w:rsidP="006F41AB">
            <w:pPr>
              <w:spacing w:after="0" w:line="360" w:lineRule="auto"/>
              <w:jc w:val="center"/>
              <w:rPr>
                <w:rFonts w:ascii="Times New Roman" w:eastAsia="Times New Roman" w:hAnsi="Times New Roman"/>
                <w:b/>
                <w:iCs/>
              </w:rPr>
            </w:pPr>
            <w:r w:rsidRPr="006F41AB">
              <w:rPr>
                <w:rFonts w:ascii="Times New Roman" w:eastAsia="Times New Roman" w:hAnsi="Times New Roman"/>
                <w:b/>
              </w:rPr>
              <w:t>днях</w:t>
            </w:r>
            <w:r w:rsidRPr="006F41AB">
              <w:rPr>
                <w:rFonts w:ascii="Times New Roman" w:eastAsia="Times New Roman" w:hAnsi="Times New Roman"/>
                <w:b/>
                <w:iCs/>
              </w:rPr>
              <w:t xml:space="preserve"> </w:t>
            </w:r>
          </w:p>
          <w:p w14:paraId="0E7D4204" w14:textId="77777777" w:rsidR="006F41AB" w:rsidRPr="006F41AB" w:rsidRDefault="006F41AB" w:rsidP="006F41AB">
            <w:pPr>
              <w:spacing w:after="0" w:line="360" w:lineRule="auto"/>
              <w:jc w:val="center"/>
              <w:rPr>
                <w:rFonts w:ascii="Times New Roman" w:eastAsia="Times New Roman" w:hAnsi="Times New Roman"/>
                <w:b/>
              </w:rPr>
            </w:pPr>
            <w:r w:rsidRPr="006F41AB">
              <w:rPr>
                <w:rFonts w:eastAsia="Times New Roman"/>
                <w:position w:val="-20"/>
                <w:lang w:eastAsia="en-US"/>
              </w:rPr>
              <w:object w:dxaOrig="380" w:dyaOrig="440" w14:anchorId="4183C69E">
                <v:shape id="_x0000_i1028" type="#_x0000_t75" style="width:19pt;height:21.35pt" o:ole="">
                  <v:imagedata r:id="rId74" o:title=""/>
                </v:shape>
                <o:OLEObject Type="Embed" ProgID="Equation.3" ShapeID="_x0000_i1028" DrawAspect="Content" ObjectID="_1464014089" r:id="rId75"/>
              </w:object>
            </w:r>
          </w:p>
        </w:tc>
      </w:tr>
      <w:tr w:rsidR="006F41AB" w:rsidRPr="006F41AB" w14:paraId="1551CCB4" w14:textId="77777777" w:rsidTr="006F41AB">
        <w:trPr>
          <w:cantSplit/>
          <w:trHeight w:val="288"/>
          <w:jc w:val="center"/>
        </w:trPr>
        <w:tc>
          <w:tcPr>
            <w:tcW w:w="723" w:type="pct"/>
            <w:vMerge/>
          </w:tcPr>
          <w:p w14:paraId="02EF4CA7" w14:textId="77777777" w:rsidR="006F41AB" w:rsidRPr="006F41AB" w:rsidRDefault="006F41AB" w:rsidP="006F41AB">
            <w:pPr>
              <w:spacing w:after="0" w:line="360" w:lineRule="auto"/>
              <w:rPr>
                <w:rFonts w:ascii="Times New Roman" w:eastAsia="Times New Roman" w:hAnsi="Times New Roman"/>
              </w:rPr>
            </w:pPr>
          </w:p>
        </w:tc>
        <w:tc>
          <w:tcPr>
            <w:tcW w:w="661" w:type="pct"/>
            <w:gridSpan w:val="3"/>
          </w:tcPr>
          <w:p w14:paraId="315C42F7" w14:textId="77777777" w:rsidR="006F41AB" w:rsidRPr="006F41AB" w:rsidRDefault="006F41AB" w:rsidP="006F41AB">
            <w:pPr>
              <w:shd w:val="clear" w:color="auto" w:fill="FFFFFF"/>
              <w:spacing w:after="0" w:line="360" w:lineRule="auto"/>
              <w:jc w:val="center"/>
              <w:rPr>
                <w:rFonts w:ascii="Times New Roman" w:eastAsia="Times New Roman" w:hAnsi="Times New Roman"/>
                <w:vertAlign w:val="subscript"/>
              </w:rPr>
            </w:pPr>
            <w:proofErr w:type="spellStart"/>
            <w:r w:rsidRPr="006F41AB">
              <w:rPr>
                <w:rFonts w:ascii="Times New Roman" w:eastAsia="Times New Roman" w:hAnsi="Times New Roman"/>
                <w:lang w:val="en-US"/>
              </w:rPr>
              <w:t>t</w:t>
            </w:r>
            <w:r w:rsidRPr="006F41AB">
              <w:rPr>
                <w:rFonts w:ascii="Times New Roman" w:eastAsia="Times New Roman" w:hAnsi="Times New Roman"/>
                <w:vertAlign w:val="subscript"/>
                <w:lang w:val="en-US"/>
              </w:rPr>
              <w:t>min</w:t>
            </w:r>
            <w:proofErr w:type="spellEnd"/>
            <w:r w:rsidRPr="006F41AB">
              <w:rPr>
                <w:rFonts w:ascii="Times New Roman" w:eastAsia="Times New Roman" w:hAnsi="Times New Roman"/>
                <w:vertAlign w:val="subscript"/>
              </w:rPr>
              <w:t xml:space="preserve">, </w:t>
            </w:r>
          </w:p>
          <w:p w14:paraId="3B81BC39" w14:textId="77777777" w:rsidR="006F41AB" w:rsidRPr="006F41AB" w:rsidRDefault="006F41AB" w:rsidP="006F41AB">
            <w:pPr>
              <w:shd w:val="clear" w:color="auto" w:fill="FFFFFF"/>
              <w:spacing w:after="0" w:line="360" w:lineRule="auto"/>
              <w:jc w:val="center"/>
              <w:rPr>
                <w:rFonts w:ascii="Times New Roman" w:eastAsia="Times New Roman" w:hAnsi="Times New Roman"/>
              </w:rPr>
            </w:pPr>
            <w:r w:rsidRPr="006F41AB">
              <w:rPr>
                <w:rFonts w:ascii="Times New Roman" w:eastAsia="Times New Roman" w:hAnsi="Times New Roman"/>
              </w:rPr>
              <w:t>чел-дни</w:t>
            </w:r>
          </w:p>
        </w:tc>
        <w:tc>
          <w:tcPr>
            <w:tcW w:w="661" w:type="pct"/>
            <w:gridSpan w:val="3"/>
          </w:tcPr>
          <w:p w14:paraId="7B1EB3EA" w14:textId="77777777" w:rsidR="006F41AB" w:rsidRPr="006F41AB" w:rsidRDefault="006F41AB" w:rsidP="006F41AB">
            <w:pPr>
              <w:shd w:val="clear" w:color="auto" w:fill="FFFFFF"/>
              <w:spacing w:after="0" w:line="360" w:lineRule="auto"/>
              <w:jc w:val="center"/>
              <w:rPr>
                <w:rFonts w:ascii="Times New Roman" w:eastAsia="Times New Roman" w:hAnsi="Times New Roman"/>
              </w:rPr>
            </w:pPr>
            <w:proofErr w:type="spellStart"/>
            <w:r w:rsidRPr="006F41AB">
              <w:rPr>
                <w:rFonts w:ascii="Times New Roman" w:eastAsia="Times New Roman" w:hAnsi="Times New Roman"/>
                <w:lang w:val="en-US"/>
              </w:rPr>
              <w:t>t</w:t>
            </w:r>
            <w:r w:rsidRPr="006F41AB">
              <w:rPr>
                <w:rFonts w:ascii="Times New Roman" w:eastAsia="Times New Roman" w:hAnsi="Times New Roman"/>
                <w:vertAlign w:val="subscript"/>
                <w:lang w:val="en-US"/>
              </w:rPr>
              <w:t>max</w:t>
            </w:r>
            <w:proofErr w:type="spellEnd"/>
            <w:r w:rsidRPr="006F41AB">
              <w:rPr>
                <w:rFonts w:ascii="Times New Roman" w:eastAsia="Times New Roman" w:hAnsi="Times New Roman"/>
                <w:vertAlign w:val="subscript"/>
              </w:rPr>
              <w:t xml:space="preserve">, </w:t>
            </w:r>
            <w:r w:rsidRPr="006F41AB">
              <w:rPr>
                <w:rFonts w:ascii="Times New Roman" w:eastAsia="Times New Roman" w:hAnsi="Times New Roman"/>
              </w:rPr>
              <w:t>чел-дни</w:t>
            </w:r>
          </w:p>
        </w:tc>
        <w:tc>
          <w:tcPr>
            <w:tcW w:w="790" w:type="pct"/>
            <w:gridSpan w:val="4"/>
          </w:tcPr>
          <w:p w14:paraId="63E916B6" w14:textId="77777777" w:rsidR="006F41AB" w:rsidRPr="006F41AB" w:rsidRDefault="006F41AB" w:rsidP="006F41AB">
            <w:pPr>
              <w:spacing w:after="0" w:line="360" w:lineRule="auto"/>
              <w:jc w:val="center"/>
              <w:rPr>
                <w:rFonts w:ascii="Times New Roman" w:eastAsia="Times New Roman" w:hAnsi="Times New Roman"/>
              </w:rPr>
            </w:pPr>
            <w:r w:rsidRPr="006F41AB">
              <w:rPr>
                <w:rFonts w:ascii="Times New Roman" w:eastAsia="Times New Roman" w:hAnsi="Times New Roman"/>
                <w:position w:val="-12"/>
              </w:rPr>
              <w:object w:dxaOrig="400" w:dyaOrig="360" w14:anchorId="77676AE5">
                <v:shape id="_x0000_i1029" type="#_x0000_t75" style="width:23.75pt;height:21.35pt" o:ole="">
                  <v:imagedata r:id="rId76" o:title=""/>
                </v:shape>
                <o:OLEObject Type="Embed" ProgID="Equation.3" ShapeID="_x0000_i1029" DrawAspect="Content" ObjectID="_1464014090" r:id="rId77"/>
              </w:object>
            </w:r>
            <w:r w:rsidRPr="006F41AB">
              <w:rPr>
                <w:rFonts w:ascii="Times New Roman" w:eastAsia="Times New Roman" w:hAnsi="Times New Roman"/>
                <w:lang w:val="en-US"/>
              </w:rPr>
              <w:t xml:space="preserve">, </w:t>
            </w:r>
          </w:p>
          <w:p w14:paraId="001923F4" w14:textId="77777777" w:rsidR="006F41AB" w:rsidRPr="006F41AB" w:rsidRDefault="006F41AB" w:rsidP="006F41AB">
            <w:pPr>
              <w:spacing w:after="0" w:line="360" w:lineRule="auto"/>
              <w:jc w:val="center"/>
              <w:rPr>
                <w:rFonts w:ascii="Times New Roman" w:eastAsia="Times New Roman" w:hAnsi="Times New Roman"/>
                <w:lang w:val="en-US"/>
              </w:rPr>
            </w:pPr>
            <w:r w:rsidRPr="006F41AB">
              <w:rPr>
                <w:rFonts w:ascii="Times New Roman" w:eastAsia="Times New Roman" w:hAnsi="Times New Roman"/>
              </w:rPr>
              <w:t>чел-дни</w:t>
            </w:r>
          </w:p>
        </w:tc>
        <w:tc>
          <w:tcPr>
            <w:tcW w:w="669" w:type="pct"/>
            <w:gridSpan w:val="4"/>
            <w:vMerge/>
            <w:shd w:val="clear" w:color="auto" w:fill="auto"/>
          </w:tcPr>
          <w:p w14:paraId="5F850754" w14:textId="77777777" w:rsidR="006F41AB" w:rsidRPr="006F41AB" w:rsidRDefault="006F41AB" w:rsidP="006F41AB">
            <w:pPr>
              <w:spacing w:after="0" w:line="360" w:lineRule="auto"/>
              <w:jc w:val="center"/>
              <w:rPr>
                <w:rFonts w:ascii="Times New Roman" w:eastAsia="Times New Roman" w:hAnsi="Times New Roman"/>
                <w:lang w:val="en-US"/>
              </w:rPr>
            </w:pPr>
          </w:p>
        </w:tc>
        <w:tc>
          <w:tcPr>
            <w:tcW w:w="600" w:type="pct"/>
            <w:gridSpan w:val="3"/>
            <w:vMerge/>
            <w:shd w:val="clear" w:color="auto" w:fill="auto"/>
          </w:tcPr>
          <w:p w14:paraId="0D770A7F" w14:textId="77777777" w:rsidR="006F41AB" w:rsidRPr="006F41AB" w:rsidRDefault="006F41AB" w:rsidP="006F41AB">
            <w:pPr>
              <w:spacing w:after="0" w:line="360" w:lineRule="auto"/>
              <w:jc w:val="center"/>
              <w:rPr>
                <w:rFonts w:ascii="Times New Roman" w:eastAsia="Times New Roman" w:hAnsi="Times New Roman"/>
                <w:lang w:val="en-US"/>
              </w:rPr>
            </w:pPr>
          </w:p>
        </w:tc>
        <w:tc>
          <w:tcPr>
            <w:tcW w:w="895" w:type="pct"/>
            <w:gridSpan w:val="3"/>
            <w:vMerge/>
            <w:shd w:val="clear" w:color="auto" w:fill="auto"/>
          </w:tcPr>
          <w:p w14:paraId="2ADA573F" w14:textId="77777777" w:rsidR="006F41AB" w:rsidRPr="006F41AB" w:rsidRDefault="006F41AB" w:rsidP="006F41AB">
            <w:pPr>
              <w:spacing w:after="0" w:line="360" w:lineRule="auto"/>
              <w:jc w:val="center"/>
              <w:rPr>
                <w:rFonts w:ascii="Times New Roman" w:eastAsia="Times New Roman" w:hAnsi="Times New Roman"/>
                <w:lang w:val="en-US"/>
              </w:rPr>
            </w:pPr>
          </w:p>
        </w:tc>
      </w:tr>
      <w:tr w:rsidR="006F41AB" w:rsidRPr="006F41AB" w14:paraId="2301F5FF" w14:textId="77777777" w:rsidTr="006F41AB">
        <w:trPr>
          <w:cantSplit/>
          <w:trHeight w:val="921"/>
          <w:jc w:val="center"/>
        </w:trPr>
        <w:tc>
          <w:tcPr>
            <w:tcW w:w="723" w:type="pct"/>
            <w:vMerge/>
          </w:tcPr>
          <w:p w14:paraId="7E26CD6F" w14:textId="77777777" w:rsidR="006F41AB" w:rsidRPr="006F41AB" w:rsidRDefault="006F41AB" w:rsidP="006F41AB">
            <w:pPr>
              <w:spacing w:after="0" w:line="360" w:lineRule="auto"/>
              <w:rPr>
                <w:rFonts w:ascii="Times New Roman" w:eastAsia="Times New Roman" w:hAnsi="Times New Roman"/>
              </w:rPr>
            </w:pPr>
          </w:p>
        </w:tc>
        <w:tc>
          <w:tcPr>
            <w:tcW w:w="219" w:type="pct"/>
            <w:tcBorders>
              <w:right w:val="single" w:sz="4" w:space="0" w:color="auto"/>
            </w:tcBorders>
            <w:textDirection w:val="btLr"/>
          </w:tcPr>
          <w:p w14:paraId="31A4166F"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1</w:t>
            </w:r>
          </w:p>
        </w:tc>
        <w:tc>
          <w:tcPr>
            <w:tcW w:w="211" w:type="pct"/>
            <w:tcBorders>
              <w:left w:val="single" w:sz="4" w:space="0" w:color="auto"/>
              <w:right w:val="single" w:sz="4" w:space="0" w:color="auto"/>
            </w:tcBorders>
            <w:textDirection w:val="btLr"/>
          </w:tcPr>
          <w:p w14:paraId="7EFD6495"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2</w:t>
            </w:r>
          </w:p>
        </w:tc>
        <w:tc>
          <w:tcPr>
            <w:tcW w:w="231" w:type="pct"/>
            <w:tcBorders>
              <w:left w:val="single" w:sz="4" w:space="0" w:color="auto"/>
            </w:tcBorders>
            <w:textDirection w:val="btLr"/>
          </w:tcPr>
          <w:p w14:paraId="5A08942D"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3</w:t>
            </w:r>
          </w:p>
        </w:tc>
        <w:tc>
          <w:tcPr>
            <w:tcW w:w="211" w:type="pct"/>
            <w:tcBorders>
              <w:right w:val="single" w:sz="4" w:space="0" w:color="auto"/>
            </w:tcBorders>
            <w:textDirection w:val="btLr"/>
          </w:tcPr>
          <w:p w14:paraId="1629597E"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1</w:t>
            </w:r>
          </w:p>
        </w:tc>
        <w:tc>
          <w:tcPr>
            <w:tcW w:w="210" w:type="pct"/>
            <w:tcBorders>
              <w:left w:val="single" w:sz="4" w:space="0" w:color="auto"/>
              <w:right w:val="single" w:sz="4" w:space="0" w:color="auto"/>
            </w:tcBorders>
            <w:textDirection w:val="btLr"/>
          </w:tcPr>
          <w:p w14:paraId="4B5AF3C4"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2</w:t>
            </w:r>
          </w:p>
        </w:tc>
        <w:tc>
          <w:tcPr>
            <w:tcW w:w="240" w:type="pct"/>
            <w:tcBorders>
              <w:left w:val="single" w:sz="4" w:space="0" w:color="auto"/>
            </w:tcBorders>
            <w:textDirection w:val="btLr"/>
          </w:tcPr>
          <w:p w14:paraId="7B467A7F"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3</w:t>
            </w:r>
          </w:p>
        </w:tc>
        <w:tc>
          <w:tcPr>
            <w:tcW w:w="238" w:type="pct"/>
            <w:tcBorders>
              <w:right w:val="single" w:sz="4" w:space="0" w:color="auto"/>
            </w:tcBorders>
            <w:textDirection w:val="btLr"/>
          </w:tcPr>
          <w:p w14:paraId="59D6413D"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1</w:t>
            </w:r>
          </w:p>
        </w:tc>
        <w:tc>
          <w:tcPr>
            <w:tcW w:w="279" w:type="pct"/>
            <w:tcBorders>
              <w:left w:val="single" w:sz="4" w:space="0" w:color="auto"/>
              <w:right w:val="single" w:sz="4" w:space="0" w:color="auto"/>
            </w:tcBorders>
            <w:textDirection w:val="btLr"/>
          </w:tcPr>
          <w:p w14:paraId="0B91989B"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2</w:t>
            </w:r>
          </w:p>
        </w:tc>
        <w:tc>
          <w:tcPr>
            <w:tcW w:w="273" w:type="pct"/>
            <w:gridSpan w:val="2"/>
            <w:tcBorders>
              <w:left w:val="single" w:sz="4" w:space="0" w:color="auto"/>
            </w:tcBorders>
            <w:textDirection w:val="btLr"/>
          </w:tcPr>
          <w:p w14:paraId="6B9824CF"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3</w:t>
            </w:r>
          </w:p>
        </w:tc>
        <w:tc>
          <w:tcPr>
            <w:tcW w:w="242" w:type="pct"/>
            <w:tcBorders>
              <w:right w:val="single" w:sz="4" w:space="0" w:color="auto"/>
            </w:tcBorders>
            <w:shd w:val="clear" w:color="auto" w:fill="auto"/>
            <w:textDirection w:val="btLr"/>
          </w:tcPr>
          <w:p w14:paraId="46C9035F"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1</w:t>
            </w:r>
          </w:p>
        </w:tc>
        <w:tc>
          <w:tcPr>
            <w:tcW w:w="233" w:type="pct"/>
            <w:gridSpan w:val="2"/>
            <w:tcBorders>
              <w:left w:val="single" w:sz="4" w:space="0" w:color="auto"/>
              <w:right w:val="single" w:sz="4" w:space="0" w:color="auto"/>
            </w:tcBorders>
            <w:shd w:val="clear" w:color="auto" w:fill="auto"/>
            <w:textDirection w:val="btLr"/>
          </w:tcPr>
          <w:p w14:paraId="28933C30"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2</w:t>
            </w:r>
          </w:p>
        </w:tc>
        <w:tc>
          <w:tcPr>
            <w:tcW w:w="194" w:type="pct"/>
            <w:tcBorders>
              <w:left w:val="single" w:sz="4" w:space="0" w:color="auto"/>
            </w:tcBorders>
            <w:shd w:val="clear" w:color="auto" w:fill="auto"/>
            <w:textDirection w:val="btLr"/>
          </w:tcPr>
          <w:p w14:paraId="3378CDC3"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3</w:t>
            </w:r>
          </w:p>
        </w:tc>
        <w:tc>
          <w:tcPr>
            <w:tcW w:w="227" w:type="pct"/>
            <w:tcBorders>
              <w:right w:val="single" w:sz="4" w:space="0" w:color="auto"/>
            </w:tcBorders>
            <w:shd w:val="clear" w:color="auto" w:fill="auto"/>
            <w:textDirection w:val="btLr"/>
          </w:tcPr>
          <w:p w14:paraId="3C7A80E4"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1</w:t>
            </w:r>
          </w:p>
        </w:tc>
        <w:tc>
          <w:tcPr>
            <w:tcW w:w="188" w:type="pct"/>
            <w:tcBorders>
              <w:left w:val="single" w:sz="4" w:space="0" w:color="auto"/>
              <w:right w:val="single" w:sz="4" w:space="0" w:color="auto"/>
            </w:tcBorders>
            <w:shd w:val="clear" w:color="auto" w:fill="auto"/>
            <w:textDirection w:val="btLr"/>
          </w:tcPr>
          <w:p w14:paraId="42AF7682"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2</w:t>
            </w:r>
          </w:p>
        </w:tc>
        <w:tc>
          <w:tcPr>
            <w:tcW w:w="185" w:type="pct"/>
            <w:tcBorders>
              <w:left w:val="single" w:sz="4" w:space="0" w:color="auto"/>
            </w:tcBorders>
            <w:shd w:val="clear" w:color="auto" w:fill="auto"/>
            <w:textDirection w:val="btLr"/>
          </w:tcPr>
          <w:p w14:paraId="60621E3C"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3</w:t>
            </w:r>
          </w:p>
        </w:tc>
        <w:tc>
          <w:tcPr>
            <w:tcW w:w="236" w:type="pct"/>
            <w:tcBorders>
              <w:right w:val="single" w:sz="4" w:space="0" w:color="auto"/>
            </w:tcBorders>
            <w:shd w:val="clear" w:color="auto" w:fill="auto"/>
            <w:textDirection w:val="btLr"/>
          </w:tcPr>
          <w:p w14:paraId="2F2EC8CD"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1</w:t>
            </w:r>
          </w:p>
        </w:tc>
        <w:tc>
          <w:tcPr>
            <w:tcW w:w="317" w:type="pct"/>
            <w:tcBorders>
              <w:left w:val="single" w:sz="4" w:space="0" w:color="auto"/>
              <w:right w:val="single" w:sz="4" w:space="0" w:color="auto"/>
            </w:tcBorders>
            <w:shd w:val="clear" w:color="auto" w:fill="auto"/>
            <w:textDirection w:val="btLr"/>
          </w:tcPr>
          <w:p w14:paraId="30DA349E"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2</w:t>
            </w:r>
          </w:p>
        </w:tc>
        <w:tc>
          <w:tcPr>
            <w:tcW w:w="343" w:type="pct"/>
            <w:tcBorders>
              <w:left w:val="single" w:sz="4" w:space="0" w:color="auto"/>
            </w:tcBorders>
            <w:shd w:val="clear" w:color="auto" w:fill="auto"/>
            <w:textDirection w:val="btLr"/>
          </w:tcPr>
          <w:p w14:paraId="3E216A90"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3</w:t>
            </w:r>
          </w:p>
        </w:tc>
      </w:tr>
      <w:tr w:rsidR="006F41AB" w:rsidRPr="006F41AB" w14:paraId="5D0F4991" w14:textId="77777777" w:rsidTr="006F41AB">
        <w:trPr>
          <w:cantSplit/>
          <w:trHeight w:val="1558"/>
          <w:jc w:val="center"/>
        </w:trPr>
        <w:tc>
          <w:tcPr>
            <w:tcW w:w="723" w:type="pct"/>
            <w:textDirection w:val="btLr"/>
          </w:tcPr>
          <w:p w14:paraId="1D470FC1" w14:textId="77777777" w:rsidR="006F41AB" w:rsidRPr="006F41AB" w:rsidRDefault="006F41AB" w:rsidP="006F41AB">
            <w:pPr>
              <w:spacing w:after="0" w:line="360" w:lineRule="auto"/>
              <w:jc w:val="center"/>
              <w:rPr>
                <w:rFonts w:ascii="Times New Roman" w:eastAsia="Times New Roman" w:hAnsi="Times New Roman"/>
              </w:rPr>
            </w:pPr>
            <w:r w:rsidRPr="006F41AB">
              <w:rPr>
                <w:rFonts w:ascii="Times New Roman" w:eastAsia="Times New Roman" w:hAnsi="Times New Roman"/>
              </w:rPr>
              <w:t>Разработка технического задания</w:t>
            </w:r>
          </w:p>
        </w:tc>
        <w:tc>
          <w:tcPr>
            <w:tcW w:w="219" w:type="pct"/>
            <w:tcBorders>
              <w:right w:val="single" w:sz="4" w:space="0" w:color="auto"/>
            </w:tcBorders>
            <w:textDirection w:val="btLr"/>
          </w:tcPr>
          <w:p w14:paraId="4A3429F7"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1</w:t>
            </w:r>
          </w:p>
        </w:tc>
        <w:tc>
          <w:tcPr>
            <w:tcW w:w="211" w:type="pct"/>
            <w:tcBorders>
              <w:left w:val="single" w:sz="4" w:space="0" w:color="auto"/>
            </w:tcBorders>
            <w:textDirection w:val="btLr"/>
          </w:tcPr>
          <w:p w14:paraId="4E3AD42D" w14:textId="77777777" w:rsidR="006F41AB" w:rsidRPr="006F41AB" w:rsidRDefault="006F41AB" w:rsidP="006F41AB">
            <w:pPr>
              <w:spacing w:after="0" w:line="360" w:lineRule="auto"/>
              <w:rPr>
                <w:rFonts w:ascii="Times New Roman" w:eastAsia="Times New Roman" w:hAnsi="Times New Roman"/>
              </w:rPr>
            </w:pPr>
          </w:p>
        </w:tc>
        <w:tc>
          <w:tcPr>
            <w:tcW w:w="231" w:type="pct"/>
            <w:tcBorders>
              <w:left w:val="single" w:sz="4" w:space="0" w:color="auto"/>
            </w:tcBorders>
            <w:textDirection w:val="btLr"/>
          </w:tcPr>
          <w:p w14:paraId="41EAAE52" w14:textId="77777777" w:rsidR="006F41AB" w:rsidRPr="006F41AB" w:rsidRDefault="006F41AB" w:rsidP="006F41AB">
            <w:pPr>
              <w:spacing w:after="0" w:line="360" w:lineRule="auto"/>
              <w:rPr>
                <w:rFonts w:ascii="Times New Roman" w:eastAsia="Times New Roman" w:hAnsi="Times New Roman"/>
              </w:rPr>
            </w:pPr>
          </w:p>
        </w:tc>
        <w:tc>
          <w:tcPr>
            <w:tcW w:w="211" w:type="pct"/>
            <w:tcBorders>
              <w:right w:val="single" w:sz="4" w:space="0" w:color="auto"/>
            </w:tcBorders>
            <w:textDirection w:val="btLr"/>
          </w:tcPr>
          <w:p w14:paraId="632E4FD0"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3</w:t>
            </w:r>
          </w:p>
        </w:tc>
        <w:tc>
          <w:tcPr>
            <w:tcW w:w="210" w:type="pct"/>
            <w:tcBorders>
              <w:left w:val="single" w:sz="4" w:space="0" w:color="auto"/>
            </w:tcBorders>
            <w:textDirection w:val="btLr"/>
          </w:tcPr>
          <w:p w14:paraId="02B8B81B" w14:textId="77777777" w:rsidR="006F41AB" w:rsidRPr="006F41AB" w:rsidRDefault="006F41AB" w:rsidP="006F41AB">
            <w:pPr>
              <w:spacing w:after="0" w:line="360" w:lineRule="auto"/>
              <w:rPr>
                <w:rFonts w:ascii="Times New Roman" w:eastAsia="Times New Roman" w:hAnsi="Times New Roman"/>
              </w:rPr>
            </w:pPr>
          </w:p>
        </w:tc>
        <w:tc>
          <w:tcPr>
            <w:tcW w:w="240" w:type="pct"/>
            <w:tcBorders>
              <w:left w:val="single" w:sz="4" w:space="0" w:color="auto"/>
            </w:tcBorders>
            <w:textDirection w:val="btLr"/>
          </w:tcPr>
          <w:p w14:paraId="037B999C" w14:textId="77777777" w:rsidR="006F41AB" w:rsidRPr="006F41AB" w:rsidRDefault="006F41AB" w:rsidP="006F41AB">
            <w:pPr>
              <w:spacing w:after="0" w:line="360" w:lineRule="auto"/>
              <w:rPr>
                <w:rFonts w:ascii="Times New Roman" w:eastAsia="Times New Roman" w:hAnsi="Times New Roman"/>
              </w:rPr>
            </w:pPr>
          </w:p>
        </w:tc>
        <w:tc>
          <w:tcPr>
            <w:tcW w:w="238" w:type="pct"/>
            <w:tcBorders>
              <w:right w:val="single" w:sz="4" w:space="0" w:color="auto"/>
            </w:tcBorders>
            <w:textDirection w:val="btLr"/>
          </w:tcPr>
          <w:p w14:paraId="37C0B92F"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32</w:t>
            </w:r>
          </w:p>
        </w:tc>
        <w:tc>
          <w:tcPr>
            <w:tcW w:w="285" w:type="pct"/>
            <w:gridSpan w:val="2"/>
            <w:tcBorders>
              <w:left w:val="single" w:sz="4" w:space="0" w:color="auto"/>
            </w:tcBorders>
            <w:textDirection w:val="btLr"/>
          </w:tcPr>
          <w:p w14:paraId="778D23CB" w14:textId="77777777" w:rsidR="006F41AB" w:rsidRPr="006F41AB" w:rsidRDefault="006F41AB" w:rsidP="006F41AB">
            <w:pPr>
              <w:spacing w:after="0" w:line="360" w:lineRule="auto"/>
              <w:rPr>
                <w:rFonts w:ascii="Times New Roman" w:eastAsia="Times New Roman" w:hAnsi="Times New Roman"/>
              </w:rPr>
            </w:pPr>
          </w:p>
        </w:tc>
        <w:tc>
          <w:tcPr>
            <w:tcW w:w="267" w:type="pct"/>
            <w:tcBorders>
              <w:left w:val="single" w:sz="4" w:space="0" w:color="auto"/>
            </w:tcBorders>
            <w:textDirection w:val="btLr"/>
          </w:tcPr>
          <w:p w14:paraId="7CA30A98" w14:textId="77777777" w:rsidR="006F41AB" w:rsidRPr="006F41AB" w:rsidRDefault="006F41AB" w:rsidP="006F41AB">
            <w:pPr>
              <w:spacing w:after="0" w:line="360" w:lineRule="auto"/>
              <w:rPr>
                <w:rFonts w:ascii="Times New Roman" w:eastAsia="Times New Roman" w:hAnsi="Times New Roman"/>
              </w:rPr>
            </w:pPr>
          </w:p>
        </w:tc>
        <w:tc>
          <w:tcPr>
            <w:tcW w:w="246" w:type="pct"/>
            <w:gridSpan w:val="2"/>
            <w:tcBorders>
              <w:right w:val="single" w:sz="4" w:space="0" w:color="auto"/>
            </w:tcBorders>
            <w:shd w:val="clear" w:color="auto" w:fill="auto"/>
            <w:textDirection w:val="btLr"/>
          </w:tcPr>
          <w:p w14:paraId="15DA6022" w14:textId="77777777" w:rsidR="006F41AB" w:rsidRPr="006F41AB" w:rsidRDefault="006F41AB" w:rsidP="006F41AB">
            <w:pPr>
              <w:spacing w:after="0" w:line="360" w:lineRule="auto"/>
              <w:rPr>
                <w:rFonts w:ascii="Times New Roman" w:eastAsia="Times New Roman" w:hAnsi="Times New Roman"/>
                <w:sz w:val="21"/>
              </w:rPr>
            </w:pPr>
            <w:r w:rsidRPr="006F41AB">
              <w:rPr>
                <w:rFonts w:ascii="Times New Roman" w:eastAsia="Times New Roman" w:hAnsi="Times New Roman"/>
                <w:sz w:val="21"/>
              </w:rPr>
              <w:t>Научный рук.</w:t>
            </w:r>
          </w:p>
        </w:tc>
        <w:tc>
          <w:tcPr>
            <w:tcW w:w="229" w:type="pct"/>
            <w:tcBorders>
              <w:left w:val="single" w:sz="4" w:space="0" w:color="auto"/>
            </w:tcBorders>
            <w:shd w:val="clear" w:color="auto" w:fill="auto"/>
            <w:textDirection w:val="btLr"/>
          </w:tcPr>
          <w:p w14:paraId="75A6B604" w14:textId="77777777" w:rsidR="006F41AB" w:rsidRPr="006F41AB" w:rsidRDefault="006F41AB" w:rsidP="006F41AB">
            <w:pPr>
              <w:spacing w:after="0" w:line="360" w:lineRule="auto"/>
              <w:rPr>
                <w:rFonts w:ascii="Times New Roman" w:eastAsia="Times New Roman" w:hAnsi="Times New Roman"/>
              </w:rPr>
            </w:pPr>
          </w:p>
        </w:tc>
        <w:tc>
          <w:tcPr>
            <w:tcW w:w="194" w:type="pct"/>
            <w:tcBorders>
              <w:left w:val="single" w:sz="4" w:space="0" w:color="auto"/>
            </w:tcBorders>
            <w:shd w:val="clear" w:color="auto" w:fill="auto"/>
            <w:textDirection w:val="btLr"/>
          </w:tcPr>
          <w:p w14:paraId="17A1A41A" w14:textId="77777777" w:rsidR="006F41AB" w:rsidRPr="006F41AB" w:rsidRDefault="006F41AB" w:rsidP="006F41AB">
            <w:pPr>
              <w:spacing w:after="0" w:line="360" w:lineRule="auto"/>
              <w:rPr>
                <w:rFonts w:ascii="Times New Roman" w:eastAsia="Times New Roman" w:hAnsi="Times New Roman"/>
              </w:rPr>
            </w:pPr>
          </w:p>
        </w:tc>
        <w:tc>
          <w:tcPr>
            <w:tcW w:w="227" w:type="pct"/>
            <w:tcBorders>
              <w:right w:val="single" w:sz="4" w:space="0" w:color="auto"/>
            </w:tcBorders>
            <w:shd w:val="clear" w:color="auto" w:fill="auto"/>
            <w:textDirection w:val="btLr"/>
          </w:tcPr>
          <w:p w14:paraId="2F213B9C"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1</w:t>
            </w:r>
          </w:p>
        </w:tc>
        <w:tc>
          <w:tcPr>
            <w:tcW w:w="188" w:type="pct"/>
            <w:tcBorders>
              <w:left w:val="single" w:sz="4" w:space="0" w:color="auto"/>
            </w:tcBorders>
            <w:shd w:val="clear" w:color="auto" w:fill="auto"/>
            <w:textDirection w:val="btLr"/>
          </w:tcPr>
          <w:p w14:paraId="28F8920F" w14:textId="77777777" w:rsidR="006F41AB" w:rsidRPr="006F41AB" w:rsidRDefault="006F41AB" w:rsidP="006F41AB">
            <w:pPr>
              <w:spacing w:after="0" w:line="360" w:lineRule="auto"/>
              <w:rPr>
                <w:rFonts w:ascii="Times New Roman" w:eastAsia="Times New Roman" w:hAnsi="Times New Roman"/>
              </w:rPr>
            </w:pPr>
          </w:p>
        </w:tc>
        <w:tc>
          <w:tcPr>
            <w:tcW w:w="185" w:type="pct"/>
            <w:tcBorders>
              <w:left w:val="single" w:sz="4" w:space="0" w:color="auto"/>
            </w:tcBorders>
            <w:shd w:val="clear" w:color="auto" w:fill="auto"/>
            <w:textDirection w:val="btLr"/>
          </w:tcPr>
          <w:p w14:paraId="630820BD" w14:textId="77777777" w:rsidR="006F41AB" w:rsidRPr="006F41AB" w:rsidRDefault="006F41AB" w:rsidP="006F41AB">
            <w:pPr>
              <w:spacing w:after="0" w:line="360" w:lineRule="auto"/>
              <w:rPr>
                <w:rFonts w:ascii="Times New Roman" w:eastAsia="Times New Roman" w:hAnsi="Times New Roman"/>
              </w:rPr>
            </w:pPr>
          </w:p>
        </w:tc>
        <w:tc>
          <w:tcPr>
            <w:tcW w:w="236" w:type="pct"/>
            <w:tcBorders>
              <w:right w:val="single" w:sz="4" w:space="0" w:color="auto"/>
            </w:tcBorders>
            <w:shd w:val="clear" w:color="auto" w:fill="auto"/>
            <w:textDirection w:val="btLr"/>
          </w:tcPr>
          <w:p w14:paraId="49DCE3F4"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16</w:t>
            </w:r>
          </w:p>
        </w:tc>
        <w:tc>
          <w:tcPr>
            <w:tcW w:w="315" w:type="pct"/>
            <w:tcBorders>
              <w:left w:val="single" w:sz="4" w:space="0" w:color="auto"/>
            </w:tcBorders>
            <w:shd w:val="clear" w:color="auto" w:fill="auto"/>
          </w:tcPr>
          <w:p w14:paraId="3A21D3B2" w14:textId="77777777" w:rsidR="006F41AB" w:rsidRPr="006F41AB" w:rsidRDefault="006F41AB" w:rsidP="006F41AB">
            <w:pPr>
              <w:spacing w:after="0" w:line="360" w:lineRule="auto"/>
              <w:rPr>
                <w:rFonts w:ascii="Times New Roman" w:eastAsia="Times New Roman" w:hAnsi="Times New Roman"/>
              </w:rPr>
            </w:pPr>
          </w:p>
        </w:tc>
        <w:tc>
          <w:tcPr>
            <w:tcW w:w="344" w:type="pct"/>
            <w:tcBorders>
              <w:left w:val="single" w:sz="4" w:space="0" w:color="auto"/>
            </w:tcBorders>
            <w:shd w:val="clear" w:color="auto" w:fill="auto"/>
          </w:tcPr>
          <w:p w14:paraId="3EC31527" w14:textId="77777777" w:rsidR="006F41AB" w:rsidRPr="006F41AB" w:rsidRDefault="006F41AB" w:rsidP="006F41AB">
            <w:pPr>
              <w:spacing w:after="0" w:line="360" w:lineRule="auto"/>
              <w:rPr>
                <w:rFonts w:ascii="Times New Roman" w:eastAsia="Times New Roman" w:hAnsi="Times New Roman"/>
              </w:rPr>
            </w:pPr>
          </w:p>
        </w:tc>
      </w:tr>
      <w:tr w:rsidR="006F41AB" w:rsidRPr="006F41AB" w14:paraId="47424FB1" w14:textId="77777777" w:rsidTr="006F41AB">
        <w:trPr>
          <w:cantSplit/>
          <w:trHeight w:val="1478"/>
          <w:jc w:val="center"/>
        </w:trPr>
        <w:tc>
          <w:tcPr>
            <w:tcW w:w="723" w:type="pct"/>
            <w:textDirection w:val="btLr"/>
          </w:tcPr>
          <w:p w14:paraId="2E8615B2" w14:textId="77777777" w:rsidR="006F41AB" w:rsidRPr="006F41AB" w:rsidRDefault="006F41AB" w:rsidP="006F41AB">
            <w:pPr>
              <w:spacing w:after="0" w:line="360" w:lineRule="auto"/>
              <w:jc w:val="center"/>
              <w:rPr>
                <w:rFonts w:ascii="Times New Roman" w:eastAsia="Times New Roman" w:hAnsi="Times New Roman"/>
              </w:rPr>
            </w:pPr>
            <w:r w:rsidRPr="006F41AB">
              <w:rPr>
                <w:rFonts w:ascii="Times New Roman" w:eastAsia="Times New Roman" w:hAnsi="Times New Roman"/>
              </w:rPr>
              <w:t>Выбор направления исследований</w:t>
            </w:r>
          </w:p>
        </w:tc>
        <w:tc>
          <w:tcPr>
            <w:tcW w:w="219" w:type="pct"/>
            <w:tcBorders>
              <w:right w:val="single" w:sz="4" w:space="0" w:color="auto"/>
            </w:tcBorders>
            <w:textDirection w:val="btLr"/>
          </w:tcPr>
          <w:p w14:paraId="68FB1538"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2</w:t>
            </w:r>
          </w:p>
        </w:tc>
        <w:tc>
          <w:tcPr>
            <w:tcW w:w="211" w:type="pct"/>
            <w:tcBorders>
              <w:left w:val="single" w:sz="4" w:space="0" w:color="auto"/>
            </w:tcBorders>
            <w:textDirection w:val="btLr"/>
          </w:tcPr>
          <w:p w14:paraId="0369F118"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28</w:t>
            </w:r>
          </w:p>
        </w:tc>
        <w:tc>
          <w:tcPr>
            <w:tcW w:w="231" w:type="pct"/>
            <w:tcBorders>
              <w:left w:val="single" w:sz="4" w:space="0" w:color="auto"/>
            </w:tcBorders>
            <w:textDirection w:val="btLr"/>
          </w:tcPr>
          <w:p w14:paraId="1252E0D7" w14:textId="77777777" w:rsidR="006F41AB" w:rsidRPr="006F41AB" w:rsidRDefault="006F41AB" w:rsidP="006F41AB">
            <w:pPr>
              <w:spacing w:after="0" w:line="360" w:lineRule="auto"/>
              <w:rPr>
                <w:rFonts w:ascii="Times New Roman" w:eastAsia="Times New Roman" w:hAnsi="Times New Roman"/>
              </w:rPr>
            </w:pPr>
          </w:p>
        </w:tc>
        <w:tc>
          <w:tcPr>
            <w:tcW w:w="211" w:type="pct"/>
            <w:tcBorders>
              <w:right w:val="single" w:sz="4" w:space="0" w:color="auto"/>
            </w:tcBorders>
            <w:textDirection w:val="btLr"/>
          </w:tcPr>
          <w:p w14:paraId="108857A6"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5</w:t>
            </w:r>
          </w:p>
        </w:tc>
        <w:tc>
          <w:tcPr>
            <w:tcW w:w="210" w:type="pct"/>
            <w:tcBorders>
              <w:left w:val="single" w:sz="4" w:space="0" w:color="auto"/>
            </w:tcBorders>
            <w:textDirection w:val="btLr"/>
          </w:tcPr>
          <w:p w14:paraId="59972FFA"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26</w:t>
            </w:r>
          </w:p>
        </w:tc>
        <w:tc>
          <w:tcPr>
            <w:tcW w:w="240" w:type="pct"/>
            <w:tcBorders>
              <w:left w:val="single" w:sz="4" w:space="0" w:color="auto"/>
            </w:tcBorders>
            <w:textDirection w:val="btLr"/>
          </w:tcPr>
          <w:p w14:paraId="18187E43" w14:textId="77777777" w:rsidR="006F41AB" w:rsidRPr="006F41AB" w:rsidRDefault="006F41AB" w:rsidP="006F41AB">
            <w:pPr>
              <w:spacing w:after="0" w:line="360" w:lineRule="auto"/>
              <w:rPr>
                <w:rFonts w:ascii="Times New Roman" w:eastAsia="Times New Roman" w:hAnsi="Times New Roman"/>
              </w:rPr>
            </w:pPr>
          </w:p>
        </w:tc>
        <w:tc>
          <w:tcPr>
            <w:tcW w:w="238" w:type="pct"/>
            <w:tcBorders>
              <w:right w:val="single" w:sz="4" w:space="0" w:color="auto"/>
            </w:tcBorders>
            <w:textDirection w:val="btLr"/>
          </w:tcPr>
          <w:p w14:paraId="7EB08E27"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1,4</w:t>
            </w:r>
          </w:p>
        </w:tc>
        <w:tc>
          <w:tcPr>
            <w:tcW w:w="285" w:type="pct"/>
            <w:gridSpan w:val="2"/>
            <w:tcBorders>
              <w:left w:val="single" w:sz="4" w:space="0" w:color="auto"/>
            </w:tcBorders>
            <w:textDirection w:val="btLr"/>
          </w:tcPr>
          <w:p w14:paraId="564A68C0"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27,2</w:t>
            </w:r>
          </w:p>
        </w:tc>
        <w:tc>
          <w:tcPr>
            <w:tcW w:w="267" w:type="pct"/>
            <w:tcBorders>
              <w:left w:val="single" w:sz="4" w:space="0" w:color="auto"/>
            </w:tcBorders>
            <w:textDirection w:val="btLr"/>
          </w:tcPr>
          <w:p w14:paraId="7FA16DE1" w14:textId="77777777" w:rsidR="006F41AB" w:rsidRPr="006F41AB" w:rsidRDefault="006F41AB" w:rsidP="006F41AB">
            <w:pPr>
              <w:spacing w:after="0" w:line="360" w:lineRule="auto"/>
              <w:rPr>
                <w:rFonts w:ascii="Times New Roman" w:eastAsia="Times New Roman" w:hAnsi="Times New Roman"/>
              </w:rPr>
            </w:pPr>
          </w:p>
        </w:tc>
        <w:tc>
          <w:tcPr>
            <w:tcW w:w="246" w:type="pct"/>
            <w:gridSpan w:val="2"/>
            <w:tcBorders>
              <w:right w:val="single" w:sz="4" w:space="0" w:color="auto"/>
            </w:tcBorders>
            <w:shd w:val="clear" w:color="auto" w:fill="auto"/>
            <w:textDirection w:val="btLr"/>
          </w:tcPr>
          <w:p w14:paraId="6F0152A9" w14:textId="77777777" w:rsidR="006F41AB" w:rsidRPr="006F41AB" w:rsidRDefault="006F41AB" w:rsidP="006F41AB">
            <w:pPr>
              <w:spacing w:after="0" w:line="360" w:lineRule="auto"/>
              <w:rPr>
                <w:rFonts w:ascii="Times New Roman" w:eastAsia="Times New Roman" w:hAnsi="Times New Roman"/>
                <w:sz w:val="21"/>
              </w:rPr>
            </w:pPr>
            <w:r w:rsidRPr="006F41AB">
              <w:rPr>
                <w:rFonts w:ascii="Times New Roman" w:eastAsia="Times New Roman" w:hAnsi="Times New Roman"/>
                <w:sz w:val="21"/>
              </w:rPr>
              <w:t>Научный рук.</w:t>
            </w:r>
          </w:p>
        </w:tc>
        <w:tc>
          <w:tcPr>
            <w:tcW w:w="229" w:type="pct"/>
            <w:tcBorders>
              <w:left w:val="single" w:sz="4" w:space="0" w:color="auto"/>
            </w:tcBorders>
            <w:shd w:val="clear" w:color="auto" w:fill="auto"/>
            <w:textDirection w:val="btLr"/>
          </w:tcPr>
          <w:p w14:paraId="20CD1C66"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Студент</w:t>
            </w:r>
          </w:p>
        </w:tc>
        <w:tc>
          <w:tcPr>
            <w:tcW w:w="194" w:type="pct"/>
            <w:tcBorders>
              <w:left w:val="single" w:sz="4" w:space="0" w:color="auto"/>
            </w:tcBorders>
            <w:shd w:val="clear" w:color="auto" w:fill="auto"/>
            <w:textDirection w:val="btLr"/>
          </w:tcPr>
          <w:p w14:paraId="77C74A65" w14:textId="77777777" w:rsidR="006F41AB" w:rsidRPr="006F41AB" w:rsidRDefault="006F41AB" w:rsidP="006F41AB">
            <w:pPr>
              <w:spacing w:after="0" w:line="360" w:lineRule="auto"/>
              <w:rPr>
                <w:rFonts w:ascii="Times New Roman" w:eastAsia="Times New Roman" w:hAnsi="Times New Roman"/>
              </w:rPr>
            </w:pPr>
          </w:p>
        </w:tc>
        <w:tc>
          <w:tcPr>
            <w:tcW w:w="227" w:type="pct"/>
            <w:tcBorders>
              <w:right w:val="single" w:sz="4" w:space="0" w:color="auto"/>
            </w:tcBorders>
            <w:shd w:val="clear" w:color="auto" w:fill="auto"/>
            <w:textDirection w:val="btLr"/>
          </w:tcPr>
          <w:p w14:paraId="337E00A0"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9</w:t>
            </w:r>
          </w:p>
        </w:tc>
        <w:tc>
          <w:tcPr>
            <w:tcW w:w="188" w:type="pct"/>
            <w:tcBorders>
              <w:left w:val="single" w:sz="4" w:space="0" w:color="auto"/>
            </w:tcBorders>
            <w:shd w:val="clear" w:color="auto" w:fill="auto"/>
            <w:textDirection w:val="btLr"/>
          </w:tcPr>
          <w:p w14:paraId="03EABE63"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3,9</w:t>
            </w:r>
          </w:p>
        </w:tc>
        <w:tc>
          <w:tcPr>
            <w:tcW w:w="185" w:type="pct"/>
            <w:tcBorders>
              <w:left w:val="single" w:sz="4" w:space="0" w:color="auto"/>
            </w:tcBorders>
            <w:shd w:val="clear" w:color="auto" w:fill="auto"/>
            <w:textDirection w:val="btLr"/>
          </w:tcPr>
          <w:p w14:paraId="5F96A1A6" w14:textId="77777777" w:rsidR="006F41AB" w:rsidRPr="006F41AB" w:rsidRDefault="006F41AB" w:rsidP="006F41AB">
            <w:pPr>
              <w:spacing w:after="0" w:line="360" w:lineRule="auto"/>
              <w:rPr>
                <w:rFonts w:ascii="Times New Roman" w:eastAsia="Times New Roman" w:hAnsi="Times New Roman"/>
              </w:rPr>
            </w:pPr>
          </w:p>
        </w:tc>
        <w:tc>
          <w:tcPr>
            <w:tcW w:w="236" w:type="pct"/>
            <w:tcBorders>
              <w:right w:val="single" w:sz="4" w:space="0" w:color="auto"/>
            </w:tcBorders>
            <w:shd w:val="clear" w:color="auto" w:fill="auto"/>
            <w:textDirection w:val="btLr"/>
          </w:tcPr>
          <w:p w14:paraId="30C4344C"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0,69</w:t>
            </w:r>
          </w:p>
        </w:tc>
        <w:tc>
          <w:tcPr>
            <w:tcW w:w="315" w:type="pct"/>
            <w:tcBorders>
              <w:left w:val="single" w:sz="4" w:space="0" w:color="auto"/>
            </w:tcBorders>
            <w:shd w:val="clear" w:color="auto" w:fill="auto"/>
            <w:textDirection w:val="btLr"/>
          </w:tcPr>
          <w:p w14:paraId="72171D06"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13,3</w:t>
            </w:r>
          </w:p>
        </w:tc>
        <w:tc>
          <w:tcPr>
            <w:tcW w:w="344" w:type="pct"/>
            <w:tcBorders>
              <w:left w:val="single" w:sz="4" w:space="0" w:color="auto"/>
            </w:tcBorders>
            <w:shd w:val="clear" w:color="auto" w:fill="auto"/>
            <w:textDirection w:val="btLr"/>
          </w:tcPr>
          <w:p w14:paraId="7BC17213" w14:textId="77777777" w:rsidR="006F41AB" w:rsidRPr="006F41AB" w:rsidRDefault="006F41AB" w:rsidP="006F41AB">
            <w:pPr>
              <w:spacing w:after="0" w:line="360" w:lineRule="auto"/>
              <w:rPr>
                <w:rFonts w:ascii="Times New Roman" w:eastAsia="Times New Roman" w:hAnsi="Times New Roman"/>
              </w:rPr>
            </w:pPr>
          </w:p>
        </w:tc>
      </w:tr>
      <w:tr w:rsidR="006F41AB" w:rsidRPr="006F41AB" w14:paraId="2BAA0FB9" w14:textId="77777777" w:rsidTr="006F41AB">
        <w:trPr>
          <w:cantSplit/>
          <w:trHeight w:val="2055"/>
          <w:jc w:val="center"/>
        </w:trPr>
        <w:tc>
          <w:tcPr>
            <w:tcW w:w="723" w:type="pct"/>
            <w:textDirection w:val="btLr"/>
          </w:tcPr>
          <w:p w14:paraId="55F81ED4" w14:textId="77777777" w:rsidR="006F41AB" w:rsidRPr="006F41AB" w:rsidRDefault="006F41AB" w:rsidP="006F41AB">
            <w:pPr>
              <w:spacing w:after="0" w:line="360" w:lineRule="auto"/>
              <w:jc w:val="center"/>
              <w:rPr>
                <w:rFonts w:ascii="Times New Roman" w:eastAsia="Times New Roman" w:hAnsi="Times New Roman"/>
              </w:rPr>
            </w:pPr>
            <w:r w:rsidRPr="006F41AB">
              <w:rPr>
                <w:rFonts w:ascii="Times New Roman" w:eastAsia="Times New Roman" w:hAnsi="Times New Roman"/>
              </w:rPr>
              <w:t xml:space="preserve">Теоретические и </w:t>
            </w:r>
            <w:proofErr w:type="spellStart"/>
            <w:r w:rsidRPr="006F41AB">
              <w:rPr>
                <w:rFonts w:ascii="Times New Roman" w:eastAsia="Times New Roman" w:hAnsi="Times New Roman"/>
              </w:rPr>
              <w:t>эксперментальные</w:t>
            </w:r>
            <w:proofErr w:type="spellEnd"/>
            <w:r w:rsidRPr="006F41AB">
              <w:rPr>
                <w:rFonts w:ascii="Times New Roman" w:eastAsia="Times New Roman" w:hAnsi="Times New Roman"/>
              </w:rPr>
              <w:t xml:space="preserve"> исследования</w:t>
            </w:r>
          </w:p>
        </w:tc>
        <w:tc>
          <w:tcPr>
            <w:tcW w:w="219" w:type="pct"/>
            <w:tcBorders>
              <w:right w:val="single" w:sz="4" w:space="0" w:color="auto"/>
            </w:tcBorders>
            <w:textDirection w:val="btLr"/>
          </w:tcPr>
          <w:p w14:paraId="2AC38994" w14:textId="77777777" w:rsidR="006F41AB" w:rsidRPr="006F41AB" w:rsidRDefault="006F41AB" w:rsidP="006F41AB">
            <w:pPr>
              <w:spacing w:after="0" w:line="360" w:lineRule="auto"/>
              <w:rPr>
                <w:rFonts w:ascii="Times New Roman" w:eastAsia="Times New Roman" w:hAnsi="Times New Roman"/>
              </w:rPr>
            </w:pPr>
          </w:p>
        </w:tc>
        <w:tc>
          <w:tcPr>
            <w:tcW w:w="211" w:type="pct"/>
            <w:tcBorders>
              <w:left w:val="single" w:sz="4" w:space="0" w:color="auto"/>
            </w:tcBorders>
            <w:textDirection w:val="btLr"/>
          </w:tcPr>
          <w:p w14:paraId="2A81AF16"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24</w:t>
            </w:r>
          </w:p>
        </w:tc>
        <w:tc>
          <w:tcPr>
            <w:tcW w:w="231" w:type="pct"/>
            <w:tcBorders>
              <w:left w:val="single" w:sz="4" w:space="0" w:color="auto"/>
            </w:tcBorders>
            <w:textDirection w:val="btLr"/>
          </w:tcPr>
          <w:p w14:paraId="4C269AEF"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3</w:t>
            </w:r>
          </w:p>
        </w:tc>
        <w:tc>
          <w:tcPr>
            <w:tcW w:w="211" w:type="pct"/>
            <w:tcBorders>
              <w:right w:val="single" w:sz="4" w:space="0" w:color="auto"/>
            </w:tcBorders>
            <w:textDirection w:val="btLr"/>
          </w:tcPr>
          <w:p w14:paraId="0012A8A8" w14:textId="77777777" w:rsidR="006F41AB" w:rsidRPr="006F41AB" w:rsidRDefault="006F41AB" w:rsidP="006F41AB">
            <w:pPr>
              <w:spacing w:after="0" w:line="360" w:lineRule="auto"/>
              <w:rPr>
                <w:rFonts w:ascii="Times New Roman" w:eastAsia="Times New Roman" w:hAnsi="Times New Roman"/>
              </w:rPr>
            </w:pPr>
          </w:p>
        </w:tc>
        <w:tc>
          <w:tcPr>
            <w:tcW w:w="210" w:type="pct"/>
            <w:tcBorders>
              <w:left w:val="single" w:sz="4" w:space="0" w:color="auto"/>
            </w:tcBorders>
            <w:textDirection w:val="btLr"/>
          </w:tcPr>
          <w:p w14:paraId="66DCE2BC"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28</w:t>
            </w:r>
          </w:p>
        </w:tc>
        <w:tc>
          <w:tcPr>
            <w:tcW w:w="240" w:type="pct"/>
            <w:tcBorders>
              <w:left w:val="single" w:sz="4" w:space="0" w:color="auto"/>
            </w:tcBorders>
            <w:textDirection w:val="btLr"/>
          </w:tcPr>
          <w:p w14:paraId="42F33EDC"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5</w:t>
            </w:r>
          </w:p>
        </w:tc>
        <w:tc>
          <w:tcPr>
            <w:tcW w:w="238" w:type="pct"/>
            <w:tcBorders>
              <w:right w:val="single" w:sz="4" w:space="0" w:color="auto"/>
            </w:tcBorders>
            <w:textDirection w:val="btLr"/>
          </w:tcPr>
          <w:p w14:paraId="08BF4901" w14:textId="77777777" w:rsidR="006F41AB" w:rsidRPr="006F41AB" w:rsidRDefault="006F41AB" w:rsidP="006F41AB">
            <w:pPr>
              <w:spacing w:after="0" w:line="360" w:lineRule="auto"/>
              <w:rPr>
                <w:rFonts w:ascii="Times New Roman" w:eastAsia="Times New Roman" w:hAnsi="Times New Roman"/>
              </w:rPr>
            </w:pPr>
          </w:p>
        </w:tc>
        <w:tc>
          <w:tcPr>
            <w:tcW w:w="285" w:type="pct"/>
            <w:gridSpan w:val="2"/>
            <w:tcBorders>
              <w:left w:val="single" w:sz="4" w:space="0" w:color="auto"/>
            </w:tcBorders>
            <w:textDirection w:val="btLr"/>
          </w:tcPr>
          <w:p w14:paraId="2D605EFE"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25,6</w:t>
            </w:r>
          </w:p>
        </w:tc>
        <w:tc>
          <w:tcPr>
            <w:tcW w:w="267" w:type="pct"/>
            <w:tcBorders>
              <w:left w:val="single" w:sz="4" w:space="0" w:color="auto"/>
            </w:tcBorders>
            <w:textDirection w:val="btLr"/>
          </w:tcPr>
          <w:p w14:paraId="6528EF84"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3,8</w:t>
            </w:r>
          </w:p>
        </w:tc>
        <w:tc>
          <w:tcPr>
            <w:tcW w:w="246" w:type="pct"/>
            <w:gridSpan w:val="2"/>
            <w:tcBorders>
              <w:right w:val="single" w:sz="4" w:space="0" w:color="auto"/>
            </w:tcBorders>
            <w:shd w:val="clear" w:color="auto" w:fill="auto"/>
            <w:textDirection w:val="btLr"/>
          </w:tcPr>
          <w:p w14:paraId="6E799276" w14:textId="77777777" w:rsidR="006F41AB" w:rsidRPr="006F41AB" w:rsidRDefault="006F41AB" w:rsidP="006F41AB">
            <w:pPr>
              <w:spacing w:after="0" w:line="360" w:lineRule="auto"/>
              <w:rPr>
                <w:rFonts w:ascii="Times New Roman" w:eastAsia="Times New Roman" w:hAnsi="Times New Roman"/>
                <w:sz w:val="21"/>
              </w:rPr>
            </w:pPr>
          </w:p>
        </w:tc>
        <w:tc>
          <w:tcPr>
            <w:tcW w:w="229" w:type="pct"/>
            <w:tcBorders>
              <w:left w:val="single" w:sz="4" w:space="0" w:color="auto"/>
            </w:tcBorders>
            <w:shd w:val="clear" w:color="auto" w:fill="auto"/>
            <w:textDirection w:val="btLr"/>
          </w:tcPr>
          <w:p w14:paraId="48F4AE34"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Студент</w:t>
            </w:r>
          </w:p>
        </w:tc>
        <w:tc>
          <w:tcPr>
            <w:tcW w:w="194" w:type="pct"/>
            <w:tcBorders>
              <w:left w:val="single" w:sz="4" w:space="0" w:color="auto"/>
            </w:tcBorders>
            <w:shd w:val="clear" w:color="auto" w:fill="auto"/>
            <w:textDirection w:val="btLr"/>
          </w:tcPr>
          <w:p w14:paraId="6DCBEC1C"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Инженер</w:t>
            </w:r>
          </w:p>
        </w:tc>
        <w:tc>
          <w:tcPr>
            <w:tcW w:w="227" w:type="pct"/>
            <w:tcBorders>
              <w:right w:val="single" w:sz="4" w:space="0" w:color="auto"/>
            </w:tcBorders>
            <w:shd w:val="clear" w:color="auto" w:fill="auto"/>
            <w:textDirection w:val="btLr"/>
          </w:tcPr>
          <w:p w14:paraId="432DEB9A" w14:textId="77777777" w:rsidR="006F41AB" w:rsidRPr="006F41AB" w:rsidRDefault="006F41AB" w:rsidP="006F41AB">
            <w:pPr>
              <w:spacing w:after="0" w:line="360" w:lineRule="auto"/>
              <w:rPr>
                <w:rFonts w:ascii="Times New Roman" w:eastAsia="Times New Roman" w:hAnsi="Times New Roman"/>
              </w:rPr>
            </w:pPr>
          </w:p>
        </w:tc>
        <w:tc>
          <w:tcPr>
            <w:tcW w:w="188" w:type="pct"/>
            <w:tcBorders>
              <w:left w:val="single" w:sz="4" w:space="0" w:color="auto"/>
            </w:tcBorders>
            <w:shd w:val="clear" w:color="auto" w:fill="auto"/>
            <w:textDirection w:val="btLr"/>
          </w:tcPr>
          <w:p w14:paraId="53B44F7B"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8,5</w:t>
            </w:r>
          </w:p>
        </w:tc>
        <w:tc>
          <w:tcPr>
            <w:tcW w:w="185" w:type="pct"/>
            <w:tcBorders>
              <w:left w:val="single" w:sz="4" w:space="0" w:color="auto"/>
            </w:tcBorders>
            <w:shd w:val="clear" w:color="auto" w:fill="auto"/>
            <w:textDirection w:val="btLr"/>
          </w:tcPr>
          <w:p w14:paraId="475A0809"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1,3</w:t>
            </w:r>
          </w:p>
        </w:tc>
        <w:tc>
          <w:tcPr>
            <w:tcW w:w="236" w:type="pct"/>
            <w:tcBorders>
              <w:right w:val="single" w:sz="4" w:space="0" w:color="auto"/>
            </w:tcBorders>
            <w:shd w:val="clear" w:color="auto" w:fill="auto"/>
            <w:textDirection w:val="btLr"/>
          </w:tcPr>
          <w:p w14:paraId="63F31FC1" w14:textId="77777777" w:rsidR="006F41AB" w:rsidRPr="006F41AB" w:rsidRDefault="006F41AB" w:rsidP="006F41AB">
            <w:pPr>
              <w:spacing w:after="0" w:line="360" w:lineRule="auto"/>
              <w:rPr>
                <w:rFonts w:ascii="Times New Roman" w:eastAsia="Times New Roman" w:hAnsi="Times New Roman"/>
              </w:rPr>
            </w:pPr>
          </w:p>
        </w:tc>
        <w:tc>
          <w:tcPr>
            <w:tcW w:w="315" w:type="pct"/>
            <w:tcBorders>
              <w:left w:val="single" w:sz="4" w:space="0" w:color="auto"/>
            </w:tcBorders>
            <w:shd w:val="clear" w:color="auto" w:fill="auto"/>
            <w:textDirection w:val="btLr"/>
          </w:tcPr>
          <w:p w14:paraId="01160AD4"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12,6</w:t>
            </w:r>
          </w:p>
        </w:tc>
        <w:tc>
          <w:tcPr>
            <w:tcW w:w="344" w:type="pct"/>
            <w:tcBorders>
              <w:left w:val="single" w:sz="4" w:space="0" w:color="auto"/>
            </w:tcBorders>
            <w:shd w:val="clear" w:color="auto" w:fill="auto"/>
            <w:textDirection w:val="btLr"/>
          </w:tcPr>
          <w:p w14:paraId="45AA2714"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1,8</w:t>
            </w:r>
          </w:p>
        </w:tc>
      </w:tr>
      <w:tr w:rsidR="006F41AB" w:rsidRPr="006F41AB" w14:paraId="3BA9344C" w14:textId="77777777" w:rsidTr="006F41AB">
        <w:trPr>
          <w:cantSplit/>
          <w:trHeight w:val="1546"/>
          <w:jc w:val="center"/>
        </w:trPr>
        <w:tc>
          <w:tcPr>
            <w:tcW w:w="723" w:type="pct"/>
            <w:textDirection w:val="btLr"/>
          </w:tcPr>
          <w:p w14:paraId="3629E8E6" w14:textId="77777777" w:rsidR="006F41AB" w:rsidRPr="006F41AB" w:rsidRDefault="006F41AB" w:rsidP="006F41AB">
            <w:pPr>
              <w:spacing w:after="0" w:line="360" w:lineRule="auto"/>
              <w:jc w:val="center"/>
              <w:rPr>
                <w:rFonts w:ascii="Times New Roman" w:eastAsia="Times New Roman" w:hAnsi="Times New Roman"/>
              </w:rPr>
            </w:pPr>
            <w:r w:rsidRPr="006F41AB">
              <w:rPr>
                <w:rFonts w:ascii="Times New Roman" w:eastAsia="Times New Roman" w:hAnsi="Times New Roman"/>
              </w:rPr>
              <w:t>Обобщение и оценка результатов</w:t>
            </w:r>
          </w:p>
        </w:tc>
        <w:tc>
          <w:tcPr>
            <w:tcW w:w="219" w:type="pct"/>
            <w:tcBorders>
              <w:right w:val="single" w:sz="4" w:space="0" w:color="auto"/>
            </w:tcBorders>
            <w:textDirection w:val="btLr"/>
          </w:tcPr>
          <w:p w14:paraId="00D89E58" w14:textId="77777777" w:rsidR="006F41AB" w:rsidRPr="006F41AB" w:rsidRDefault="006F41AB" w:rsidP="006F41AB">
            <w:pPr>
              <w:spacing w:after="0" w:line="360" w:lineRule="auto"/>
              <w:rPr>
                <w:rFonts w:ascii="Times New Roman" w:eastAsia="Times New Roman" w:hAnsi="Times New Roman"/>
              </w:rPr>
            </w:pPr>
          </w:p>
        </w:tc>
        <w:tc>
          <w:tcPr>
            <w:tcW w:w="211" w:type="pct"/>
            <w:tcBorders>
              <w:left w:val="single" w:sz="4" w:space="0" w:color="auto"/>
            </w:tcBorders>
            <w:textDirection w:val="btLr"/>
          </w:tcPr>
          <w:p w14:paraId="113F40D5"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28</w:t>
            </w:r>
          </w:p>
        </w:tc>
        <w:tc>
          <w:tcPr>
            <w:tcW w:w="231" w:type="pct"/>
            <w:tcBorders>
              <w:left w:val="single" w:sz="4" w:space="0" w:color="auto"/>
            </w:tcBorders>
            <w:textDirection w:val="btLr"/>
          </w:tcPr>
          <w:p w14:paraId="42A6DAF6" w14:textId="77777777" w:rsidR="006F41AB" w:rsidRPr="006F41AB" w:rsidRDefault="006F41AB" w:rsidP="006F41AB">
            <w:pPr>
              <w:spacing w:after="0" w:line="360" w:lineRule="auto"/>
              <w:rPr>
                <w:rFonts w:ascii="Times New Roman" w:eastAsia="Times New Roman" w:hAnsi="Times New Roman"/>
              </w:rPr>
            </w:pPr>
          </w:p>
        </w:tc>
        <w:tc>
          <w:tcPr>
            <w:tcW w:w="211" w:type="pct"/>
            <w:tcBorders>
              <w:right w:val="single" w:sz="4" w:space="0" w:color="auto"/>
            </w:tcBorders>
            <w:textDirection w:val="btLr"/>
          </w:tcPr>
          <w:p w14:paraId="162ADB76" w14:textId="77777777" w:rsidR="006F41AB" w:rsidRPr="006F41AB" w:rsidRDefault="006F41AB" w:rsidP="006F41AB">
            <w:pPr>
              <w:spacing w:after="0" w:line="360" w:lineRule="auto"/>
              <w:rPr>
                <w:rFonts w:ascii="Times New Roman" w:eastAsia="Times New Roman" w:hAnsi="Times New Roman"/>
              </w:rPr>
            </w:pPr>
          </w:p>
        </w:tc>
        <w:tc>
          <w:tcPr>
            <w:tcW w:w="210" w:type="pct"/>
            <w:tcBorders>
              <w:left w:val="single" w:sz="4" w:space="0" w:color="auto"/>
            </w:tcBorders>
            <w:textDirection w:val="btLr"/>
          </w:tcPr>
          <w:p w14:paraId="0531EFA0"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39</w:t>
            </w:r>
          </w:p>
        </w:tc>
        <w:tc>
          <w:tcPr>
            <w:tcW w:w="240" w:type="pct"/>
            <w:tcBorders>
              <w:left w:val="single" w:sz="4" w:space="0" w:color="auto"/>
            </w:tcBorders>
            <w:textDirection w:val="btLr"/>
          </w:tcPr>
          <w:p w14:paraId="67C2719D" w14:textId="77777777" w:rsidR="006F41AB" w:rsidRPr="006F41AB" w:rsidRDefault="006F41AB" w:rsidP="006F41AB">
            <w:pPr>
              <w:spacing w:after="0" w:line="360" w:lineRule="auto"/>
              <w:rPr>
                <w:rFonts w:ascii="Times New Roman" w:eastAsia="Times New Roman" w:hAnsi="Times New Roman"/>
              </w:rPr>
            </w:pPr>
          </w:p>
        </w:tc>
        <w:tc>
          <w:tcPr>
            <w:tcW w:w="238" w:type="pct"/>
            <w:tcBorders>
              <w:right w:val="single" w:sz="4" w:space="0" w:color="auto"/>
            </w:tcBorders>
            <w:textDirection w:val="btLr"/>
          </w:tcPr>
          <w:p w14:paraId="298D7F7C" w14:textId="77777777" w:rsidR="006F41AB" w:rsidRPr="006F41AB" w:rsidRDefault="006F41AB" w:rsidP="006F41AB">
            <w:pPr>
              <w:spacing w:after="0" w:line="360" w:lineRule="auto"/>
              <w:rPr>
                <w:rFonts w:ascii="Times New Roman" w:eastAsia="Times New Roman" w:hAnsi="Times New Roman"/>
              </w:rPr>
            </w:pPr>
          </w:p>
        </w:tc>
        <w:tc>
          <w:tcPr>
            <w:tcW w:w="285" w:type="pct"/>
            <w:gridSpan w:val="2"/>
            <w:tcBorders>
              <w:left w:val="single" w:sz="4" w:space="0" w:color="auto"/>
            </w:tcBorders>
            <w:textDirection w:val="btLr"/>
          </w:tcPr>
          <w:p w14:paraId="34607DA8"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32,4</w:t>
            </w:r>
          </w:p>
        </w:tc>
        <w:tc>
          <w:tcPr>
            <w:tcW w:w="267" w:type="pct"/>
            <w:tcBorders>
              <w:left w:val="single" w:sz="4" w:space="0" w:color="auto"/>
            </w:tcBorders>
            <w:textDirection w:val="btLr"/>
          </w:tcPr>
          <w:p w14:paraId="74C1660D" w14:textId="77777777" w:rsidR="006F41AB" w:rsidRPr="006F41AB" w:rsidRDefault="006F41AB" w:rsidP="006F41AB">
            <w:pPr>
              <w:spacing w:after="0" w:line="360" w:lineRule="auto"/>
              <w:rPr>
                <w:rFonts w:ascii="Times New Roman" w:eastAsia="Times New Roman" w:hAnsi="Times New Roman"/>
              </w:rPr>
            </w:pPr>
          </w:p>
        </w:tc>
        <w:tc>
          <w:tcPr>
            <w:tcW w:w="246" w:type="pct"/>
            <w:gridSpan w:val="2"/>
            <w:tcBorders>
              <w:right w:val="single" w:sz="4" w:space="0" w:color="auto"/>
            </w:tcBorders>
            <w:shd w:val="clear" w:color="auto" w:fill="auto"/>
            <w:textDirection w:val="btLr"/>
          </w:tcPr>
          <w:p w14:paraId="3A7500A0" w14:textId="77777777" w:rsidR="006F41AB" w:rsidRPr="006F41AB" w:rsidRDefault="006F41AB" w:rsidP="006F41AB">
            <w:pPr>
              <w:spacing w:after="0" w:line="360" w:lineRule="auto"/>
              <w:rPr>
                <w:rFonts w:ascii="Times New Roman" w:eastAsia="Times New Roman" w:hAnsi="Times New Roman"/>
                <w:sz w:val="21"/>
              </w:rPr>
            </w:pPr>
          </w:p>
        </w:tc>
        <w:tc>
          <w:tcPr>
            <w:tcW w:w="229" w:type="pct"/>
            <w:tcBorders>
              <w:left w:val="single" w:sz="4" w:space="0" w:color="auto"/>
            </w:tcBorders>
            <w:shd w:val="clear" w:color="auto" w:fill="auto"/>
            <w:textDirection w:val="btLr"/>
          </w:tcPr>
          <w:p w14:paraId="35A5D65D"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Студент</w:t>
            </w:r>
          </w:p>
        </w:tc>
        <w:tc>
          <w:tcPr>
            <w:tcW w:w="194" w:type="pct"/>
            <w:tcBorders>
              <w:left w:val="single" w:sz="4" w:space="0" w:color="auto"/>
            </w:tcBorders>
            <w:shd w:val="clear" w:color="auto" w:fill="auto"/>
            <w:textDirection w:val="btLr"/>
          </w:tcPr>
          <w:p w14:paraId="361D7844" w14:textId="77777777" w:rsidR="006F41AB" w:rsidRPr="006F41AB" w:rsidRDefault="006F41AB" w:rsidP="006F41AB">
            <w:pPr>
              <w:spacing w:after="0" w:line="360" w:lineRule="auto"/>
              <w:rPr>
                <w:rFonts w:ascii="Times New Roman" w:eastAsia="Times New Roman" w:hAnsi="Times New Roman"/>
              </w:rPr>
            </w:pPr>
          </w:p>
        </w:tc>
        <w:tc>
          <w:tcPr>
            <w:tcW w:w="227" w:type="pct"/>
            <w:tcBorders>
              <w:right w:val="single" w:sz="4" w:space="0" w:color="auto"/>
            </w:tcBorders>
            <w:shd w:val="clear" w:color="auto" w:fill="auto"/>
            <w:textDirection w:val="btLr"/>
          </w:tcPr>
          <w:p w14:paraId="239B9150" w14:textId="77777777" w:rsidR="006F41AB" w:rsidRPr="006F41AB" w:rsidRDefault="006F41AB" w:rsidP="006F41AB">
            <w:pPr>
              <w:spacing w:after="0" w:line="360" w:lineRule="auto"/>
              <w:rPr>
                <w:rFonts w:ascii="Times New Roman" w:eastAsia="Times New Roman" w:hAnsi="Times New Roman"/>
              </w:rPr>
            </w:pPr>
          </w:p>
        </w:tc>
        <w:tc>
          <w:tcPr>
            <w:tcW w:w="188" w:type="pct"/>
            <w:tcBorders>
              <w:left w:val="single" w:sz="4" w:space="0" w:color="auto"/>
            </w:tcBorders>
            <w:shd w:val="clear" w:color="auto" w:fill="auto"/>
            <w:textDirection w:val="btLr"/>
          </w:tcPr>
          <w:p w14:paraId="22225DEA"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10,8</w:t>
            </w:r>
          </w:p>
        </w:tc>
        <w:tc>
          <w:tcPr>
            <w:tcW w:w="185" w:type="pct"/>
            <w:tcBorders>
              <w:left w:val="single" w:sz="4" w:space="0" w:color="auto"/>
            </w:tcBorders>
            <w:shd w:val="clear" w:color="auto" w:fill="auto"/>
            <w:textDirection w:val="btLr"/>
          </w:tcPr>
          <w:p w14:paraId="1B79A829" w14:textId="77777777" w:rsidR="006F41AB" w:rsidRPr="006F41AB" w:rsidRDefault="006F41AB" w:rsidP="006F41AB">
            <w:pPr>
              <w:spacing w:after="0" w:line="360" w:lineRule="auto"/>
              <w:rPr>
                <w:rFonts w:ascii="Times New Roman" w:eastAsia="Times New Roman" w:hAnsi="Times New Roman"/>
              </w:rPr>
            </w:pPr>
          </w:p>
        </w:tc>
        <w:tc>
          <w:tcPr>
            <w:tcW w:w="236" w:type="pct"/>
            <w:tcBorders>
              <w:right w:val="single" w:sz="4" w:space="0" w:color="auto"/>
            </w:tcBorders>
            <w:shd w:val="clear" w:color="auto" w:fill="auto"/>
            <w:textDirection w:val="btLr"/>
          </w:tcPr>
          <w:p w14:paraId="2534F1AE" w14:textId="77777777" w:rsidR="006F41AB" w:rsidRPr="006F41AB" w:rsidRDefault="006F41AB" w:rsidP="006F41AB">
            <w:pPr>
              <w:spacing w:after="0" w:line="360" w:lineRule="auto"/>
              <w:rPr>
                <w:rFonts w:ascii="Times New Roman" w:eastAsia="Times New Roman" w:hAnsi="Times New Roman"/>
              </w:rPr>
            </w:pPr>
          </w:p>
        </w:tc>
        <w:tc>
          <w:tcPr>
            <w:tcW w:w="315" w:type="pct"/>
            <w:tcBorders>
              <w:left w:val="single" w:sz="4" w:space="0" w:color="auto"/>
            </w:tcBorders>
            <w:shd w:val="clear" w:color="auto" w:fill="auto"/>
            <w:textDirection w:val="btLr"/>
          </w:tcPr>
          <w:p w14:paraId="7B28704E"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15,9</w:t>
            </w:r>
          </w:p>
        </w:tc>
        <w:tc>
          <w:tcPr>
            <w:tcW w:w="344" w:type="pct"/>
            <w:tcBorders>
              <w:left w:val="single" w:sz="4" w:space="0" w:color="auto"/>
            </w:tcBorders>
            <w:shd w:val="clear" w:color="auto" w:fill="auto"/>
            <w:textDirection w:val="btLr"/>
          </w:tcPr>
          <w:p w14:paraId="59696735" w14:textId="77777777" w:rsidR="006F41AB" w:rsidRPr="006F41AB" w:rsidRDefault="006F41AB" w:rsidP="006F41AB">
            <w:pPr>
              <w:spacing w:after="0" w:line="360" w:lineRule="auto"/>
              <w:rPr>
                <w:rFonts w:ascii="Times New Roman" w:eastAsia="Times New Roman" w:hAnsi="Times New Roman"/>
              </w:rPr>
            </w:pPr>
          </w:p>
        </w:tc>
      </w:tr>
      <w:tr w:rsidR="006F41AB" w:rsidRPr="006F41AB" w14:paraId="66EF8825" w14:textId="77777777" w:rsidTr="006F41AB">
        <w:trPr>
          <w:cantSplit/>
          <w:trHeight w:val="1696"/>
          <w:jc w:val="center"/>
        </w:trPr>
        <w:tc>
          <w:tcPr>
            <w:tcW w:w="723" w:type="pct"/>
            <w:textDirection w:val="btLr"/>
          </w:tcPr>
          <w:p w14:paraId="65480B7E" w14:textId="77777777" w:rsidR="006F41AB" w:rsidRPr="006F41AB" w:rsidRDefault="006F41AB" w:rsidP="006F41AB">
            <w:pPr>
              <w:spacing w:after="0" w:line="360" w:lineRule="auto"/>
              <w:jc w:val="center"/>
              <w:rPr>
                <w:rFonts w:ascii="Times New Roman" w:eastAsia="Times New Roman" w:hAnsi="Times New Roman"/>
              </w:rPr>
            </w:pPr>
            <w:r w:rsidRPr="006F41AB">
              <w:rPr>
                <w:rFonts w:ascii="Times New Roman" w:eastAsia="Times New Roman" w:hAnsi="Times New Roman"/>
              </w:rPr>
              <w:t>Разработка технической документации</w:t>
            </w:r>
          </w:p>
        </w:tc>
        <w:tc>
          <w:tcPr>
            <w:tcW w:w="219" w:type="pct"/>
            <w:tcBorders>
              <w:right w:val="single" w:sz="4" w:space="0" w:color="auto"/>
            </w:tcBorders>
            <w:textDirection w:val="btLr"/>
          </w:tcPr>
          <w:p w14:paraId="17EDD058" w14:textId="77777777" w:rsidR="006F41AB" w:rsidRPr="006F41AB" w:rsidRDefault="006F41AB" w:rsidP="006F41AB">
            <w:pPr>
              <w:spacing w:after="0" w:line="360" w:lineRule="auto"/>
              <w:rPr>
                <w:rFonts w:ascii="Times New Roman" w:eastAsia="Times New Roman" w:hAnsi="Times New Roman"/>
              </w:rPr>
            </w:pPr>
          </w:p>
        </w:tc>
        <w:tc>
          <w:tcPr>
            <w:tcW w:w="211" w:type="pct"/>
            <w:tcBorders>
              <w:left w:val="single" w:sz="4" w:space="0" w:color="auto"/>
            </w:tcBorders>
            <w:textDirection w:val="btLr"/>
          </w:tcPr>
          <w:p w14:paraId="195E8535"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23</w:t>
            </w:r>
          </w:p>
        </w:tc>
        <w:tc>
          <w:tcPr>
            <w:tcW w:w="231" w:type="pct"/>
            <w:tcBorders>
              <w:left w:val="single" w:sz="4" w:space="0" w:color="auto"/>
            </w:tcBorders>
            <w:textDirection w:val="btLr"/>
          </w:tcPr>
          <w:p w14:paraId="5A28EF6F"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 xml:space="preserve"> </w:t>
            </w:r>
          </w:p>
        </w:tc>
        <w:tc>
          <w:tcPr>
            <w:tcW w:w="211" w:type="pct"/>
            <w:tcBorders>
              <w:right w:val="single" w:sz="4" w:space="0" w:color="auto"/>
            </w:tcBorders>
            <w:textDirection w:val="btLr"/>
          </w:tcPr>
          <w:p w14:paraId="6F766377" w14:textId="77777777" w:rsidR="006F41AB" w:rsidRPr="006F41AB" w:rsidRDefault="006F41AB" w:rsidP="006F41AB">
            <w:pPr>
              <w:spacing w:after="0" w:line="360" w:lineRule="auto"/>
              <w:rPr>
                <w:rFonts w:ascii="Times New Roman" w:eastAsia="Times New Roman" w:hAnsi="Times New Roman"/>
              </w:rPr>
            </w:pPr>
          </w:p>
        </w:tc>
        <w:tc>
          <w:tcPr>
            <w:tcW w:w="210" w:type="pct"/>
            <w:tcBorders>
              <w:left w:val="single" w:sz="4" w:space="0" w:color="auto"/>
            </w:tcBorders>
            <w:textDirection w:val="btLr"/>
          </w:tcPr>
          <w:p w14:paraId="2BD2CCE2"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36</w:t>
            </w:r>
          </w:p>
        </w:tc>
        <w:tc>
          <w:tcPr>
            <w:tcW w:w="240" w:type="pct"/>
            <w:tcBorders>
              <w:left w:val="single" w:sz="4" w:space="0" w:color="auto"/>
            </w:tcBorders>
            <w:textDirection w:val="btLr"/>
          </w:tcPr>
          <w:p w14:paraId="510ACF4B" w14:textId="77777777" w:rsidR="006F41AB" w:rsidRPr="006F41AB" w:rsidRDefault="006F41AB" w:rsidP="006F41AB">
            <w:pPr>
              <w:spacing w:after="0" w:line="360" w:lineRule="auto"/>
              <w:rPr>
                <w:rFonts w:ascii="Times New Roman" w:eastAsia="Times New Roman" w:hAnsi="Times New Roman"/>
              </w:rPr>
            </w:pPr>
          </w:p>
        </w:tc>
        <w:tc>
          <w:tcPr>
            <w:tcW w:w="238" w:type="pct"/>
            <w:tcBorders>
              <w:right w:val="single" w:sz="4" w:space="0" w:color="auto"/>
            </w:tcBorders>
            <w:textDirection w:val="btLr"/>
          </w:tcPr>
          <w:p w14:paraId="26BF5E3E" w14:textId="77777777" w:rsidR="006F41AB" w:rsidRPr="006F41AB" w:rsidRDefault="006F41AB" w:rsidP="006F41AB">
            <w:pPr>
              <w:spacing w:after="0" w:line="360" w:lineRule="auto"/>
              <w:rPr>
                <w:rFonts w:ascii="Times New Roman" w:eastAsia="Times New Roman" w:hAnsi="Times New Roman"/>
              </w:rPr>
            </w:pPr>
          </w:p>
        </w:tc>
        <w:tc>
          <w:tcPr>
            <w:tcW w:w="285" w:type="pct"/>
            <w:gridSpan w:val="2"/>
            <w:tcBorders>
              <w:left w:val="single" w:sz="4" w:space="0" w:color="auto"/>
            </w:tcBorders>
            <w:textDirection w:val="btLr"/>
          </w:tcPr>
          <w:p w14:paraId="168F3CE1"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28,2</w:t>
            </w:r>
          </w:p>
        </w:tc>
        <w:tc>
          <w:tcPr>
            <w:tcW w:w="267" w:type="pct"/>
            <w:tcBorders>
              <w:left w:val="single" w:sz="4" w:space="0" w:color="auto"/>
            </w:tcBorders>
            <w:textDirection w:val="btLr"/>
          </w:tcPr>
          <w:p w14:paraId="101F3ABD" w14:textId="77777777" w:rsidR="006F41AB" w:rsidRPr="006F41AB" w:rsidRDefault="006F41AB" w:rsidP="006F41AB">
            <w:pPr>
              <w:spacing w:after="0" w:line="360" w:lineRule="auto"/>
              <w:rPr>
                <w:rFonts w:ascii="Times New Roman" w:eastAsia="Times New Roman" w:hAnsi="Times New Roman"/>
              </w:rPr>
            </w:pPr>
          </w:p>
        </w:tc>
        <w:tc>
          <w:tcPr>
            <w:tcW w:w="246" w:type="pct"/>
            <w:gridSpan w:val="2"/>
            <w:tcBorders>
              <w:right w:val="single" w:sz="4" w:space="0" w:color="auto"/>
            </w:tcBorders>
            <w:shd w:val="clear" w:color="auto" w:fill="auto"/>
            <w:textDirection w:val="btLr"/>
          </w:tcPr>
          <w:p w14:paraId="191D2494" w14:textId="77777777" w:rsidR="006F41AB" w:rsidRPr="006F41AB" w:rsidRDefault="006F41AB" w:rsidP="006F41AB">
            <w:pPr>
              <w:spacing w:after="0" w:line="360" w:lineRule="auto"/>
              <w:rPr>
                <w:rFonts w:ascii="Times New Roman" w:eastAsia="Times New Roman" w:hAnsi="Times New Roman"/>
                <w:sz w:val="21"/>
              </w:rPr>
            </w:pPr>
          </w:p>
        </w:tc>
        <w:tc>
          <w:tcPr>
            <w:tcW w:w="229" w:type="pct"/>
            <w:tcBorders>
              <w:left w:val="single" w:sz="4" w:space="0" w:color="auto"/>
            </w:tcBorders>
            <w:shd w:val="clear" w:color="auto" w:fill="auto"/>
            <w:textDirection w:val="btLr"/>
          </w:tcPr>
          <w:p w14:paraId="0E10F2EC"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Студент</w:t>
            </w:r>
          </w:p>
        </w:tc>
        <w:tc>
          <w:tcPr>
            <w:tcW w:w="194" w:type="pct"/>
            <w:tcBorders>
              <w:left w:val="single" w:sz="4" w:space="0" w:color="auto"/>
            </w:tcBorders>
            <w:shd w:val="clear" w:color="auto" w:fill="auto"/>
            <w:textDirection w:val="btLr"/>
          </w:tcPr>
          <w:p w14:paraId="3B440134" w14:textId="77777777" w:rsidR="006F41AB" w:rsidRPr="006F41AB" w:rsidRDefault="006F41AB" w:rsidP="006F41AB">
            <w:pPr>
              <w:spacing w:after="0" w:line="360" w:lineRule="auto"/>
              <w:rPr>
                <w:rFonts w:ascii="Times New Roman" w:eastAsia="Times New Roman" w:hAnsi="Times New Roman"/>
              </w:rPr>
            </w:pPr>
          </w:p>
        </w:tc>
        <w:tc>
          <w:tcPr>
            <w:tcW w:w="227" w:type="pct"/>
            <w:tcBorders>
              <w:right w:val="single" w:sz="4" w:space="0" w:color="auto"/>
            </w:tcBorders>
            <w:shd w:val="clear" w:color="auto" w:fill="auto"/>
            <w:textDirection w:val="btLr"/>
          </w:tcPr>
          <w:p w14:paraId="3AEF0DF2" w14:textId="77777777" w:rsidR="006F41AB" w:rsidRPr="006F41AB" w:rsidRDefault="006F41AB" w:rsidP="006F41AB">
            <w:pPr>
              <w:spacing w:after="0" w:line="360" w:lineRule="auto"/>
              <w:rPr>
                <w:rFonts w:ascii="Times New Roman" w:eastAsia="Times New Roman" w:hAnsi="Times New Roman"/>
              </w:rPr>
            </w:pPr>
          </w:p>
        </w:tc>
        <w:tc>
          <w:tcPr>
            <w:tcW w:w="188" w:type="pct"/>
            <w:tcBorders>
              <w:left w:val="single" w:sz="4" w:space="0" w:color="auto"/>
            </w:tcBorders>
            <w:shd w:val="clear" w:color="auto" w:fill="auto"/>
            <w:textDirection w:val="btLr"/>
          </w:tcPr>
          <w:p w14:paraId="7FF6BF86"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9,4</w:t>
            </w:r>
          </w:p>
        </w:tc>
        <w:tc>
          <w:tcPr>
            <w:tcW w:w="185" w:type="pct"/>
            <w:tcBorders>
              <w:left w:val="single" w:sz="4" w:space="0" w:color="auto"/>
            </w:tcBorders>
            <w:shd w:val="clear" w:color="auto" w:fill="auto"/>
            <w:textDirection w:val="btLr"/>
          </w:tcPr>
          <w:p w14:paraId="381E63E0" w14:textId="77777777" w:rsidR="006F41AB" w:rsidRPr="006F41AB" w:rsidRDefault="006F41AB" w:rsidP="006F41AB">
            <w:pPr>
              <w:spacing w:after="0" w:line="360" w:lineRule="auto"/>
              <w:rPr>
                <w:rFonts w:ascii="Times New Roman" w:eastAsia="Times New Roman" w:hAnsi="Times New Roman"/>
              </w:rPr>
            </w:pPr>
          </w:p>
        </w:tc>
        <w:tc>
          <w:tcPr>
            <w:tcW w:w="236" w:type="pct"/>
            <w:tcBorders>
              <w:right w:val="single" w:sz="4" w:space="0" w:color="auto"/>
            </w:tcBorders>
            <w:shd w:val="clear" w:color="auto" w:fill="auto"/>
            <w:textDirection w:val="btLr"/>
          </w:tcPr>
          <w:p w14:paraId="00EA6D4F" w14:textId="77777777" w:rsidR="006F41AB" w:rsidRPr="006F41AB" w:rsidRDefault="006F41AB" w:rsidP="006F41AB">
            <w:pPr>
              <w:spacing w:after="0" w:line="360" w:lineRule="auto"/>
              <w:rPr>
                <w:rFonts w:ascii="Times New Roman" w:eastAsia="Times New Roman" w:hAnsi="Times New Roman"/>
              </w:rPr>
            </w:pPr>
          </w:p>
        </w:tc>
        <w:tc>
          <w:tcPr>
            <w:tcW w:w="315" w:type="pct"/>
            <w:tcBorders>
              <w:left w:val="single" w:sz="4" w:space="0" w:color="auto"/>
            </w:tcBorders>
            <w:shd w:val="clear" w:color="auto" w:fill="auto"/>
            <w:textDirection w:val="btLr"/>
          </w:tcPr>
          <w:p w14:paraId="3C701683"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13,8</w:t>
            </w:r>
          </w:p>
        </w:tc>
        <w:tc>
          <w:tcPr>
            <w:tcW w:w="344" w:type="pct"/>
            <w:tcBorders>
              <w:left w:val="single" w:sz="4" w:space="0" w:color="auto"/>
            </w:tcBorders>
            <w:shd w:val="clear" w:color="auto" w:fill="auto"/>
            <w:textDirection w:val="btLr"/>
          </w:tcPr>
          <w:p w14:paraId="331C7CE1" w14:textId="77777777" w:rsidR="006F41AB" w:rsidRPr="006F41AB" w:rsidRDefault="006F41AB" w:rsidP="006F41AB">
            <w:pPr>
              <w:spacing w:after="0" w:line="360" w:lineRule="auto"/>
              <w:rPr>
                <w:rFonts w:ascii="Times New Roman" w:eastAsia="Times New Roman" w:hAnsi="Times New Roman"/>
              </w:rPr>
            </w:pPr>
          </w:p>
        </w:tc>
      </w:tr>
      <w:tr w:rsidR="006F41AB" w:rsidRPr="006F41AB" w14:paraId="43AA96F2" w14:textId="77777777" w:rsidTr="006F41AB">
        <w:trPr>
          <w:cantSplit/>
          <w:trHeight w:val="1696"/>
          <w:jc w:val="center"/>
        </w:trPr>
        <w:tc>
          <w:tcPr>
            <w:tcW w:w="723" w:type="pct"/>
            <w:textDirection w:val="btLr"/>
          </w:tcPr>
          <w:p w14:paraId="0E46ED6E" w14:textId="77777777" w:rsidR="006F41AB" w:rsidRPr="006F41AB" w:rsidRDefault="006F41AB" w:rsidP="006F41AB">
            <w:pPr>
              <w:spacing w:after="0" w:line="360" w:lineRule="auto"/>
              <w:jc w:val="center"/>
              <w:rPr>
                <w:rFonts w:ascii="Times New Roman" w:eastAsia="Times New Roman" w:hAnsi="Times New Roman"/>
              </w:rPr>
            </w:pPr>
            <w:proofErr w:type="spellStart"/>
            <w:r w:rsidRPr="006F41AB">
              <w:rPr>
                <w:rFonts w:ascii="Times New Roman" w:eastAsia="Times New Roman" w:hAnsi="Times New Roman"/>
              </w:rPr>
              <w:lastRenderedPageBreak/>
              <w:t>Изгготовление</w:t>
            </w:r>
            <w:proofErr w:type="spellEnd"/>
            <w:r w:rsidRPr="006F41AB">
              <w:rPr>
                <w:rFonts w:ascii="Times New Roman" w:eastAsia="Times New Roman" w:hAnsi="Times New Roman"/>
              </w:rPr>
              <w:t xml:space="preserve"> опытного образца</w:t>
            </w:r>
          </w:p>
        </w:tc>
        <w:tc>
          <w:tcPr>
            <w:tcW w:w="219" w:type="pct"/>
            <w:tcBorders>
              <w:right w:val="single" w:sz="4" w:space="0" w:color="auto"/>
            </w:tcBorders>
            <w:textDirection w:val="btLr"/>
          </w:tcPr>
          <w:p w14:paraId="520F3D59" w14:textId="77777777" w:rsidR="006F41AB" w:rsidRPr="006F41AB" w:rsidRDefault="006F41AB" w:rsidP="006F41AB">
            <w:pPr>
              <w:spacing w:after="0" w:line="360" w:lineRule="auto"/>
              <w:rPr>
                <w:rFonts w:ascii="Times New Roman" w:eastAsia="Times New Roman" w:hAnsi="Times New Roman"/>
              </w:rPr>
            </w:pPr>
          </w:p>
        </w:tc>
        <w:tc>
          <w:tcPr>
            <w:tcW w:w="211" w:type="pct"/>
            <w:tcBorders>
              <w:left w:val="single" w:sz="4" w:space="0" w:color="auto"/>
            </w:tcBorders>
            <w:textDirection w:val="btLr"/>
          </w:tcPr>
          <w:p w14:paraId="2DB15580"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18</w:t>
            </w:r>
          </w:p>
        </w:tc>
        <w:tc>
          <w:tcPr>
            <w:tcW w:w="231" w:type="pct"/>
            <w:tcBorders>
              <w:left w:val="single" w:sz="4" w:space="0" w:color="auto"/>
            </w:tcBorders>
            <w:textDirection w:val="btLr"/>
          </w:tcPr>
          <w:p w14:paraId="0729E4FF"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8</w:t>
            </w:r>
          </w:p>
        </w:tc>
        <w:tc>
          <w:tcPr>
            <w:tcW w:w="211" w:type="pct"/>
            <w:tcBorders>
              <w:right w:val="single" w:sz="4" w:space="0" w:color="auto"/>
            </w:tcBorders>
            <w:textDirection w:val="btLr"/>
          </w:tcPr>
          <w:p w14:paraId="6D42C7C7" w14:textId="77777777" w:rsidR="006F41AB" w:rsidRPr="006F41AB" w:rsidRDefault="006F41AB" w:rsidP="006F41AB">
            <w:pPr>
              <w:spacing w:after="0" w:line="360" w:lineRule="auto"/>
              <w:rPr>
                <w:rFonts w:ascii="Times New Roman" w:eastAsia="Times New Roman" w:hAnsi="Times New Roman"/>
              </w:rPr>
            </w:pPr>
          </w:p>
        </w:tc>
        <w:tc>
          <w:tcPr>
            <w:tcW w:w="210" w:type="pct"/>
            <w:tcBorders>
              <w:left w:val="single" w:sz="4" w:space="0" w:color="auto"/>
            </w:tcBorders>
            <w:textDirection w:val="btLr"/>
          </w:tcPr>
          <w:p w14:paraId="35F6FF86"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29</w:t>
            </w:r>
          </w:p>
        </w:tc>
        <w:tc>
          <w:tcPr>
            <w:tcW w:w="240" w:type="pct"/>
            <w:tcBorders>
              <w:left w:val="single" w:sz="4" w:space="0" w:color="auto"/>
            </w:tcBorders>
            <w:textDirection w:val="btLr"/>
          </w:tcPr>
          <w:p w14:paraId="5FB5969D"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16</w:t>
            </w:r>
          </w:p>
        </w:tc>
        <w:tc>
          <w:tcPr>
            <w:tcW w:w="238" w:type="pct"/>
            <w:tcBorders>
              <w:right w:val="single" w:sz="4" w:space="0" w:color="auto"/>
            </w:tcBorders>
            <w:textDirection w:val="btLr"/>
          </w:tcPr>
          <w:p w14:paraId="545FE431" w14:textId="77777777" w:rsidR="006F41AB" w:rsidRPr="006F41AB" w:rsidRDefault="006F41AB" w:rsidP="006F41AB">
            <w:pPr>
              <w:spacing w:after="0" w:line="360" w:lineRule="auto"/>
              <w:rPr>
                <w:rFonts w:ascii="Times New Roman" w:eastAsia="Times New Roman" w:hAnsi="Times New Roman"/>
              </w:rPr>
            </w:pPr>
          </w:p>
        </w:tc>
        <w:tc>
          <w:tcPr>
            <w:tcW w:w="285" w:type="pct"/>
            <w:gridSpan w:val="2"/>
            <w:tcBorders>
              <w:left w:val="single" w:sz="4" w:space="0" w:color="auto"/>
            </w:tcBorders>
            <w:textDirection w:val="btLr"/>
          </w:tcPr>
          <w:p w14:paraId="7DC21FDC"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22,4</w:t>
            </w:r>
          </w:p>
        </w:tc>
        <w:tc>
          <w:tcPr>
            <w:tcW w:w="267" w:type="pct"/>
            <w:tcBorders>
              <w:left w:val="single" w:sz="4" w:space="0" w:color="auto"/>
            </w:tcBorders>
            <w:textDirection w:val="btLr"/>
          </w:tcPr>
          <w:p w14:paraId="1B4D48FD"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11,2</w:t>
            </w:r>
          </w:p>
        </w:tc>
        <w:tc>
          <w:tcPr>
            <w:tcW w:w="246" w:type="pct"/>
            <w:gridSpan w:val="2"/>
            <w:tcBorders>
              <w:right w:val="single" w:sz="4" w:space="0" w:color="auto"/>
            </w:tcBorders>
            <w:shd w:val="clear" w:color="auto" w:fill="auto"/>
            <w:textDirection w:val="btLr"/>
          </w:tcPr>
          <w:p w14:paraId="7EF5D45E" w14:textId="77777777" w:rsidR="006F41AB" w:rsidRPr="006F41AB" w:rsidRDefault="006F41AB" w:rsidP="006F41AB">
            <w:pPr>
              <w:spacing w:after="0" w:line="360" w:lineRule="auto"/>
              <w:rPr>
                <w:rFonts w:ascii="Times New Roman" w:eastAsia="Times New Roman" w:hAnsi="Times New Roman"/>
                <w:sz w:val="21"/>
              </w:rPr>
            </w:pPr>
          </w:p>
        </w:tc>
        <w:tc>
          <w:tcPr>
            <w:tcW w:w="229" w:type="pct"/>
            <w:tcBorders>
              <w:left w:val="single" w:sz="4" w:space="0" w:color="auto"/>
            </w:tcBorders>
            <w:shd w:val="clear" w:color="auto" w:fill="auto"/>
            <w:textDirection w:val="btLr"/>
          </w:tcPr>
          <w:p w14:paraId="37E11EC6"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Студент</w:t>
            </w:r>
          </w:p>
        </w:tc>
        <w:tc>
          <w:tcPr>
            <w:tcW w:w="194" w:type="pct"/>
            <w:tcBorders>
              <w:left w:val="single" w:sz="4" w:space="0" w:color="auto"/>
            </w:tcBorders>
            <w:shd w:val="clear" w:color="auto" w:fill="auto"/>
            <w:textDirection w:val="btLr"/>
          </w:tcPr>
          <w:p w14:paraId="526658E3"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Инженер</w:t>
            </w:r>
          </w:p>
        </w:tc>
        <w:tc>
          <w:tcPr>
            <w:tcW w:w="227" w:type="pct"/>
            <w:tcBorders>
              <w:right w:val="single" w:sz="4" w:space="0" w:color="auto"/>
            </w:tcBorders>
            <w:shd w:val="clear" w:color="auto" w:fill="auto"/>
            <w:textDirection w:val="btLr"/>
          </w:tcPr>
          <w:p w14:paraId="3B6CD6D4" w14:textId="77777777" w:rsidR="006F41AB" w:rsidRPr="006F41AB" w:rsidRDefault="006F41AB" w:rsidP="006F41AB">
            <w:pPr>
              <w:spacing w:after="0" w:line="360" w:lineRule="auto"/>
              <w:rPr>
                <w:rFonts w:ascii="Times New Roman" w:eastAsia="Times New Roman" w:hAnsi="Times New Roman"/>
              </w:rPr>
            </w:pPr>
          </w:p>
        </w:tc>
        <w:tc>
          <w:tcPr>
            <w:tcW w:w="188" w:type="pct"/>
            <w:tcBorders>
              <w:left w:val="single" w:sz="4" w:space="0" w:color="auto"/>
            </w:tcBorders>
            <w:shd w:val="clear" w:color="auto" w:fill="auto"/>
            <w:textDirection w:val="btLr"/>
          </w:tcPr>
          <w:p w14:paraId="597A5F1A"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7,5</w:t>
            </w:r>
          </w:p>
        </w:tc>
        <w:tc>
          <w:tcPr>
            <w:tcW w:w="185" w:type="pct"/>
            <w:tcBorders>
              <w:left w:val="single" w:sz="4" w:space="0" w:color="auto"/>
            </w:tcBorders>
            <w:shd w:val="clear" w:color="auto" w:fill="auto"/>
            <w:textDirection w:val="btLr"/>
          </w:tcPr>
          <w:p w14:paraId="469F4B5A"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3,7</w:t>
            </w:r>
          </w:p>
        </w:tc>
        <w:tc>
          <w:tcPr>
            <w:tcW w:w="236" w:type="pct"/>
            <w:tcBorders>
              <w:right w:val="single" w:sz="4" w:space="0" w:color="auto"/>
            </w:tcBorders>
            <w:shd w:val="clear" w:color="auto" w:fill="auto"/>
            <w:textDirection w:val="btLr"/>
          </w:tcPr>
          <w:p w14:paraId="681A8C8A" w14:textId="77777777" w:rsidR="006F41AB" w:rsidRPr="006F41AB" w:rsidRDefault="006F41AB" w:rsidP="006F41AB">
            <w:pPr>
              <w:spacing w:after="0" w:line="360" w:lineRule="auto"/>
              <w:rPr>
                <w:rFonts w:ascii="Times New Roman" w:eastAsia="Times New Roman" w:hAnsi="Times New Roman"/>
              </w:rPr>
            </w:pPr>
          </w:p>
        </w:tc>
        <w:tc>
          <w:tcPr>
            <w:tcW w:w="315" w:type="pct"/>
            <w:tcBorders>
              <w:left w:val="single" w:sz="4" w:space="0" w:color="auto"/>
            </w:tcBorders>
            <w:shd w:val="clear" w:color="auto" w:fill="auto"/>
            <w:textDirection w:val="btLr"/>
          </w:tcPr>
          <w:p w14:paraId="5D8E89F6"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10,9</w:t>
            </w:r>
          </w:p>
        </w:tc>
        <w:tc>
          <w:tcPr>
            <w:tcW w:w="344" w:type="pct"/>
            <w:tcBorders>
              <w:left w:val="single" w:sz="4" w:space="0" w:color="auto"/>
            </w:tcBorders>
            <w:shd w:val="clear" w:color="auto" w:fill="auto"/>
            <w:textDirection w:val="btLr"/>
          </w:tcPr>
          <w:p w14:paraId="404F7790"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5,4</w:t>
            </w:r>
          </w:p>
        </w:tc>
      </w:tr>
      <w:tr w:rsidR="006F41AB" w:rsidRPr="006F41AB" w14:paraId="785319D4" w14:textId="77777777" w:rsidTr="006F41AB">
        <w:trPr>
          <w:cantSplit/>
          <w:trHeight w:val="2116"/>
          <w:jc w:val="center"/>
        </w:trPr>
        <w:tc>
          <w:tcPr>
            <w:tcW w:w="723" w:type="pct"/>
            <w:textDirection w:val="btLr"/>
          </w:tcPr>
          <w:p w14:paraId="026D8E45" w14:textId="77777777" w:rsidR="006F41AB" w:rsidRPr="006F41AB" w:rsidRDefault="006F41AB" w:rsidP="006F41AB">
            <w:pPr>
              <w:spacing w:after="0" w:line="360" w:lineRule="auto"/>
              <w:jc w:val="center"/>
              <w:rPr>
                <w:rFonts w:ascii="Times New Roman" w:eastAsia="Times New Roman" w:hAnsi="Times New Roman"/>
              </w:rPr>
            </w:pPr>
            <w:r w:rsidRPr="006F41AB">
              <w:rPr>
                <w:rFonts w:ascii="Times New Roman" w:eastAsia="Times New Roman" w:hAnsi="Times New Roman"/>
              </w:rPr>
              <w:t>Оформление отчета по НИР(комплекта документации по ОКР)</w:t>
            </w:r>
          </w:p>
        </w:tc>
        <w:tc>
          <w:tcPr>
            <w:tcW w:w="219" w:type="pct"/>
            <w:tcBorders>
              <w:right w:val="single" w:sz="4" w:space="0" w:color="auto"/>
            </w:tcBorders>
            <w:textDirection w:val="btLr"/>
          </w:tcPr>
          <w:p w14:paraId="3FF7A410" w14:textId="77777777" w:rsidR="006F41AB" w:rsidRPr="006F41AB" w:rsidRDefault="006F41AB" w:rsidP="006F41AB">
            <w:pPr>
              <w:spacing w:after="0" w:line="360" w:lineRule="auto"/>
              <w:rPr>
                <w:rFonts w:ascii="Times New Roman" w:eastAsia="Times New Roman" w:hAnsi="Times New Roman"/>
              </w:rPr>
            </w:pPr>
          </w:p>
        </w:tc>
        <w:tc>
          <w:tcPr>
            <w:tcW w:w="211" w:type="pct"/>
            <w:tcBorders>
              <w:left w:val="single" w:sz="4" w:space="0" w:color="auto"/>
            </w:tcBorders>
            <w:textDirection w:val="btLr"/>
          </w:tcPr>
          <w:p w14:paraId="1A5DE018"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32</w:t>
            </w:r>
          </w:p>
        </w:tc>
        <w:tc>
          <w:tcPr>
            <w:tcW w:w="231" w:type="pct"/>
            <w:tcBorders>
              <w:left w:val="single" w:sz="4" w:space="0" w:color="auto"/>
            </w:tcBorders>
            <w:textDirection w:val="btLr"/>
          </w:tcPr>
          <w:p w14:paraId="1E6AC0E1" w14:textId="77777777" w:rsidR="006F41AB" w:rsidRPr="006F41AB" w:rsidRDefault="006F41AB" w:rsidP="006F41AB">
            <w:pPr>
              <w:spacing w:after="0" w:line="360" w:lineRule="auto"/>
              <w:rPr>
                <w:rFonts w:ascii="Times New Roman" w:eastAsia="Times New Roman" w:hAnsi="Times New Roman"/>
              </w:rPr>
            </w:pPr>
          </w:p>
        </w:tc>
        <w:tc>
          <w:tcPr>
            <w:tcW w:w="211" w:type="pct"/>
            <w:tcBorders>
              <w:right w:val="single" w:sz="4" w:space="0" w:color="auto"/>
            </w:tcBorders>
            <w:textDirection w:val="btLr"/>
          </w:tcPr>
          <w:p w14:paraId="00762825" w14:textId="77777777" w:rsidR="006F41AB" w:rsidRPr="006F41AB" w:rsidRDefault="006F41AB" w:rsidP="006F41AB">
            <w:pPr>
              <w:spacing w:after="0" w:line="360" w:lineRule="auto"/>
              <w:rPr>
                <w:rFonts w:ascii="Times New Roman" w:eastAsia="Times New Roman" w:hAnsi="Times New Roman"/>
              </w:rPr>
            </w:pPr>
          </w:p>
        </w:tc>
        <w:tc>
          <w:tcPr>
            <w:tcW w:w="210" w:type="pct"/>
            <w:tcBorders>
              <w:left w:val="single" w:sz="4" w:space="0" w:color="auto"/>
            </w:tcBorders>
            <w:textDirection w:val="btLr"/>
          </w:tcPr>
          <w:p w14:paraId="4FEED3F4"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40</w:t>
            </w:r>
          </w:p>
        </w:tc>
        <w:tc>
          <w:tcPr>
            <w:tcW w:w="240" w:type="pct"/>
            <w:tcBorders>
              <w:left w:val="single" w:sz="4" w:space="0" w:color="auto"/>
            </w:tcBorders>
            <w:textDirection w:val="btLr"/>
          </w:tcPr>
          <w:p w14:paraId="1846208B" w14:textId="77777777" w:rsidR="006F41AB" w:rsidRPr="006F41AB" w:rsidRDefault="006F41AB" w:rsidP="006F41AB">
            <w:pPr>
              <w:spacing w:after="0" w:line="360" w:lineRule="auto"/>
              <w:rPr>
                <w:rFonts w:ascii="Times New Roman" w:eastAsia="Times New Roman" w:hAnsi="Times New Roman"/>
              </w:rPr>
            </w:pPr>
          </w:p>
        </w:tc>
        <w:tc>
          <w:tcPr>
            <w:tcW w:w="238" w:type="pct"/>
            <w:tcBorders>
              <w:right w:val="single" w:sz="4" w:space="0" w:color="auto"/>
            </w:tcBorders>
            <w:textDirection w:val="btLr"/>
          </w:tcPr>
          <w:p w14:paraId="555B3ED3" w14:textId="77777777" w:rsidR="006F41AB" w:rsidRPr="006F41AB" w:rsidRDefault="006F41AB" w:rsidP="006F41AB">
            <w:pPr>
              <w:spacing w:after="0" w:line="360" w:lineRule="auto"/>
              <w:rPr>
                <w:rFonts w:ascii="Times New Roman" w:eastAsia="Times New Roman" w:hAnsi="Times New Roman"/>
              </w:rPr>
            </w:pPr>
          </w:p>
        </w:tc>
        <w:tc>
          <w:tcPr>
            <w:tcW w:w="285" w:type="pct"/>
            <w:gridSpan w:val="2"/>
            <w:tcBorders>
              <w:left w:val="single" w:sz="4" w:space="0" w:color="auto"/>
            </w:tcBorders>
            <w:textDirection w:val="btLr"/>
          </w:tcPr>
          <w:p w14:paraId="288605B0"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35,2</w:t>
            </w:r>
          </w:p>
        </w:tc>
        <w:tc>
          <w:tcPr>
            <w:tcW w:w="267" w:type="pct"/>
            <w:tcBorders>
              <w:left w:val="single" w:sz="4" w:space="0" w:color="auto"/>
            </w:tcBorders>
            <w:textDirection w:val="btLr"/>
          </w:tcPr>
          <w:p w14:paraId="3894ED08" w14:textId="77777777" w:rsidR="006F41AB" w:rsidRPr="006F41AB" w:rsidRDefault="006F41AB" w:rsidP="006F41AB">
            <w:pPr>
              <w:spacing w:after="0" w:line="360" w:lineRule="auto"/>
              <w:rPr>
                <w:rFonts w:ascii="Times New Roman" w:eastAsia="Times New Roman" w:hAnsi="Times New Roman"/>
              </w:rPr>
            </w:pPr>
          </w:p>
        </w:tc>
        <w:tc>
          <w:tcPr>
            <w:tcW w:w="246" w:type="pct"/>
            <w:gridSpan w:val="2"/>
            <w:tcBorders>
              <w:right w:val="single" w:sz="4" w:space="0" w:color="auto"/>
            </w:tcBorders>
            <w:shd w:val="clear" w:color="auto" w:fill="auto"/>
            <w:textDirection w:val="btLr"/>
          </w:tcPr>
          <w:p w14:paraId="4456194F" w14:textId="77777777" w:rsidR="006F41AB" w:rsidRPr="006F41AB" w:rsidRDefault="006F41AB" w:rsidP="006F41AB">
            <w:pPr>
              <w:spacing w:after="0" w:line="360" w:lineRule="auto"/>
              <w:rPr>
                <w:rFonts w:ascii="Times New Roman" w:eastAsia="Times New Roman" w:hAnsi="Times New Roman"/>
                <w:sz w:val="21"/>
              </w:rPr>
            </w:pPr>
          </w:p>
        </w:tc>
        <w:tc>
          <w:tcPr>
            <w:tcW w:w="229" w:type="pct"/>
            <w:tcBorders>
              <w:left w:val="single" w:sz="4" w:space="0" w:color="auto"/>
            </w:tcBorders>
            <w:shd w:val="clear" w:color="auto" w:fill="auto"/>
            <w:textDirection w:val="btLr"/>
          </w:tcPr>
          <w:p w14:paraId="3615B787"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Студент</w:t>
            </w:r>
          </w:p>
        </w:tc>
        <w:tc>
          <w:tcPr>
            <w:tcW w:w="194" w:type="pct"/>
            <w:tcBorders>
              <w:left w:val="single" w:sz="4" w:space="0" w:color="auto"/>
            </w:tcBorders>
            <w:shd w:val="clear" w:color="auto" w:fill="auto"/>
            <w:textDirection w:val="btLr"/>
          </w:tcPr>
          <w:p w14:paraId="7A2E88FC" w14:textId="77777777" w:rsidR="006F41AB" w:rsidRPr="006F41AB" w:rsidRDefault="006F41AB" w:rsidP="006F41AB">
            <w:pPr>
              <w:spacing w:after="0" w:line="360" w:lineRule="auto"/>
              <w:rPr>
                <w:rFonts w:ascii="Times New Roman" w:eastAsia="Times New Roman" w:hAnsi="Times New Roman"/>
              </w:rPr>
            </w:pPr>
          </w:p>
        </w:tc>
        <w:tc>
          <w:tcPr>
            <w:tcW w:w="227" w:type="pct"/>
            <w:tcBorders>
              <w:right w:val="single" w:sz="4" w:space="0" w:color="auto"/>
            </w:tcBorders>
            <w:shd w:val="clear" w:color="auto" w:fill="auto"/>
            <w:textDirection w:val="btLr"/>
          </w:tcPr>
          <w:p w14:paraId="664A2EAB" w14:textId="77777777" w:rsidR="006F41AB" w:rsidRPr="006F41AB" w:rsidRDefault="006F41AB" w:rsidP="006F41AB">
            <w:pPr>
              <w:spacing w:after="0" w:line="360" w:lineRule="auto"/>
              <w:rPr>
                <w:rFonts w:ascii="Times New Roman" w:eastAsia="Times New Roman" w:hAnsi="Times New Roman"/>
              </w:rPr>
            </w:pPr>
          </w:p>
        </w:tc>
        <w:tc>
          <w:tcPr>
            <w:tcW w:w="188" w:type="pct"/>
            <w:tcBorders>
              <w:left w:val="single" w:sz="4" w:space="0" w:color="auto"/>
            </w:tcBorders>
            <w:shd w:val="clear" w:color="auto" w:fill="auto"/>
            <w:textDirection w:val="btLr"/>
          </w:tcPr>
          <w:p w14:paraId="46ED5187"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11,7</w:t>
            </w:r>
          </w:p>
        </w:tc>
        <w:tc>
          <w:tcPr>
            <w:tcW w:w="185" w:type="pct"/>
            <w:tcBorders>
              <w:left w:val="single" w:sz="4" w:space="0" w:color="auto"/>
            </w:tcBorders>
            <w:shd w:val="clear" w:color="auto" w:fill="auto"/>
            <w:textDirection w:val="btLr"/>
          </w:tcPr>
          <w:p w14:paraId="195D881B" w14:textId="77777777" w:rsidR="006F41AB" w:rsidRPr="006F41AB" w:rsidRDefault="006F41AB" w:rsidP="006F41AB">
            <w:pPr>
              <w:spacing w:after="0" w:line="360" w:lineRule="auto"/>
              <w:rPr>
                <w:rFonts w:ascii="Times New Roman" w:eastAsia="Times New Roman" w:hAnsi="Times New Roman"/>
              </w:rPr>
            </w:pPr>
          </w:p>
        </w:tc>
        <w:tc>
          <w:tcPr>
            <w:tcW w:w="236" w:type="pct"/>
            <w:tcBorders>
              <w:right w:val="single" w:sz="4" w:space="0" w:color="auto"/>
            </w:tcBorders>
            <w:shd w:val="clear" w:color="auto" w:fill="auto"/>
            <w:textDirection w:val="btLr"/>
          </w:tcPr>
          <w:p w14:paraId="343B220A" w14:textId="77777777" w:rsidR="006F41AB" w:rsidRPr="006F41AB" w:rsidRDefault="006F41AB" w:rsidP="006F41AB">
            <w:pPr>
              <w:spacing w:after="0" w:line="360" w:lineRule="auto"/>
              <w:rPr>
                <w:rFonts w:ascii="Times New Roman" w:eastAsia="Times New Roman" w:hAnsi="Times New Roman"/>
              </w:rPr>
            </w:pPr>
          </w:p>
        </w:tc>
        <w:tc>
          <w:tcPr>
            <w:tcW w:w="315" w:type="pct"/>
            <w:tcBorders>
              <w:left w:val="single" w:sz="4" w:space="0" w:color="auto"/>
            </w:tcBorders>
            <w:shd w:val="clear" w:color="auto" w:fill="auto"/>
            <w:textDirection w:val="btLr"/>
          </w:tcPr>
          <w:p w14:paraId="5B95B63E" w14:textId="77777777" w:rsidR="006F41AB" w:rsidRPr="006F41AB" w:rsidRDefault="006F41AB" w:rsidP="006F41AB">
            <w:pPr>
              <w:spacing w:after="0" w:line="360" w:lineRule="auto"/>
              <w:rPr>
                <w:rFonts w:ascii="Times New Roman" w:eastAsia="Times New Roman" w:hAnsi="Times New Roman"/>
              </w:rPr>
            </w:pPr>
            <w:r w:rsidRPr="006F41AB">
              <w:rPr>
                <w:rFonts w:ascii="Times New Roman" w:eastAsia="Times New Roman" w:hAnsi="Times New Roman"/>
              </w:rPr>
              <w:t>17,3</w:t>
            </w:r>
          </w:p>
        </w:tc>
        <w:tc>
          <w:tcPr>
            <w:tcW w:w="344" w:type="pct"/>
            <w:tcBorders>
              <w:left w:val="single" w:sz="4" w:space="0" w:color="auto"/>
            </w:tcBorders>
            <w:shd w:val="clear" w:color="auto" w:fill="auto"/>
            <w:textDirection w:val="btLr"/>
          </w:tcPr>
          <w:p w14:paraId="197D55D9" w14:textId="77777777" w:rsidR="006F41AB" w:rsidRPr="006F41AB" w:rsidRDefault="006F41AB" w:rsidP="006F41AB">
            <w:pPr>
              <w:spacing w:after="0" w:line="360" w:lineRule="auto"/>
              <w:rPr>
                <w:rFonts w:ascii="Times New Roman" w:eastAsia="Times New Roman" w:hAnsi="Times New Roman"/>
              </w:rPr>
            </w:pPr>
          </w:p>
        </w:tc>
      </w:tr>
    </w:tbl>
    <w:p w14:paraId="2712DC78" w14:textId="77777777" w:rsidR="006F41AB" w:rsidRPr="006F41AB" w:rsidRDefault="00FA4043" w:rsidP="000C6A92">
      <w:pPr>
        <w:shd w:val="clear" w:color="auto" w:fill="FFFFFF"/>
        <w:tabs>
          <w:tab w:val="left" w:pos="1950"/>
        </w:tabs>
        <w:spacing w:after="0" w:line="360" w:lineRule="auto"/>
        <w:ind w:firstLineChars="152" w:firstLine="426"/>
        <w:jc w:val="both"/>
        <w:rPr>
          <w:rFonts w:ascii="Times New Roman" w:eastAsia="Times New Roman" w:hAnsi="Times New Roman"/>
          <w:sz w:val="28"/>
          <w:szCs w:val="28"/>
          <w:lang w:eastAsia="en-US"/>
        </w:rPr>
      </w:pPr>
      <w:r>
        <w:rPr>
          <w:rFonts w:ascii="Times New Roman" w:eastAsia="Times New Roman" w:hAnsi="Times New Roman"/>
          <w:sz w:val="28"/>
          <w:szCs w:val="28"/>
          <w:lang w:eastAsia="en-US"/>
        </w:rPr>
        <w:t>На основе таблицы 4</w:t>
      </w:r>
      <w:r w:rsidR="006F41AB" w:rsidRPr="006F41AB">
        <w:rPr>
          <w:rFonts w:ascii="Times New Roman" w:eastAsia="Times New Roman" w:hAnsi="Times New Roman"/>
          <w:sz w:val="28"/>
          <w:szCs w:val="28"/>
          <w:lang w:eastAsia="en-US"/>
        </w:rPr>
        <w:t xml:space="preserve"> построим календарный план-график.</w:t>
      </w:r>
    </w:p>
    <w:p w14:paraId="19A0A437" w14:textId="77777777" w:rsidR="006F41AB" w:rsidRPr="00FA4043" w:rsidRDefault="00D351D3" w:rsidP="00FA4043">
      <w:pPr>
        <w:shd w:val="clear" w:color="auto" w:fill="FFFFFF"/>
        <w:spacing w:after="0" w:line="360" w:lineRule="auto"/>
        <w:rPr>
          <w:rFonts w:ascii="Times New Roman" w:eastAsia="Times New Roman" w:hAnsi="Times New Roman"/>
          <w:spacing w:val="-3"/>
          <w:sz w:val="28"/>
          <w:szCs w:val="28"/>
        </w:rPr>
      </w:pPr>
      <w:r>
        <w:rPr>
          <w:rFonts w:ascii="Times New Roman" w:eastAsia="Times New Roman" w:hAnsi="Times New Roman"/>
          <w:spacing w:val="-3"/>
          <w:sz w:val="28"/>
          <w:szCs w:val="28"/>
        </w:rPr>
        <w:t>Таблица 5</w:t>
      </w:r>
      <w:r w:rsidR="006F41AB" w:rsidRPr="006F41AB">
        <w:rPr>
          <w:rFonts w:ascii="Times New Roman" w:eastAsia="Times New Roman" w:hAnsi="Times New Roman"/>
          <w:spacing w:val="-3"/>
          <w:sz w:val="28"/>
          <w:szCs w:val="28"/>
        </w:rPr>
        <w:t xml:space="preserve"> – Календарный план – график проведения НИОКР по </w:t>
      </w:r>
      <w:r w:rsidR="006F41AB" w:rsidRPr="006F41AB">
        <w:rPr>
          <w:rFonts w:ascii="Times New Roman" w:hAnsi="SimSun"/>
          <w:spacing w:val="-3"/>
          <w:sz w:val="28"/>
          <w:szCs w:val="28"/>
        </w:rPr>
        <w:t>《</w:t>
      </w:r>
      <w:r w:rsidR="00FA4043">
        <w:rPr>
          <w:rFonts w:ascii="Times New Roman" w:hAnsi="Times New Roman"/>
          <w:spacing w:val="-3"/>
          <w:sz w:val="28"/>
          <w:szCs w:val="28"/>
          <w:lang w:eastAsia="zh-CN"/>
        </w:rPr>
        <w:t>Создание защитных покрытия</w:t>
      </w:r>
      <w:r w:rsidR="006F41AB" w:rsidRPr="006F41AB">
        <w:rPr>
          <w:rFonts w:ascii="Times New Roman" w:hAnsi="Times New Roman"/>
          <w:spacing w:val="-3"/>
          <w:sz w:val="28"/>
          <w:szCs w:val="28"/>
          <w:lang w:eastAsia="zh-CN"/>
        </w:rPr>
        <w:t xml:space="preserve"> вакуумно-дуговым  методом </w:t>
      </w:r>
      <w:r w:rsidR="006F41AB" w:rsidRPr="006F41AB">
        <w:rPr>
          <w:rFonts w:ascii="Times New Roman" w:hAnsi="Times New Roman"/>
          <w:spacing w:val="-3"/>
          <w:sz w:val="28"/>
          <w:szCs w:val="28"/>
        </w:rPr>
        <w:t>》</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1418"/>
        <w:gridCol w:w="1417"/>
        <w:gridCol w:w="993"/>
        <w:gridCol w:w="307"/>
        <w:gridCol w:w="209"/>
        <w:gridCol w:w="381"/>
        <w:gridCol w:w="332"/>
        <w:gridCol w:w="332"/>
        <w:gridCol w:w="258"/>
        <w:gridCol w:w="23"/>
        <w:gridCol w:w="51"/>
        <w:gridCol w:w="375"/>
        <w:gridCol w:w="377"/>
        <w:gridCol w:w="284"/>
        <w:gridCol w:w="48"/>
        <w:gridCol w:w="283"/>
        <w:gridCol w:w="381"/>
        <w:gridCol w:w="332"/>
        <w:gridCol w:w="279"/>
        <w:gridCol w:w="429"/>
        <w:gridCol w:w="422"/>
        <w:gridCol w:w="283"/>
      </w:tblGrid>
      <w:tr w:rsidR="006F41AB" w:rsidRPr="006F41AB" w14:paraId="346FDC81" w14:textId="77777777" w:rsidTr="006F41AB">
        <w:tc>
          <w:tcPr>
            <w:tcW w:w="675" w:type="dxa"/>
            <w:vMerge w:val="restart"/>
            <w:shd w:val="clear" w:color="auto" w:fill="auto"/>
          </w:tcPr>
          <w:p w14:paraId="42C8836F" w14:textId="77777777" w:rsidR="006F41AB" w:rsidRPr="006F41AB" w:rsidRDefault="006F41AB" w:rsidP="006F41AB">
            <w:pPr>
              <w:widowControl w:val="0"/>
              <w:autoSpaceDE w:val="0"/>
              <w:autoSpaceDN w:val="0"/>
              <w:adjustRightInd w:val="0"/>
              <w:spacing w:after="0" w:line="360" w:lineRule="auto"/>
              <w:jc w:val="center"/>
              <w:rPr>
                <w:rFonts w:ascii="Times New Roman" w:eastAsia="Times New Roman" w:hAnsi="Times New Roman"/>
                <w:iCs/>
                <w:sz w:val="24"/>
                <w:szCs w:val="24"/>
              </w:rPr>
            </w:pPr>
            <w:r w:rsidRPr="006F41AB">
              <w:rPr>
                <w:rFonts w:ascii="Times New Roman" w:eastAsia="Times New Roman" w:hAnsi="Times New Roman"/>
                <w:iCs/>
                <w:sz w:val="24"/>
                <w:szCs w:val="24"/>
              </w:rPr>
              <w:t>№ работ</w:t>
            </w:r>
          </w:p>
        </w:tc>
        <w:tc>
          <w:tcPr>
            <w:tcW w:w="1418" w:type="dxa"/>
            <w:vMerge w:val="restart"/>
            <w:shd w:val="clear" w:color="auto" w:fill="auto"/>
          </w:tcPr>
          <w:p w14:paraId="21670EAB" w14:textId="77777777" w:rsidR="006F41AB" w:rsidRPr="006F41AB" w:rsidRDefault="006F41AB" w:rsidP="006F41AB">
            <w:pPr>
              <w:widowControl w:val="0"/>
              <w:autoSpaceDE w:val="0"/>
              <w:autoSpaceDN w:val="0"/>
              <w:adjustRightInd w:val="0"/>
              <w:spacing w:after="0" w:line="360" w:lineRule="auto"/>
              <w:jc w:val="center"/>
              <w:rPr>
                <w:rFonts w:ascii="Times New Roman" w:eastAsia="Times New Roman" w:hAnsi="Times New Roman"/>
                <w:iCs/>
                <w:sz w:val="24"/>
                <w:szCs w:val="24"/>
              </w:rPr>
            </w:pPr>
            <w:r w:rsidRPr="006F41AB">
              <w:rPr>
                <w:rFonts w:ascii="Times New Roman" w:eastAsia="Times New Roman" w:hAnsi="Times New Roman"/>
                <w:iCs/>
                <w:sz w:val="24"/>
                <w:szCs w:val="24"/>
              </w:rPr>
              <w:t>Вид работ</w:t>
            </w:r>
          </w:p>
        </w:tc>
        <w:tc>
          <w:tcPr>
            <w:tcW w:w="1417" w:type="dxa"/>
            <w:vMerge w:val="restart"/>
            <w:shd w:val="clear" w:color="auto" w:fill="auto"/>
          </w:tcPr>
          <w:p w14:paraId="09AA8BB1" w14:textId="77777777" w:rsidR="006F41AB" w:rsidRPr="006F41AB" w:rsidRDefault="006F41AB" w:rsidP="006F41AB">
            <w:pPr>
              <w:widowControl w:val="0"/>
              <w:autoSpaceDE w:val="0"/>
              <w:autoSpaceDN w:val="0"/>
              <w:adjustRightInd w:val="0"/>
              <w:spacing w:after="0" w:line="360" w:lineRule="auto"/>
              <w:jc w:val="center"/>
              <w:rPr>
                <w:rFonts w:ascii="Times New Roman" w:eastAsia="Times New Roman" w:hAnsi="Times New Roman"/>
                <w:iCs/>
                <w:sz w:val="24"/>
                <w:szCs w:val="24"/>
              </w:rPr>
            </w:pPr>
            <w:r w:rsidRPr="006F41AB">
              <w:rPr>
                <w:rFonts w:ascii="Times New Roman" w:eastAsia="Times New Roman" w:hAnsi="Times New Roman"/>
                <w:iCs/>
                <w:sz w:val="24"/>
                <w:szCs w:val="24"/>
              </w:rPr>
              <w:t>Исполнит.</w:t>
            </w:r>
          </w:p>
        </w:tc>
        <w:tc>
          <w:tcPr>
            <w:tcW w:w="993" w:type="dxa"/>
            <w:vMerge w:val="restart"/>
            <w:shd w:val="clear" w:color="auto" w:fill="auto"/>
          </w:tcPr>
          <w:p w14:paraId="6EBDC968" w14:textId="77777777" w:rsidR="006F41AB" w:rsidRPr="006F41AB" w:rsidRDefault="006F41AB" w:rsidP="006F41AB">
            <w:pPr>
              <w:widowControl w:val="0"/>
              <w:shd w:val="clear" w:color="auto" w:fill="FFFFFF"/>
              <w:autoSpaceDE w:val="0"/>
              <w:autoSpaceDN w:val="0"/>
              <w:adjustRightInd w:val="0"/>
              <w:spacing w:after="0" w:line="360" w:lineRule="auto"/>
              <w:jc w:val="both"/>
              <w:rPr>
                <w:rFonts w:ascii="Times New Roman" w:eastAsia="Times New Roman" w:hAnsi="Times New Roman"/>
                <w:sz w:val="24"/>
                <w:szCs w:val="24"/>
              </w:rPr>
            </w:pPr>
            <w:r w:rsidRPr="006F41AB">
              <w:rPr>
                <w:rFonts w:ascii="Times New Roman" w:eastAsia="Times New Roman" w:hAnsi="Times New Roman"/>
                <w:position w:val="-20"/>
                <w:lang w:eastAsia="en-US"/>
              </w:rPr>
              <w:object w:dxaOrig="380" w:dyaOrig="440" w14:anchorId="557CC8AE">
                <v:shape id="_x0000_i1030" type="#_x0000_t75" style="width:19pt;height:21.35pt" o:ole="">
                  <v:imagedata r:id="rId74" o:title=""/>
                </v:shape>
                <o:OLEObject Type="Embed" ProgID="Equation.3" ShapeID="_x0000_i1030" DrawAspect="Content" ObjectID="_1464014091" r:id="rId78"/>
              </w:object>
            </w:r>
            <w:r w:rsidRPr="006F41AB">
              <w:rPr>
                <w:rFonts w:ascii="Times New Roman" w:eastAsia="Times New Roman" w:hAnsi="Times New Roman"/>
                <w:position w:val="-20"/>
                <w:lang w:eastAsia="en-US"/>
              </w:rPr>
              <w:t>,</w:t>
            </w:r>
          </w:p>
          <w:p w14:paraId="01E49F42"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r w:rsidRPr="006F41AB">
              <w:rPr>
                <w:rFonts w:ascii="Times New Roman" w:eastAsia="Times New Roman" w:hAnsi="Times New Roman"/>
                <w:sz w:val="24"/>
                <w:szCs w:val="24"/>
              </w:rPr>
              <w:t xml:space="preserve">кал. </w:t>
            </w:r>
            <w:proofErr w:type="spellStart"/>
            <w:r w:rsidRPr="006F41AB">
              <w:rPr>
                <w:rFonts w:ascii="Times New Roman" w:eastAsia="Times New Roman" w:hAnsi="Times New Roman"/>
                <w:sz w:val="24"/>
                <w:szCs w:val="24"/>
              </w:rPr>
              <w:t>дн</w:t>
            </w:r>
            <w:proofErr w:type="spellEnd"/>
            <w:r w:rsidRPr="006F41AB">
              <w:rPr>
                <w:rFonts w:ascii="Times New Roman" w:eastAsia="Times New Roman" w:hAnsi="Times New Roman"/>
                <w:sz w:val="24"/>
                <w:szCs w:val="24"/>
              </w:rPr>
              <w:t>.</w:t>
            </w:r>
          </w:p>
        </w:tc>
        <w:tc>
          <w:tcPr>
            <w:tcW w:w="5386" w:type="dxa"/>
            <w:gridSpan w:val="19"/>
            <w:shd w:val="clear" w:color="auto" w:fill="auto"/>
          </w:tcPr>
          <w:p w14:paraId="3ABE5FD9"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r w:rsidRPr="006F41AB">
              <w:rPr>
                <w:rFonts w:ascii="Times New Roman" w:eastAsia="Times New Roman" w:hAnsi="Times New Roman"/>
                <w:iCs/>
                <w:sz w:val="24"/>
                <w:szCs w:val="24"/>
              </w:rPr>
              <w:t>Продолжительность выполнения работ</w:t>
            </w:r>
          </w:p>
        </w:tc>
      </w:tr>
      <w:tr w:rsidR="006F41AB" w:rsidRPr="006F41AB" w14:paraId="739F36C7" w14:textId="77777777" w:rsidTr="006F41AB">
        <w:tc>
          <w:tcPr>
            <w:tcW w:w="675" w:type="dxa"/>
            <w:vMerge/>
            <w:shd w:val="clear" w:color="auto" w:fill="auto"/>
          </w:tcPr>
          <w:p w14:paraId="426B1515" w14:textId="77777777" w:rsidR="006F41AB" w:rsidRPr="006F41AB" w:rsidRDefault="006F41AB" w:rsidP="006F41AB">
            <w:pPr>
              <w:widowControl w:val="0"/>
              <w:autoSpaceDE w:val="0"/>
              <w:autoSpaceDN w:val="0"/>
              <w:adjustRightInd w:val="0"/>
              <w:spacing w:after="0" w:line="360" w:lineRule="auto"/>
              <w:jc w:val="center"/>
              <w:rPr>
                <w:rFonts w:ascii="Times New Roman" w:eastAsia="Times New Roman" w:hAnsi="Times New Roman"/>
                <w:iCs/>
                <w:sz w:val="24"/>
                <w:szCs w:val="24"/>
              </w:rPr>
            </w:pPr>
          </w:p>
        </w:tc>
        <w:tc>
          <w:tcPr>
            <w:tcW w:w="1418" w:type="dxa"/>
            <w:vMerge/>
            <w:shd w:val="clear" w:color="auto" w:fill="auto"/>
          </w:tcPr>
          <w:p w14:paraId="2114A6C4" w14:textId="77777777" w:rsidR="006F41AB" w:rsidRPr="006F41AB" w:rsidRDefault="006F41AB" w:rsidP="006F41AB">
            <w:pPr>
              <w:widowControl w:val="0"/>
              <w:autoSpaceDE w:val="0"/>
              <w:autoSpaceDN w:val="0"/>
              <w:adjustRightInd w:val="0"/>
              <w:spacing w:after="0" w:line="360" w:lineRule="auto"/>
              <w:jc w:val="center"/>
              <w:rPr>
                <w:rFonts w:ascii="Times New Roman" w:eastAsia="Times New Roman" w:hAnsi="Times New Roman"/>
                <w:iCs/>
                <w:sz w:val="24"/>
                <w:szCs w:val="24"/>
              </w:rPr>
            </w:pPr>
          </w:p>
        </w:tc>
        <w:tc>
          <w:tcPr>
            <w:tcW w:w="1417" w:type="dxa"/>
            <w:vMerge/>
            <w:shd w:val="clear" w:color="auto" w:fill="auto"/>
          </w:tcPr>
          <w:p w14:paraId="304E6267" w14:textId="77777777" w:rsidR="006F41AB" w:rsidRPr="006F41AB" w:rsidRDefault="006F41AB" w:rsidP="006F41AB">
            <w:pPr>
              <w:widowControl w:val="0"/>
              <w:autoSpaceDE w:val="0"/>
              <w:autoSpaceDN w:val="0"/>
              <w:adjustRightInd w:val="0"/>
              <w:spacing w:after="0" w:line="360" w:lineRule="auto"/>
              <w:jc w:val="center"/>
              <w:rPr>
                <w:rFonts w:ascii="Times New Roman" w:eastAsia="Times New Roman" w:hAnsi="Times New Roman"/>
                <w:iCs/>
                <w:sz w:val="24"/>
                <w:szCs w:val="24"/>
              </w:rPr>
            </w:pPr>
          </w:p>
        </w:tc>
        <w:tc>
          <w:tcPr>
            <w:tcW w:w="993" w:type="dxa"/>
            <w:vMerge/>
            <w:shd w:val="clear" w:color="auto" w:fill="auto"/>
          </w:tcPr>
          <w:p w14:paraId="4A21E1E8"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c>
          <w:tcPr>
            <w:tcW w:w="1229" w:type="dxa"/>
            <w:gridSpan w:val="4"/>
            <w:shd w:val="clear" w:color="auto" w:fill="auto"/>
          </w:tcPr>
          <w:p w14:paraId="10E46EFB"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r w:rsidRPr="006F41AB">
              <w:rPr>
                <w:rFonts w:ascii="Times New Roman" w:eastAsia="Times New Roman" w:hAnsi="Times New Roman"/>
                <w:iCs/>
                <w:sz w:val="24"/>
                <w:szCs w:val="24"/>
              </w:rPr>
              <w:t>январь.</w:t>
            </w:r>
          </w:p>
        </w:tc>
        <w:tc>
          <w:tcPr>
            <w:tcW w:w="1039" w:type="dxa"/>
            <w:gridSpan w:val="5"/>
            <w:shd w:val="clear" w:color="auto" w:fill="auto"/>
          </w:tcPr>
          <w:p w14:paraId="268243AA" w14:textId="77777777" w:rsidR="006F41AB" w:rsidRPr="006F41AB" w:rsidRDefault="006F41AB" w:rsidP="006F41AB">
            <w:pPr>
              <w:widowControl w:val="0"/>
              <w:autoSpaceDE w:val="0"/>
              <w:autoSpaceDN w:val="0"/>
              <w:adjustRightInd w:val="0"/>
              <w:spacing w:after="0" w:line="360" w:lineRule="auto"/>
              <w:rPr>
                <w:rFonts w:ascii="Times New Roman" w:eastAsia="Times New Roman" w:hAnsi="Times New Roman"/>
                <w:iCs/>
                <w:szCs w:val="24"/>
              </w:rPr>
            </w:pPr>
            <w:r w:rsidRPr="006F41AB">
              <w:rPr>
                <w:rFonts w:ascii="Times New Roman" w:eastAsia="Times New Roman" w:hAnsi="Times New Roman"/>
                <w:iCs/>
                <w:szCs w:val="24"/>
              </w:rPr>
              <w:t>февраль</w:t>
            </w:r>
          </w:p>
        </w:tc>
        <w:tc>
          <w:tcPr>
            <w:tcW w:w="992" w:type="dxa"/>
            <w:gridSpan w:val="4"/>
            <w:shd w:val="clear" w:color="auto" w:fill="auto"/>
          </w:tcPr>
          <w:p w14:paraId="6E6A983D"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r w:rsidRPr="006F41AB">
              <w:rPr>
                <w:rFonts w:ascii="Times New Roman" w:eastAsia="Times New Roman" w:hAnsi="Times New Roman"/>
                <w:iCs/>
                <w:sz w:val="24"/>
                <w:szCs w:val="24"/>
              </w:rPr>
              <w:t>март</w:t>
            </w:r>
          </w:p>
        </w:tc>
        <w:tc>
          <w:tcPr>
            <w:tcW w:w="992" w:type="dxa"/>
            <w:gridSpan w:val="3"/>
            <w:shd w:val="clear" w:color="auto" w:fill="auto"/>
          </w:tcPr>
          <w:p w14:paraId="0A5F40F1"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r w:rsidRPr="006F41AB">
              <w:rPr>
                <w:rFonts w:ascii="Times New Roman" w:eastAsia="Times New Roman" w:hAnsi="Times New Roman"/>
                <w:iCs/>
                <w:sz w:val="24"/>
                <w:szCs w:val="24"/>
              </w:rPr>
              <w:t>апрель</w:t>
            </w:r>
          </w:p>
        </w:tc>
        <w:tc>
          <w:tcPr>
            <w:tcW w:w="1134" w:type="dxa"/>
            <w:gridSpan w:val="3"/>
            <w:shd w:val="clear" w:color="auto" w:fill="auto"/>
          </w:tcPr>
          <w:p w14:paraId="034B1CDF"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r w:rsidRPr="006F41AB">
              <w:rPr>
                <w:rFonts w:ascii="Times New Roman" w:eastAsia="Times New Roman" w:hAnsi="Times New Roman"/>
                <w:iCs/>
                <w:sz w:val="24"/>
                <w:szCs w:val="24"/>
              </w:rPr>
              <w:t>май</w:t>
            </w:r>
          </w:p>
        </w:tc>
      </w:tr>
      <w:tr w:rsidR="006F41AB" w:rsidRPr="006F41AB" w14:paraId="46BDBAFF" w14:textId="77777777" w:rsidTr="006F41AB">
        <w:tc>
          <w:tcPr>
            <w:tcW w:w="675" w:type="dxa"/>
            <w:vMerge/>
            <w:shd w:val="clear" w:color="auto" w:fill="auto"/>
          </w:tcPr>
          <w:p w14:paraId="3E057119" w14:textId="77777777" w:rsidR="006F41AB" w:rsidRPr="006F41AB" w:rsidRDefault="006F41AB" w:rsidP="006F41AB">
            <w:pPr>
              <w:widowControl w:val="0"/>
              <w:autoSpaceDE w:val="0"/>
              <w:autoSpaceDN w:val="0"/>
              <w:adjustRightInd w:val="0"/>
              <w:spacing w:after="0" w:line="360" w:lineRule="auto"/>
              <w:jc w:val="center"/>
              <w:rPr>
                <w:rFonts w:ascii="Times New Roman" w:eastAsia="Times New Roman" w:hAnsi="Times New Roman"/>
                <w:iCs/>
                <w:sz w:val="24"/>
                <w:szCs w:val="24"/>
              </w:rPr>
            </w:pPr>
          </w:p>
        </w:tc>
        <w:tc>
          <w:tcPr>
            <w:tcW w:w="1418" w:type="dxa"/>
            <w:vMerge/>
            <w:shd w:val="clear" w:color="auto" w:fill="auto"/>
          </w:tcPr>
          <w:p w14:paraId="71D09FC6" w14:textId="77777777" w:rsidR="006F41AB" w:rsidRPr="006F41AB" w:rsidRDefault="006F41AB" w:rsidP="006F41AB">
            <w:pPr>
              <w:widowControl w:val="0"/>
              <w:autoSpaceDE w:val="0"/>
              <w:autoSpaceDN w:val="0"/>
              <w:adjustRightInd w:val="0"/>
              <w:spacing w:after="0" w:line="360" w:lineRule="auto"/>
              <w:jc w:val="center"/>
              <w:rPr>
                <w:rFonts w:ascii="Times New Roman" w:eastAsia="Times New Roman" w:hAnsi="Times New Roman"/>
                <w:iCs/>
                <w:sz w:val="24"/>
                <w:szCs w:val="24"/>
              </w:rPr>
            </w:pPr>
          </w:p>
        </w:tc>
        <w:tc>
          <w:tcPr>
            <w:tcW w:w="1417" w:type="dxa"/>
            <w:vMerge/>
            <w:shd w:val="clear" w:color="auto" w:fill="auto"/>
          </w:tcPr>
          <w:p w14:paraId="6B8E6B02" w14:textId="77777777" w:rsidR="006F41AB" w:rsidRPr="006F41AB" w:rsidRDefault="006F41AB" w:rsidP="006F41AB">
            <w:pPr>
              <w:widowControl w:val="0"/>
              <w:autoSpaceDE w:val="0"/>
              <w:autoSpaceDN w:val="0"/>
              <w:adjustRightInd w:val="0"/>
              <w:spacing w:after="0" w:line="360" w:lineRule="auto"/>
              <w:jc w:val="center"/>
              <w:rPr>
                <w:rFonts w:ascii="Times New Roman" w:eastAsia="Times New Roman" w:hAnsi="Times New Roman"/>
                <w:iCs/>
                <w:sz w:val="24"/>
                <w:szCs w:val="24"/>
              </w:rPr>
            </w:pPr>
          </w:p>
        </w:tc>
        <w:tc>
          <w:tcPr>
            <w:tcW w:w="993" w:type="dxa"/>
            <w:vMerge/>
            <w:shd w:val="clear" w:color="auto" w:fill="auto"/>
          </w:tcPr>
          <w:p w14:paraId="51AC2423"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c>
          <w:tcPr>
            <w:tcW w:w="516" w:type="dxa"/>
            <w:gridSpan w:val="2"/>
            <w:shd w:val="clear" w:color="auto" w:fill="auto"/>
          </w:tcPr>
          <w:p w14:paraId="53F328A8"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r w:rsidRPr="006F41AB">
              <w:rPr>
                <w:rFonts w:ascii="Times New Roman" w:eastAsia="Times New Roman" w:hAnsi="Times New Roman"/>
                <w:iCs/>
                <w:sz w:val="24"/>
                <w:szCs w:val="24"/>
              </w:rPr>
              <w:t>1</w:t>
            </w:r>
          </w:p>
        </w:tc>
        <w:tc>
          <w:tcPr>
            <w:tcW w:w="381" w:type="dxa"/>
            <w:shd w:val="clear" w:color="auto" w:fill="auto"/>
          </w:tcPr>
          <w:p w14:paraId="326B9BFC"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r w:rsidRPr="006F41AB">
              <w:rPr>
                <w:rFonts w:ascii="Times New Roman" w:eastAsia="Times New Roman" w:hAnsi="Times New Roman"/>
                <w:iCs/>
                <w:sz w:val="24"/>
                <w:szCs w:val="24"/>
              </w:rPr>
              <w:t>2</w:t>
            </w:r>
          </w:p>
        </w:tc>
        <w:tc>
          <w:tcPr>
            <w:tcW w:w="332" w:type="dxa"/>
          </w:tcPr>
          <w:p w14:paraId="654BDC0D"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r w:rsidRPr="006F41AB">
              <w:rPr>
                <w:rFonts w:ascii="Times New Roman" w:eastAsia="Times New Roman" w:hAnsi="Times New Roman"/>
                <w:iCs/>
                <w:sz w:val="24"/>
                <w:szCs w:val="24"/>
              </w:rPr>
              <w:t>3</w:t>
            </w:r>
          </w:p>
        </w:tc>
        <w:tc>
          <w:tcPr>
            <w:tcW w:w="332" w:type="dxa"/>
            <w:shd w:val="clear" w:color="auto" w:fill="auto"/>
          </w:tcPr>
          <w:p w14:paraId="2A45BFD5"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r w:rsidRPr="006F41AB">
              <w:rPr>
                <w:rFonts w:ascii="Times New Roman" w:eastAsia="Times New Roman" w:hAnsi="Times New Roman"/>
                <w:iCs/>
                <w:sz w:val="24"/>
                <w:szCs w:val="24"/>
              </w:rPr>
              <w:t>1</w:t>
            </w:r>
          </w:p>
        </w:tc>
        <w:tc>
          <w:tcPr>
            <w:tcW w:w="332" w:type="dxa"/>
            <w:gridSpan w:val="3"/>
            <w:shd w:val="clear" w:color="auto" w:fill="auto"/>
          </w:tcPr>
          <w:p w14:paraId="50DD1170"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r w:rsidRPr="006F41AB">
              <w:rPr>
                <w:rFonts w:ascii="Times New Roman" w:eastAsia="Times New Roman" w:hAnsi="Times New Roman"/>
                <w:iCs/>
                <w:sz w:val="24"/>
                <w:szCs w:val="24"/>
              </w:rPr>
              <w:t>2</w:t>
            </w:r>
          </w:p>
        </w:tc>
        <w:tc>
          <w:tcPr>
            <w:tcW w:w="375" w:type="dxa"/>
            <w:shd w:val="clear" w:color="auto" w:fill="auto"/>
          </w:tcPr>
          <w:p w14:paraId="4BF2E555"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r w:rsidRPr="006F41AB">
              <w:rPr>
                <w:rFonts w:ascii="Times New Roman" w:eastAsia="Times New Roman" w:hAnsi="Times New Roman"/>
                <w:iCs/>
                <w:sz w:val="24"/>
                <w:szCs w:val="24"/>
              </w:rPr>
              <w:t>3</w:t>
            </w:r>
          </w:p>
        </w:tc>
        <w:tc>
          <w:tcPr>
            <w:tcW w:w="377" w:type="dxa"/>
            <w:shd w:val="clear" w:color="auto" w:fill="auto"/>
          </w:tcPr>
          <w:p w14:paraId="4054BA15"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r w:rsidRPr="006F41AB">
              <w:rPr>
                <w:rFonts w:ascii="Times New Roman" w:eastAsia="Times New Roman" w:hAnsi="Times New Roman"/>
                <w:iCs/>
                <w:sz w:val="24"/>
                <w:szCs w:val="24"/>
              </w:rPr>
              <w:t>1</w:t>
            </w:r>
          </w:p>
        </w:tc>
        <w:tc>
          <w:tcPr>
            <w:tcW w:w="332" w:type="dxa"/>
            <w:gridSpan w:val="2"/>
            <w:shd w:val="clear" w:color="auto" w:fill="auto"/>
          </w:tcPr>
          <w:p w14:paraId="0D73870E"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r w:rsidRPr="006F41AB">
              <w:rPr>
                <w:rFonts w:ascii="Times New Roman" w:eastAsia="Times New Roman" w:hAnsi="Times New Roman"/>
                <w:iCs/>
                <w:sz w:val="24"/>
                <w:szCs w:val="24"/>
              </w:rPr>
              <w:t>2</w:t>
            </w:r>
          </w:p>
        </w:tc>
        <w:tc>
          <w:tcPr>
            <w:tcW w:w="283" w:type="dxa"/>
            <w:shd w:val="clear" w:color="auto" w:fill="auto"/>
          </w:tcPr>
          <w:p w14:paraId="2410EC3E"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r w:rsidRPr="006F41AB">
              <w:rPr>
                <w:rFonts w:ascii="Times New Roman" w:eastAsia="Times New Roman" w:hAnsi="Times New Roman"/>
                <w:iCs/>
                <w:sz w:val="24"/>
                <w:szCs w:val="24"/>
              </w:rPr>
              <w:t>3</w:t>
            </w:r>
          </w:p>
        </w:tc>
        <w:tc>
          <w:tcPr>
            <w:tcW w:w="381" w:type="dxa"/>
            <w:shd w:val="clear" w:color="auto" w:fill="auto"/>
          </w:tcPr>
          <w:p w14:paraId="3843DD4B"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r w:rsidRPr="006F41AB">
              <w:rPr>
                <w:rFonts w:ascii="Times New Roman" w:eastAsia="Times New Roman" w:hAnsi="Times New Roman"/>
                <w:iCs/>
                <w:sz w:val="24"/>
                <w:szCs w:val="24"/>
              </w:rPr>
              <w:t>1</w:t>
            </w:r>
          </w:p>
        </w:tc>
        <w:tc>
          <w:tcPr>
            <w:tcW w:w="332" w:type="dxa"/>
            <w:shd w:val="clear" w:color="auto" w:fill="auto"/>
          </w:tcPr>
          <w:p w14:paraId="1E8D46C3"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r w:rsidRPr="006F41AB">
              <w:rPr>
                <w:rFonts w:ascii="Times New Roman" w:eastAsia="Times New Roman" w:hAnsi="Times New Roman"/>
                <w:iCs/>
                <w:sz w:val="24"/>
                <w:szCs w:val="24"/>
              </w:rPr>
              <w:t>2</w:t>
            </w:r>
          </w:p>
        </w:tc>
        <w:tc>
          <w:tcPr>
            <w:tcW w:w="279" w:type="dxa"/>
            <w:shd w:val="clear" w:color="auto" w:fill="auto"/>
          </w:tcPr>
          <w:p w14:paraId="2CE06961"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r w:rsidRPr="006F41AB">
              <w:rPr>
                <w:rFonts w:ascii="Times New Roman" w:eastAsia="Times New Roman" w:hAnsi="Times New Roman"/>
                <w:iCs/>
                <w:sz w:val="24"/>
                <w:szCs w:val="24"/>
              </w:rPr>
              <w:t>3</w:t>
            </w:r>
          </w:p>
        </w:tc>
        <w:tc>
          <w:tcPr>
            <w:tcW w:w="429" w:type="dxa"/>
            <w:shd w:val="clear" w:color="auto" w:fill="auto"/>
          </w:tcPr>
          <w:p w14:paraId="38376D1B"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r w:rsidRPr="006F41AB">
              <w:rPr>
                <w:rFonts w:ascii="Times New Roman" w:eastAsia="Times New Roman" w:hAnsi="Times New Roman"/>
                <w:iCs/>
                <w:sz w:val="24"/>
                <w:szCs w:val="24"/>
              </w:rPr>
              <w:t>1</w:t>
            </w:r>
          </w:p>
        </w:tc>
        <w:tc>
          <w:tcPr>
            <w:tcW w:w="422" w:type="dxa"/>
            <w:shd w:val="clear" w:color="auto" w:fill="auto"/>
          </w:tcPr>
          <w:p w14:paraId="4161677F"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r w:rsidRPr="006F41AB">
              <w:rPr>
                <w:rFonts w:ascii="Times New Roman" w:eastAsia="Times New Roman" w:hAnsi="Times New Roman"/>
                <w:iCs/>
                <w:sz w:val="24"/>
                <w:szCs w:val="24"/>
              </w:rPr>
              <w:t>2</w:t>
            </w:r>
          </w:p>
        </w:tc>
        <w:tc>
          <w:tcPr>
            <w:tcW w:w="283" w:type="dxa"/>
          </w:tcPr>
          <w:p w14:paraId="50CC3FF0"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r w:rsidRPr="006F41AB">
              <w:rPr>
                <w:rFonts w:ascii="Times New Roman" w:eastAsia="Times New Roman" w:hAnsi="Times New Roman"/>
                <w:iCs/>
                <w:sz w:val="24"/>
                <w:szCs w:val="24"/>
              </w:rPr>
              <w:t>3</w:t>
            </w:r>
          </w:p>
        </w:tc>
      </w:tr>
      <w:tr w:rsidR="006F41AB" w:rsidRPr="006F41AB" w14:paraId="2B1457F6" w14:textId="77777777" w:rsidTr="006F41AB">
        <w:trPr>
          <w:cantSplit/>
          <w:trHeight w:val="1669"/>
        </w:trPr>
        <w:tc>
          <w:tcPr>
            <w:tcW w:w="675" w:type="dxa"/>
            <w:shd w:val="clear" w:color="auto" w:fill="auto"/>
          </w:tcPr>
          <w:p w14:paraId="77BB962F" w14:textId="77777777" w:rsidR="006F41AB" w:rsidRPr="006F41AB" w:rsidRDefault="006F41AB" w:rsidP="006F41AB">
            <w:pPr>
              <w:widowControl w:val="0"/>
              <w:autoSpaceDE w:val="0"/>
              <w:autoSpaceDN w:val="0"/>
              <w:adjustRightInd w:val="0"/>
              <w:spacing w:after="0" w:line="360" w:lineRule="auto"/>
              <w:jc w:val="center"/>
              <w:rPr>
                <w:rFonts w:ascii="Times New Roman" w:eastAsia="Times New Roman" w:hAnsi="Times New Roman"/>
                <w:iCs/>
                <w:sz w:val="24"/>
                <w:szCs w:val="24"/>
              </w:rPr>
            </w:pPr>
            <w:r w:rsidRPr="006F41AB">
              <w:rPr>
                <w:rFonts w:ascii="Times New Roman" w:eastAsia="Times New Roman" w:hAnsi="Times New Roman"/>
                <w:iCs/>
                <w:sz w:val="24"/>
                <w:szCs w:val="24"/>
              </w:rPr>
              <w:t>1</w:t>
            </w:r>
          </w:p>
        </w:tc>
        <w:tc>
          <w:tcPr>
            <w:tcW w:w="1418" w:type="dxa"/>
            <w:shd w:val="clear" w:color="auto" w:fill="auto"/>
            <w:textDirection w:val="btLr"/>
          </w:tcPr>
          <w:p w14:paraId="727D8933" w14:textId="77777777" w:rsidR="006F41AB" w:rsidRPr="006F41AB" w:rsidRDefault="006F41AB" w:rsidP="006F41AB">
            <w:pPr>
              <w:widowControl w:val="0"/>
              <w:autoSpaceDE w:val="0"/>
              <w:autoSpaceDN w:val="0"/>
              <w:adjustRightInd w:val="0"/>
              <w:spacing w:after="0" w:line="360" w:lineRule="auto"/>
              <w:jc w:val="center"/>
              <w:rPr>
                <w:rFonts w:ascii="Times New Roman" w:eastAsia="Times New Roman" w:hAnsi="Times New Roman"/>
                <w:iCs/>
                <w:sz w:val="24"/>
                <w:szCs w:val="24"/>
              </w:rPr>
            </w:pPr>
            <w:r w:rsidRPr="006F41AB">
              <w:rPr>
                <w:rFonts w:ascii="Times New Roman" w:eastAsia="Times New Roman" w:hAnsi="Times New Roman"/>
                <w:iCs/>
                <w:sz w:val="24"/>
                <w:szCs w:val="24"/>
              </w:rPr>
              <w:t xml:space="preserve">Разработка технического задания </w:t>
            </w:r>
          </w:p>
        </w:tc>
        <w:tc>
          <w:tcPr>
            <w:tcW w:w="1417" w:type="dxa"/>
            <w:shd w:val="clear" w:color="auto" w:fill="auto"/>
            <w:textDirection w:val="btLr"/>
          </w:tcPr>
          <w:p w14:paraId="55055ABE" w14:textId="77777777" w:rsidR="006F41AB" w:rsidRPr="006F41AB" w:rsidRDefault="006F41AB" w:rsidP="006F41AB">
            <w:pPr>
              <w:widowControl w:val="0"/>
              <w:autoSpaceDE w:val="0"/>
              <w:autoSpaceDN w:val="0"/>
              <w:adjustRightInd w:val="0"/>
              <w:spacing w:after="0" w:line="360" w:lineRule="auto"/>
              <w:jc w:val="center"/>
              <w:rPr>
                <w:rFonts w:ascii="Times New Roman" w:eastAsia="Times New Roman" w:hAnsi="Times New Roman"/>
                <w:iCs/>
                <w:sz w:val="24"/>
                <w:szCs w:val="24"/>
              </w:rPr>
            </w:pPr>
            <w:proofErr w:type="spellStart"/>
            <w:r w:rsidRPr="006F41AB">
              <w:rPr>
                <w:rFonts w:ascii="Times New Roman" w:eastAsia="Times New Roman" w:hAnsi="Times New Roman"/>
                <w:iCs/>
                <w:sz w:val="24"/>
                <w:szCs w:val="24"/>
              </w:rPr>
              <w:t>Науч.рук</w:t>
            </w:r>
            <w:proofErr w:type="spellEnd"/>
            <w:r w:rsidRPr="006F41AB">
              <w:rPr>
                <w:rFonts w:ascii="Times New Roman" w:eastAsia="Times New Roman" w:hAnsi="Times New Roman"/>
                <w:iCs/>
                <w:sz w:val="24"/>
                <w:szCs w:val="24"/>
              </w:rPr>
              <w:t>.</w:t>
            </w:r>
          </w:p>
        </w:tc>
        <w:tc>
          <w:tcPr>
            <w:tcW w:w="993" w:type="dxa"/>
            <w:shd w:val="clear" w:color="auto" w:fill="auto"/>
          </w:tcPr>
          <w:p w14:paraId="4977168C"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r w:rsidRPr="006F41AB">
              <w:rPr>
                <w:rFonts w:ascii="Times New Roman" w:eastAsia="Times New Roman" w:hAnsi="Times New Roman"/>
                <w:iCs/>
                <w:sz w:val="24"/>
                <w:szCs w:val="24"/>
              </w:rPr>
              <w:t>1,6</w:t>
            </w:r>
          </w:p>
        </w:tc>
        <w:tc>
          <w:tcPr>
            <w:tcW w:w="307" w:type="dxa"/>
            <w:shd w:val="clear" w:color="auto" w:fill="auto"/>
          </w:tcPr>
          <w:p w14:paraId="78A8C56F" w14:textId="77777777" w:rsidR="006F41AB" w:rsidRPr="006F41AB" w:rsidRDefault="006F41AB" w:rsidP="006F41AB">
            <w:pPr>
              <w:widowControl w:val="0"/>
              <w:autoSpaceDE w:val="0"/>
              <w:autoSpaceDN w:val="0"/>
              <w:adjustRightInd w:val="0"/>
              <w:spacing w:after="0" w:line="360" w:lineRule="auto"/>
              <w:rPr>
                <w:rFonts w:ascii="Times New Roman" w:eastAsia="Times New Roman" w:hAnsi="Times New Roman"/>
                <w:iCs/>
                <w:sz w:val="24"/>
                <w:szCs w:val="24"/>
              </w:rPr>
            </w:pPr>
            <w:r w:rsidRPr="006F41AB">
              <w:rPr>
                <w:rFonts w:ascii="Times New Roman" w:eastAsia="Times New Roman" w:hAnsi="Times New Roman"/>
                <w:iCs/>
                <w:noProof/>
                <w:sz w:val="24"/>
                <w:szCs w:val="24"/>
              </w:rPr>
              <mc:AlternateContent>
                <mc:Choice Requires="wpc">
                  <w:drawing>
                    <wp:inline distT="0" distB="0" distL="0" distR="0" wp14:anchorId="2F2B8DDC" wp14:editId="34EDF1D0">
                      <wp:extent cx="205740" cy="1061085"/>
                      <wp:effectExtent l="16510" t="15240" r="6350" b="9525"/>
                      <wp:docPr id="60" name="画布 60"/>
                      <wp:cNvGraphicFramePr>
                        <a:graphicFrameLocks xmlns:a="http://schemas.openxmlformats.org/drawingml/2006/main" noChangeAspect="1"/>
                      </wp:cNvGraphicFramePr>
                      <a:graphic xmlns:a="http://schemas.openxmlformats.org/drawingml/2006/main">
                        <a:graphicData uri="http://schemas.microsoft.com/office/word/2010/wordprocessingCanvas">
                          <wpc:wpc>
                            <wpc:bg>
                              <a:pattFill prst="lgCheck">
                                <a:fgClr>
                                  <a:schemeClr val="tx1">
                                    <a:lumMod val="100000"/>
                                    <a:lumOff val="0"/>
                                  </a:schemeClr>
                                </a:fgClr>
                                <a:bgClr>
                                  <a:srgbClr val="FFFFFF"/>
                                </a:bgClr>
                              </a:pattFill>
                            </wpc:bg>
                            <wpc:whole>
                              <a:ln w="9525" cap="flat" cmpd="sng" algn="ctr">
                                <a:pattFill prst="lgCheck">
                                  <a:fgClr>
                                    <a:srgbClr val="000000"/>
                                  </a:fgClr>
                                  <a:bgClr>
                                    <a:srgbClr val="FFFFFF"/>
                                  </a:bgClr>
                                </a:pattFill>
                                <a:prstDash val="solid"/>
                                <a:miter lim="800000"/>
                                <a:headEnd type="none" w="med" len="med"/>
                                <a:tailEnd type="none" w="med" len="med"/>
                              </a:ln>
                            </wpc:whole>
                          </wpc:wpc>
                        </a:graphicData>
                      </a:graphic>
                    </wp:inline>
                  </w:drawing>
                </mc:Choice>
                <mc:Fallback xmlns:w15="http://schemas.microsoft.com/office/word/2012/wordml">
                  <w:pict>
                    <v:group w14:anchorId="4001793C" id="画布 60" o:spid="_x0000_s1026" editas="canvas" style="width:16.2pt;height:83.55pt;mso-position-horizontal-relative:char;mso-position-vertical-relative:line" coordsize="2057,1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">
                      <v:shape id="_x0000_s1027" type="#_x0000_t75" style="position:absolute;width:2057;height:10610;visibility:visible;mso-wrap-style:square" filled="t" fillcolor="black [3213]" stroked="t">
                        <v:fill r:id="rId79" o:title="" o:detectmouseclick="t" type="pattern"/>
                        <v:stroke r:id="rId79" o:title="" filltype="pattern"/>
                        <v:path o:connecttype="none"/>
                      </v:shape>
                      <w10:anchorlock/>
                    </v:group>
                  </w:pict>
                </mc:Fallback>
              </mc:AlternateContent>
            </w:r>
          </w:p>
        </w:tc>
        <w:tc>
          <w:tcPr>
            <w:tcW w:w="922" w:type="dxa"/>
            <w:gridSpan w:val="3"/>
            <w:shd w:val="clear" w:color="auto" w:fill="auto"/>
          </w:tcPr>
          <w:p w14:paraId="7DAB2596" w14:textId="77777777" w:rsidR="006F41AB" w:rsidRPr="006F41AB" w:rsidRDefault="006F41AB" w:rsidP="006F41AB">
            <w:pPr>
              <w:widowControl w:val="0"/>
              <w:autoSpaceDE w:val="0"/>
              <w:autoSpaceDN w:val="0"/>
              <w:adjustRightInd w:val="0"/>
              <w:spacing w:after="0" w:line="360" w:lineRule="auto"/>
              <w:rPr>
                <w:rFonts w:ascii="Times New Roman" w:eastAsia="Times New Roman" w:hAnsi="Times New Roman"/>
                <w:iCs/>
                <w:sz w:val="24"/>
                <w:szCs w:val="24"/>
              </w:rPr>
            </w:pPr>
          </w:p>
        </w:tc>
        <w:tc>
          <w:tcPr>
            <w:tcW w:w="1039" w:type="dxa"/>
            <w:gridSpan w:val="5"/>
            <w:shd w:val="clear" w:color="auto" w:fill="auto"/>
          </w:tcPr>
          <w:p w14:paraId="29CDEBD9"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c>
          <w:tcPr>
            <w:tcW w:w="992" w:type="dxa"/>
            <w:gridSpan w:val="4"/>
            <w:shd w:val="clear" w:color="auto" w:fill="auto"/>
          </w:tcPr>
          <w:p w14:paraId="5BDD9D27"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c>
          <w:tcPr>
            <w:tcW w:w="992" w:type="dxa"/>
            <w:gridSpan w:val="3"/>
            <w:shd w:val="clear" w:color="auto" w:fill="auto"/>
          </w:tcPr>
          <w:p w14:paraId="5FE2B948"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c>
          <w:tcPr>
            <w:tcW w:w="1134" w:type="dxa"/>
            <w:gridSpan w:val="3"/>
            <w:shd w:val="clear" w:color="auto" w:fill="auto"/>
          </w:tcPr>
          <w:p w14:paraId="17EAF060"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r>
      <w:tr w:rsidR="006F41AB" w:rsidRPr="006F41AB" w14:paraId="449AB4D3" w14:textId="77777777" w:rsidTr="006F41AB">
        <w:trPr>
          <w:cantSplit/>
          <w:trHeight w:val="659"/>
        </w:trPr>
        <w:tc>
          <w:tcPr>
            <w:tcW w:w="675" w:type="dxa"/>
            <w:vMerge w:val="restart"/>
            <w:shd w:val="clear" w:color="auto" w:fill="auto"/>
          </w:tcPr>
          <w:p w14:paraId="467F3DFA" w14:textId="77777777" w:rsidR="006F41AB" w:rsidRPr="006F41AB" w:rsidRDefault="006F41AB" w:rsidP="006F41AB">
            <w:pPr>
              <w:widowControl w:val="0"/>
              <w:autoSpaceDE w:val="0"/>
              <w:autoSpaceDN w:val="0"/>
              <w:adjustRightInd w:val="0"/>
              <w:spacing w:after="0" w:line="360" w:lineRule="auto"/>
              <w:jc w:val="center"/>
              <w:rPr>
                <w:rFonts w:ascii="Times New Roman" w:eastAsia="Times New Roman" w:hAnsi="Times New Roman"/>
                <w:iCs/>
                <w:sz w:val="24"/>
                <w:szCs w:val="24"/>
              </w:rPr>
            </w:pPr>
            <w:r w:rsidRPr="006F41AB">
              <w:rPr>
                <w:rFonts w:ascii="Times New Roman" w:eastAsia="Times New Roman" w:hAnsi="Times New Roman"/>
                <w:iCs/>
                <w:sz w:val="24"/>
                <w:szCs w:val="24"/>
              </w:rPr>
              <w:t>2</w:t>
            </w:r>
          </w:p>
        </w:tc>
        <w:tc>
          <w:tcPr>
            <w:tcW w:w="1418" w:type="dxa"/>
            <w:vMerge w:val="restart"/>
            <w:shd w:val="clear" w:color="auto" w:fill="auto"/>
            <w:textDirection w:val="btLr"/>
          </w:tcPr>
          <w:p w14:paraId="1A796FD9" w14:textId="77777777" w:rsidR="006F41AB" w:rsidRPr="006F41AB" w:rsidRDefault="006F41AB" w:rsidP="006F41AB">
            <w:pPr>
              <w:widowControl w:val="0"/>
              <w:autoSpaceDE w:val="0"/>
              <w:autoSpaceDN w:val="0"/>
              <w:adjustRightInd w:val="0"/>
              <w:spacing w:after="0" w:line="360" w:lineRule="auto"/>
              <w:jc w:val="center"/>
              <w:rPr>
                <w:rFonts w:ascii="Times New Roman" w:eastAsia="Times New Roman" w:hAnsi="Times New Roman"/>
                <w:iCs/>
                <w:sz w:val="24"/>
                <w:szCs w:val="24"/>
              </w:rPr>
            </w:pPr>
            <w:r w:rsidRPr="006F41AB">
              <w:rPr>
                <w:rFonts w:ascii="Times New Roman" w:eastAsia="Times New Roman" w:hAnsi="Times New Roman"/>
                <w:iCs/>
                <w:sz w:val="24"/>
                <w:szCs w:val="24"/>
              </w:rPr>
              <w:t>Выбор направления исследований</w:t>
            </w:r>
          </w:p>
        </w:tc>
        <w:tc>
          <w:tcPr>
            <w:tcW w:w="1417" w:type="dxa"/>
            <w:vMerge w:val="restart"/>
            <w:shd w:val="clear" w:color="auto" w:fill="auto"/>
            <w:textDirection w:val="btLr"/>
          </w:tcPr>
          <w:p w14:paraId="3FC48B02" w14:textId="77777777" w:rsidR="006F41AB" w:rsidRPr="006F41AB" w:rsidRDefault="006F41AB" w:rsidP="006F41AB">
            <w:pPr>
              <w:widowControl w:val="0"/>
              <w:autoSpaceDE w:val="0"/>
              <w:autoSpaceDN w:val="0"/>
              <w:adjustRightInd w:val="0"/>
              <w:spacing w:after="0" w:line="360" w:lineRule="auto"/>
              <w:jc w:val="center"/>
              <w:rPr>
                <w:rFonts w:ascii="Times New Roman" w:eastAsia="Times New Roman" w:hAnsi="Times New Roman"/>
                <w:iCs/>
                <w:sz w:val="24"/>
                <w:szCs w:val="24"/>
              </w:rPr>
            </w:pPr>
            <w:r w:rsidRPr="006F41AB">
              <w:rPr>
                <w:rFonts w:ascii="Times New Roman" w:eastAsia="Times New Roman" w:hAnsi="Times New Roman"/>
                <w:iCs/>
                <w:sz w:val="24"/>
                <w:szCs w:val="24"/>
              </w:rPr>
              <w:t xml:space="preserve">Студент, </w:t>
            </w:r>
            <w:proofErr w:type="spellStart"/>
            <w:r w:rsidRPr="006F41AB">
              <w:rPr>
                <w:rFonts w:ascii="Times New Roman" w:eastAsia="Times New Roman" w:hAnsi="Times New Roman"/>
                <w:iCs/>
                <w:sz w:val="24"/>
                <w:szCs w:val="24"/>
              </w:rPr>
              <w:t>Науч.рук</w:t>
            </w:r>
            <w:proofErr w:type="spellEnd"/>
            <w:r w:rsidRPr="006F41AB">
              <w:rPr>
                <w:rFonts w:ascii="Times New Roman" w:eastAsia="Times New Roman" w:hAnsi="Times New Roman"/>
                <w:iCs/>
                <w:sz w:val="24"/>
                <w:szCs w:val="24"/>
              </w:rPr>
              <w:t>.</w:t>
            </w:r>
          </w:p>
        </w:tc>
        <w:tc>
          <w:tcPr>
            <w:tcW w:w="993" w:type="dxa"/>
            <w:shd w:val="clear" w:color="auto" w:fill="auto"/>
          </w:tcPr>
          <w:p w14:paraId="7215A7E3"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r w:rsidRPr="006F41AB">
              <w:rPr>
                <w:rFonts w:ascii="Times New Roman" w:eastAsia="Times New Roman" w:hAnsi="Times New Roman"/>
                <w:iCs/>
                <w:sz w:val="24"/>
                <w:szCs w:val="24"/>
              </w:rPr>
              <w:t>13,3</w:t>
            </w:r>
          </w:p>
        </w:tc>
        <w:tc>
          <w:tcPr>
            <w:tcW w:w="307" w:type="dxa"/>
            <w:vMerge w:val="restart"/>
            <w:shd w:val="clear" w:color="auto" w:fill="auto"/>
          </w:tcPr>
          <w:p w14:paraId="43D69957"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c>
          <w:tcPr>
            <w:tcW w:w="922" w:type="dxa"/>
            <w:gridSpan w:val="3"/>
            <w:shd w:val="clear" w:color="auto" w:fill="auto"/>
          </w:tcPr>
          <w:p w14:paraId="1AC56B69"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r w:rsidRPr="006F41AB">
              <w:rPr>
                <w:rFonts w:ascii="Times New Roman" w:eastAsia="Times New Roman" w:hAnsi="Times New Roman"/>
                <w:iCs/>
                <w:noProof/>
                <w:sz w:val="24"/>
                <w:szCs w:val="24"/>
              </w:rPr>
              <mc:AlternateContent>
                <mc:Choice Requires="wpc">
                  <w:drawing>
                    <wp:inline distT="0" distB="0" distL="0" distR="0" wp14:anchorId="27627794" wp14:editId="07923964">
                      <wp:extent cx="589280" cy="424815"/>
                      <wp:effectExtent l="1905" t="2540" r="0" b="1270"/>
                      <wp:docPr id="63" name="画布 63"/>
                      <wp:cNvGraphicFramePr>
                        <a:graphicFrameLocks xmlns:a="http://schemas.openxmlformats.org/drawingml/2006/main" noChangeAspect="1"/>
                      </wp:cNvGraphicFramePr>
                      <a:graphic xmlns:a="http://schemas.openxmlformats.org/drawingml/2006/main">
                        <a:graphicData uri="http://schemas.microsoft.com/office/word/2010/wordprocessingCanvas">
                          <wpc:wpc>
                            <wpc:bg>
                              <a:pattFill prst="dkDnDiag">
                                <a:fgClr>
                                  <a:srgbClr val="000000"/>
                                </a:fgClr>
                                <a:bgClr>
                                  <a:srgbClr val="FFFFFF"/>
                                </a:bgClr>
                              </a:pattFill>
                            </wpc:bg>
                            <wpc:whole/>
                          </wpc:wpc>
                        </a:graphicData>
                      </a:graphic>
                    </wp:inline>
                  </w:drawing>
                </mc:Choice>
                <mc:Fallback xmlns:w15="http://schemas.microsoft.com/office/word/2012/wordml">
                  <w:pict>
                    <v:group w14:anchorId="29289112" id="画布 63" o:spid="_x0000_s1026" editas="canvas" style="width:46.4pt;height:33.45pt;mso-position-horizontal-relative:char;mso-position-vertical-relative:line" coordsize="5892,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">
                      <v:shape id="_x0000_s1027" type="#_x0000_t75" style="position:absolute;width:5892;height:4248;visibility:visible;mso-wrap-style:square" filled="t" fillcolor="black">
                        <v:fill r:id="rId80" o:title="" o:detectmouseclick="t" type="pattern"/>
                        <v:path o:connecttype="none"/>
                      </v:shape>
                      <w10:anchorlock/>
                    </v:group>
                  </w:pict>
                </mc:Fallback>
              </mc:AlternateContent>
            </w:r>
          </w:p>
        </w:tc>
        <w:tc>
          <w:tcPr>
            <w:tcW w:w="1039" w:type="dxa"/>
            <w:gridSpan w:val="5"/>
            <w:vMerge w:val="restart"/>
            <w:shd w:val="clear" w:color="auto" w:fill="auto"/>
          </w:tcPr>
          <w:p w14:paraId="22B65597"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c>
          <w:tcPr>
            <w:tcW w:w="992" w:type="dxa"/>
            <w:gridSpan w:val="4"/>
            <w:vMerge w:val="restart"/>
            <w:shd w:val="clear" w:color="auto" w:fill="auto"/>
          </w:tcPr>
          <w:p w14:paraId="47FE4F68"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c>
          <w:tcPr>
            <w:tcW w:w="992" w:type="dxa"/>
            <w:gridSpan w:val="3"/>
            <w:vMerge w:val="restart"/>
            <w:shd w:val="clear" w:color="auto" w:fill="auto"/>
          </w:tcPr>
          <w:p w14:paraId="0239228D"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c>
          <w:tcPr>
            <w:tcW w:w="1134" w:type="dxa"/>
            <w:gridSpan w:val="3"/>
            <w:vMerge w:val="restart"/>
            <w:shd w:val="clear" w:color="auto" w:fill="auto"/>
          </w:tcPr>
          <w:p w14:paraId="64EF1F90"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r>
      <w:tr w:rsidR="006F41AB" w:rsidRPr="006F41AB" w14:paraId="2409A38C" w14:textId="77777777" w:rsidTr="006F41AB">
        <w:trPr>
          <w:cantSplit/>
          <w:trHeight w:val="1134"/>
        </w:trPr>
        <w:tc>
          <w:tcPr>
            <w:tcW w:w="675" w:type="dxa"/>
            <w:vMerge/>
            <w:shd w:val="clear" w:color="auto" w:fill="auto"/>
          </w:tcPr>
          <w:p w14:paraId="7E17E781" w14:textId="77777777" w:rsidR="006F41AB" w:rsidRPr="006F41AB" w:rsidRDefault="006F41AB" w:rsidP="006F41AB">
            <w:pPr>
              <w:widowControl w:val="0"/>
              <w:autoSpaceDE w:val="0"/>
              <w:autoSpaceDN w:val="0"/>
              <w:adjustRightInd w:val="0"/>
              <w:spacing w:after="0" w:line="360" w:lineRule="auto"/>
              <w:jc w:val="center"/>
              <w:rPr>
                <w:rFonts w:ascii="Times New Roman" w:eastAsia="Times New Roman" w:hAnsi="Times New Roman"/>
                <w:iCs/>
                <w:sz w:val="24"/>
                <w:szCs w:val="24"/>
              </w:rPr>
            </w:pPr>
          </w:p>
        </w:tc>
        <w:tc>
          <w:tcPr>
            <w:tcW w:w="1418" w:type="dxa"/>
            <w:vMerge/>
            <w:shd w:val="clear" w:color="auto" w:fill="auto"/>
            <w:textDirection w:val="btLr"/>
          </w:tcPr>
          <w:p w14:paraId="76192C6E" w14:textId="77777777" w:rsidR="006F41AB" w:rsidRPr="006F41AB" w:rsidRDefault="006F41AB" w:rsidP="006F41AB">
            <w:pPr>
              <w:widowControl w:val="0"/>
              <w:autoSpaceDE w:val="0"/>
              <w:autoSpaceDN w:val="0"/>
              <w:adjustRightInd w:val="0"/>
              <w:spacing w:after="0" w:line="360" w:lineRule="auto"/>
              <w:jc w:val="center"/>
              <w:rPr>
                <w:rFonts w:ascii="Times New Roman" w:eastAsia="Times New Roman" w:hAnsi="Times New Roman"/>
                <w:iCs/>
                <w:sz w:val="24"/>
                <w:szCs w:val="24"/>
              </w:rPr>
            </w:pPr>
          </w:p>
        </w:tc>
        <w:tc>
          <w:tcPr>
            <w:tcW w:w="1417" w:type="dxa"/>
            <w:vMerge/>
            <w:shd w:val="clear" w:color="auto" w:fill="auto"/>
            <w:textDirection w:val="btLr"/>
          </w:tcPr>
          <w:p w14:paraId="3ECA7FCE" w14:textId="77777777" w:rsidR="006F41AB" w:rsidRPr="006F41AB" w:rsidRDefault="006F41AB" w:rsidP="006F41AB">
            <w:pPr>
              <w:widowControl w:val="0"/>
              <w:autoSpaceDE w:val="0"/>
              <w:autoSpaceDN w:val="0"/>
              <w:adjustRightInd w:val="0"/>
              <w:spacing w:after="0" w:line="360" w:lineRule="auto"/>
              <w:jc w:val="center"/>
              <w:rPr>
                <w:rFonts w:ascii="Times New Roman" w:eastAsia="Times New Roman" w:hAnsi="Times New Roman"/>
                <w:iCs/>
                <w:sz w:val="24"/>
                <w:szCs w:val="24"/>
              </w:rPr>
            </w:pPr>
          </w:p>
        </w:tc>
        <w:tc>
          <w:tcPr>
            <w:tcW w:w="993" w:type="dxa"/>
            <w:shd w:val="clear" w:color="auto" w:fill="auto"/>
          </w:tcPr>
          <w:p w14:paraId="7995E7CF"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r w:rsidRPr="006F41AB">
              <w:rPr>
                <w:rFonts w:ascii="Times New Roman" w:eastAsia="Times New Roman" w:hAnsi="Times New Roman"/>
                <w:iCs/>
                <w:sz w:val="24"/>
                <w:szCs w:val="24"/>
              </w:rPr>
              <w:t>0,69</w:t>
            </w:r>
          </w:p>
        </w:tc>
        <w:tc>
          <w:tcPr>
            <w:tcW w:w="307" w:type="dxa"/>
            <w:vMerge/>
            <w:shd w:val="clear" w:color="auto" w:fill="auto"/>
          </w:tcPr>
          <w:p w14:paraId="06EAF893"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c>
          <w:tcPr>
            <w:tcW w:w="922" w:type="dxa"/>
            <w:gridSpan w:val="3"/>
            <w:shd w:val="clear" w:color="auto" w:fill="auto"/>
          </w:tcPr>
          <w:p w14:paraId="7F4EC2FD"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r w:rsidRPr="006F41AB">
              <w:rPr>
                <w:rFonts w:ascii="Times New Roman" w:eastAsia="Times New Roman" w:hAnsi="Times New Roman"/>
                <w:iCs/>
                <w:noProof/>
                <w:sz w:val="24"/>
                <w:szCs w:val="24"/>
              </w:rPr>
              <mc:AlternateContent>
                <mc:Choice Requires="wpc">
                  <w:drawing>
                    <wp:inline distT="0" distB="0" distL="0" distR="0" wp14:anchorId="0FB075E4" wp14:editId="7FA76705">
                      <wp:extent cx="579120" cy="718820"/>
                      <wp:effectExtent l="1905" t="0" r="0" b="0"/>
                      <wp:docPr id="65" name="画布 65"/>
                      <wp:cNvGraphicFramePr>
                        <a:graphicFrameLocks xmlns:a="http://schemas.openxmlformats.org/drawingml/2006/main" noChangeAspect="1"/>
                      </wp:cNvGraphicFramePr>
                      <a:graphic xmlns:a="http://schemas.openxmlformats.org/drawingml/2006/main">
                        <a:graphicData uri="http://schemas.microsoft.com/office/word/2010/wordprocessingCanvas">
                          <wpc:wpc>
                            <wpc:bg>
                              <a:pattFill prst="lgCheck">
                                <a:fgClr>
                                  <a:srgbClr val="000000"/>
                                </a:fgClr>
                                <a:bgClr>
                                  <a:srgbClr val="FFFFFF"/>
                                </a:bgClr>
                              </a:pattFill>
                            </wpc:bg>
                            <wpc:whole/>
                          </wpc:wpc>
                        </a:graphicData>
                      </a:graphic>
                    </wp:inline>
                  </w:drawing>
                </mc:Choice>
                <mc:Fallback xmlns:w15="http://schemas.microsoft.com/office/word/2012/wordml">
                  <w:pict>
                    <v:group w14:anchorId="1EE7204F" id="画布 65" o:spid="_x0000_s1026" editas="canvas" style="width:45.6pt;height:56.6pt;mso-position-horizontal-relative:char;mso-position-vertical-relative:line" coordsize="5791,7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">
                      <v:shape id="_x0000_s1027" type="#_x0000_t75" style="position:absolute;width:5791;height:7188;visibility:visible;mso-wrap-style:square" filled="t" fillcolor="black">
                        <v:fill r:id="rId79" o:title="" o:detectmouseclick="t" type="pattern"/>
                        <v:path o:connecttype="none"/>
                      </v:shape>
                      <w10:anchorlock/>
                    </v:group>
                  </w:pict>
                </mc:Fallback>
              </mc:AlternateContent>
            </w:r>
          </w:p>
        </w:tc>
        <w:tc>
          <w:tcPr>
            <w:tcW w:w="1039" w:type="dxa"/>
            <w:gridSpan w:val="5"/>
            <w:vMerge/>
            <w:shd w:val="clear" w:color="auto" w:fill="auto"/>
          </w:tcPr>
          <w:p w14:paraId="0B9B6ED5"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c>
          <w:tcPr>
            <w:tcW w:w="992" w:type="dxa"/>
            <w:gridSpan w:val="4"/>
            <w:vMerge/>
            <w:shd w:val="clear" w:color="auto" w:fill="auto"/>
          </w:tcPr>
          <w:p w14:paraId="64F78BDC"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c>
          <w:tcPr>
            <w:tcW w:w="992" w:type="dxa"/>
            <w:gridSpan w:val="3"/>
            <w:vMerge/>
            <w:shd w:val="clear" w:color="auto" w:fill="auto"/>
          </w:tcPr>
          <w:p w14:paraId="07BD76C1"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c>
          <w:tcPr>
            <w:tcW w:w="1134" w:type="dxa"/>
            <w:gridSpan w:val="3"/>
            <w:vMerge/>
            <w:shd w:val="clear" w:color="auto" w:fill="auto"/>
          </w:tcPr>
          <w:p w14:paraId="0A8178F2"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r>
      <w:tr w:rsidR="006F41AB" w:rsidRPr="006F41AB" w14:paraId="7B4C55E9" w14:textId="77777777" w:rsidTr="006F41AB">
        <w:trPr>
          <w:cantSplit/>
          <w:trHeight w:val="1080"/>
        </w:trPr>
        <w:tc>
          <w:tcPr>
            <w:tcW w:w="675" w:type="dxa"/>
            <w:vMerge w:val="restart"/>
            <w:shd w:val="clear" w:color="auto" w:fill="auto"/>
          </w:tcPr>
          <w:p w14:paraId="20D3FE37" w14:textId="77777777" w:rsidR="006F41AB" w:rsidRPr="006F41AB" w:rsidRDefault="006F41AB" w:rsidP="006F41AB">
            <w:pPr>
              <w:widowControl w:val="0"/>
              <w:autoSpaceDE w:val="0"/>
              <w:autoSpaceDN w:val="0"/>
              <w:adjustRightInd w:val="0"/>
              <w:spacing w:after="0" w:line="360" w:lineRule="auto"/>
              <w:jc w:val="center"/>
              <w:rPr>
                <w:rFonts w:ascii="Times New Roman" w:eastAsia="Times New Roman" w:hAnsi="Times New Roman"/>
                <w:iCs/>
                <w:sz w:val="24"/>
                <w:szCs w:val="24"/>
              </w:rPr>
            </w:pPr>
            <w:r w:rsidRPr="006F41AB">
              <w:rPr>
                <w:rFonts w:ascii="Times New Roman" w:eastAsia="Times New Roman" w:hAnsi="Times New Roman"/>
                <w:iCs/>
                <w:sz w:val="24"/>
                <w:szCs w:val="24"/>
              </w:rPr>
              <w:t>3</w:t>
            </w:r>
          </w:p>
        </w:tc>
        <w:tc>
          <w:tcPr>
            <w:tcW w:w="1418" w:type="dxa"/>
            <w:vMerge w:val="restart"/>
            <w:shd w:val="clear" w:color="auto" w:fill="auto"/>
            <w:textDirection w:val="btLr"/>
          </w:tcPr>
          <w:p w14:paraId="7FCC3AF9" w14:textId="77777777" w:rsidR="006F41AB" w:rsidRPr="006F41AB" w:rsidRDefault="006F41AB" w:rsidP="006F41AB">
            <w:pPr>
              <w:widowControl w:val="0"/>
              <w:autoSpaceDE w:val="0"/>
              <w:autoSpaceDN w:val="0"/>
              <w:adjustRightInd w:val="0"/>
              <w:spacing w:after="0" w:line="360" w:lineRule="auto"/>
              <w:jc w:val="center"/>
              <w:rPr>
                <w:rFonts w:ascii="Times New Roman" w:eastAsia="Times New Roman" w:hAnsi="Times New Roman"/>
                <w:iCs/>
                <w:sz w:val="24"/>
                <w:szCs w:val="24"/>
              </w:rPr>
            </w:pPr>
            <w:r w:rsidRPr="006F41AB">
              <w:rPr>
                <w:rFonts w:ascii="Times New Roman" w:eastAsia="Times New Roman" w:hAnsi="Times New Roman"/>
                <w:iCs/>
                <w:sz w:val="24"/>
                <w:szCs w:val="24"/>
              </w:rPr>
              <w:t>Теоретические и экспериментальные исследования</w:t>
            </w:r>
          </w:p>
        </w:tc>
        <w:tc>
          <w:tcPr>
            <w:tcW w:w="1417" w:type="dxa"/>
            <w:vMerge w:val="restart"/>
            <w:shd w:val="clear" w:color="auto" w:fill="auto"/>
            <w:textDirection w:val="btLr"/>
          </w:tcPr>
          <w:p w14:paraId="58FF6F19" w14:textId="77777777" w:rsidR="006F41AB" w:rsidRPr="006F41AB" w:rsidRDefault="006F41AB" w:rsidP="006F41AB">
            <w:pPr>
              <w:widowControl w:val="0"/>
              <w:autoSpaceDE w:val="0"/>
              <w:autoSpaceDN w:val="0"/>
              <w:adjustRightInd w:val="0"/>
              <w:spacing w:after="0" w:line="360" w:lineRule="auto"/>
              <w:jc w:val="center"/>
              <w:rPr>
                <w:rFonts w:ascii="Times New Roman" w:eastAsia="Times New Roman" w:hAnsi="Times New Roman"/>
                <w:iCs/>
                <w:sz w:val="24"/>
                <w:szCs w:val="24"/>
              </w:rPr>
            </w:pPr>
            <w:r w:rsidRPr="006F41AB">
              <w:rPr>
                <w:rFonts w:ascii="Times New Roman" w:eastAsia="Times New Roman" w:hAnsi="Times New Roman"/>
                <w:iCs/>
                <w:sz w:val="24"/>
                <w:szCs w:val="24"/>
              </w:rPr>
              <w:t>Студент,</w:t>
            </w:r>
          </w:p>
          <w:p w14:paraId="5A55E9AC" w14:textId="77777777" w:rsidR="006F41AB" w:rsidRPr="006F41AB" w:rsidRDefault="006F41AB" w:rsidP="006F41AB">
            <w:pPr>
              <w:widowControl w:val="0"/>
              <w:autoSpaceDE w:val="0"/>
              <w:autoSpaceDN w:val="0"/>
              <w:adjustRightInd w:val="0"/>
              <w:spacing w:after="0" w:line="360" w:lineRule="auto"/>
              <w:jc w:val="center"/>
              <w:rPr>
                <w:rFonts w:ascii="Times New Roman" w:eastAsia="Times New Roman" w:hAnsi="Times New Roman"/>
                <w:iCs/>
                <w:sz w:val="24"/>
                <w:szCs w:val="24"/>
              </w:rPr>
            </w:pPr>
            <w:r w:rsidRPr="006F41AB">
              <w:rPr>
                <w:rFonts w:ascii="Times New Roman" w:eastAsia="Times New Roman" w:hAnsi="Times New Roman"/>
                <w:iCs/>
                <w:sz w:val="24"/>
                <w:szCs w:val="24"/>
              </w:rPr>
              <w:t xml:space="preserve"> Инженер</w:t>
            </w:r>
          </w:p>
        </w:tc>
        <w:tc>
          <w:tcPr>
            <w:tcW w:w="993" w:type="dxa"/>
            <w:shd w:val="clear" w:color="auto" w:fill="auto"/>
          </w:tcPr>
          <w:p w14:paraId="2CF2524A"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r w:rsidRPr="006F41AB">
              <w:rPr>
                <w:rFonts w:ascii="Times New Roman" w:eastAsia="Times New Roman" w:hAnsi="Times New Roman"/>
                <w:iCs/>
                <w:sz w:val="24"/>
                <w:szCs w:val="24"/>
              </w:rPr>
              <w:t>12,6</w:t>
            </w:r>
          </w:p>
        </w:tc>
        <w:tc>
          <w:tcPr>
            <w:tcW w:w="1229" w:type="dxa"/>
            <w:gridSpan w:val="4"/>
            <w:vMerge w:val="restart"/>
            <w:shd w:val="clear" w:color="auto" w:fill="auto"/>
          </w:tcPr>
          <w:p w14:paraId="674B9C73"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c>
          <w:tcPr>
            <w:tcW w:w="613" w:type="dxa"/>
            <w:gridSpan w:val="3"/>
            <w:shd w:val="clear" w:color="auto" w:fill="auto"/>
          </w:tcPr>
          <w:p w14:paraId="5ABDD120"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r w:rsidRPr="006F41AB">
              <w:rPr>
                <w:rFonts w:ascii="Times New Roman" w:eastAsia="Times New Roman" w:hAnsi="Times New Roman"/>
                <w:iCs/>
                <w:noProof/>
                <w:sz w:val="24"/>
                <w:szCs w:val="24"/>
              </w:rPr>
              <mc:AlternateContent>
                <mc:Choice Requires="wpc">
                  <w:drawing>
                    <wp:inline distT="0" distB="0" distL="0" distR="0" wp14:anchorId="542817B0" wp14:editId="212191EE">
                      <wp:extent cx="389255" cy="673100"/>
                      <wp:effectExtent l="0" t="1905" r="4445" b="1270"/>
                      <wp:docPr id="78" name="画布 78"/>
                      <wp:cNvGraphicFramePr>
                        <a:graphicFrameLocks xmlns:a="http://schemas.openxmlformats.org/drawingml/2006/main" noChangeAspect="1"/>
                      </wp:cNvGraphicFramePr>
                      <a:graphic xmlns:a="http://schemas.openxmlformats.org/drawingml/2006/main">
                        <a:graphicData uri="http://schemas.microsoft.com/office/word/2010/wordprocessingCanvas">
                          <wpc:wpc>
                            <wpc:bg>
                              <a:pattFill prst="dkDnDiag">
                                <a:fgClr>
                                  <a:srgbClr val="000000"/>
                                </a:fgClr>
                                <a:bgClr>
                                  <a:srgbClr val="FFFFFF"/>
                                </a:bgClr>
                              </a:pattFill>
                            </wpc:bg>
                            <wpc:whole/>
                          </wpc:wpc>
                        </a:graphicData>
                      </a:graphic>
                    </wp:inline>
                  </w:drawing>
                </mc:Choice>
                <mc:Fallback xmlns:w15="http://schemas.microsoft.com/office/word/2012/wordml">
                  <w:pict>
                    <v:group w14:anchorId="7A56A01D" id="画布 78" o:spid="_x0000_s1026" editas="canvas" style="width:30.65pt;height:53pt;mso-position-horizontal-relative:char;mso-position-vertical-relative:line" coordsize="3892,6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">
                      <v:shape id="_x0000_s1027" type="#_x0000_t75" style="position:absolute;width:3892;height:6731;visibility:visible;mso-wrap-style:square" filled="t" fillcolor="black">
                        <v:fill r:id="rId80" o:title="" o:detectmouseclick="t" type="pattern"/>
                        <v:path o:connecttype="none"/>
                      </v:shape>
                      <w10:anchorlock/>
                    </v:group>
                  </w:pict>
                </mc:Fallback>
              </mc:AlternateContent>
            </w:r>
          </w:p>
        </w:tc>
        <w:tc>
          <w:tcPr>
            <w:tcW w:w="426" w:type="dxa"/>
            <w:gridSpan w:val="2"/>
            <w:vMerge w:val="restart"/>
            <w:shd w:val="clear" w:color="auto" w:fill="auto"/>
          </w:tcPr>
          <w:p w14:paraId="3F0CA14D"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c>
          <w:tcPr>
            <w:tcW w:w="992" w:type="dxa"/>
            <w:gridSpan w:val="4"/>
            <w:vMerge w:val="restart"/>
            <w:shd w:val="clear" w:color="auto" w:fill="auto"/>
          </w:tcPr>
          <w:p w14:paraId="6294D74B"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c>
          <w:tcPr>
            <w:tcW w:w="992" w:type="dxa"/>
            <w:gridSpan w:val="3"/>
            <w:vMerge w:val="restart"/>
            <w:shd w:val="clear" w:color="auto" w:fill="auto"/>
          </w:tcPr>
          <w:p w14:paraId="03144DAA"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c>
          <w:tcPr>
            <w:tcW w:w="1134" w:type="dxa"/>
            <w:gridSpan w:val="3"/>
            <w:vMerge w:val="restart"/>
            <w:shd w:val="clear" w:color="auto" w:fill="auto"/>
          </w:tcPr>
          <w:p w14:paraId="3CF41813"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r>
      <w:tr w:rsidR="006F41AB" w:rsidRPr="006F41AB" w14:paraId="6BCAF620" w14:textId="77777777" w:rsidTr="006F41AB">
        <w:trPr>
          <w:cantSplit/>
          <w:trHeight w:val="1080"/>
        </w:trPr>
        <w:tc>
          <w:tcPr>
            <w:tcW w:w="675" w:type="dxa"/>
            <w:vMerge/>
            <w:shd w:val="clear" w:color="auto" w:fill="auto"/>
          </w:tcPr>
          <w:p w14:paraId="3A88C7A7" w14:textId="77777777" w:rsidR="006F41AB" w:rsidRPr="006F41AB" w:rsidRDefault="006F41AB" w:rsidP="006F41AB">
            <w:pPr>
              <w:widowControl w:val="0"/>
              <w:autoSpaceDE w:val="0"/>
              <w:autoSpaceDN w:val="0"/>
              <w:adjustRightInd w:val="0"/>
              <w:spacing w:after="0" w:line="360" w:lineRule="auto"/>
              <w:jc w:val="center"/>
              <w:rPr>
                <w:rFonts w:ascii="Times New Roman" w:eastAsia="Times New Roman" w:hAnsi="Times New Roman"/>
                <w:iCs/>
                <w:sz w:val="24"/>
                <w:szCs w:val="24"/>
              </w:rPr>
            </w:pPr>
          </w:p>
        </w:tc>
        <w:tc>
          <w:tcPr>
            <w:tcW w:w="1418" w:type="dxa"/>
            <w:vMerge/>
            <w:shd w:val="clear" w:color="auto" w:fill="auto"/>
            <w:textDirection w:val="btLr"/>
          </w:tcPr>
          <w:p w14:paraId="2C601CD3" w14:textId="77777777" w:rsidR="006F41AB" w:rsidRPr="006F41AB" w:rsidRDefault="006F41AB" w:rsidP="006F41AB">
            <w:pPr>
              <w:widowControl w:val="0"/>
              <w:autoSpaceDE w:val="0"/>
              <w:autoSpaceDN w:val="0"/>
              <w:adjustRightInd w:val="0"/>
              <w:spacing w:after="0" w:line="360" w:lineRule="auto"/>
              <w:jc w:val="center"/>
              <w:rPr>
                <w:rFonts w:ascii="Times New Roman" w:eastAsia="Times New Roman" w:hAnsi="Times New Roman"/>
                <w:iCs/>
                <w:sz w:val="24"/>
                <w:szCs w:val="24"/>
              </w:rPr>
            </w:pPr>
          </w:p>
        </w:tc>
        <w:tc>
          <w:tcPr>
            <w:tcW w:w="1417" w:type="dxa"/>
            <w:vMerge/>
            <w:shd w:val="clear" w:color="auto" w:fill="auto"/>
            <w:textDirection w:val="btLr"/>
          </w:tcPr>
          <w:p w14:paraId="7E3E853E" w14:textId="77777777" w:rsidR="006F41AB" w:rsidRPr="006F41AB" w:rsidRDefault="006F41AB" w:rsidP="006F41AB">
            <w:pPr>
              <w:widowControl w:val="0"/>
              <w:autoSpaceDE w:val="0"/>
              <w:autoSpaceDN w:val="0"/>
              <w:adjustRightInd w:val="0"/>
              <w:spacing w:after="0" w:line="360" w:lineRule="auto"/>
              <w:jc w:val="center"/>
              <w:rPr>
                <w:rFonts w:ascii="Times New Roman" w:eastAsia="Times New Roman" w:hAnsi="Times New Roman"/>
                <w:iCs/>
                <w:sz w:val="24"/>
                <w:szCs w:val="24"/>
              </w:rPr>
            </w:pPr>
          </w:p>
        </w:tc>
        <w:tc>
          <w:tcPr>
            <w:tcW w:w="993" w:type="dxa"/>
            <w:shd w:val="clear" w:color="auto" w:fill="auto"/>
          </w:tcPr>
          <w:p w14:paraId="3F8A9D60"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r w:rsidRPr="006F41AB">
              <w:rPr>
                <w:rFonts w:ascii="Times New Roman" w:eastAsia="Times New Roman" w:hAnsi="Times New Roman"/>
                <w:iCs/>
                <w:sz w:val="24"/>
                <w:szCs w:val="24"/>
              </w:rPr>
              <w:t>1,8</w:t>
            </w:r>
          </w:p>
        </w:tc>
        <w:tc>
          <w:tcPr>
            <w:tcW w:w="1229" w:type="dxa"/>
            <w:gridSpan w:val="4"/>
            <w:vMerge/>
            <w:shd w:val="clear" w:color="auto" w:fill="auto"/>
          </w:tcPr>
          <w:p w14:paraId="43C43D79"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c>
          <w:tcPr>
            <w:tcW w:w="613" w:type="dxa"/>
            <w:gridSpan w:val="3"/>
            <w:shd w:val="clear" w:color="auto" w:fill="auto"/>
          </w:tcPr>
          <w:p w14:paraId="5A771D60"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r w:rsidRPr="006F41AB">
              <w:rPr>
                <w:rFonts w:ascii="Times New Roman" w:eastAsia="Times New Roman" w:hAnsi="Times New Roman"/>
                <w:iCs/>
                <w:noProof/>
                <w:sz w:val="24"/>
                <w:szCs w:val="24"/>
              </w:rPr>
              <mc:AlternateContent>
                <mc:Choice Requires="wpc">
                  <w:drawing>
                    <wp:inline distT="0" distB="0" distL="0" distR="0" wp14:anchorId="1FE82CE2" wp14:editId="290E9047">
                      <wp:extent cx="381000" cy="683260"/>
                      <wp:effectExtent l="0" t="0" r="1270" b="3810"/>
                      <wp:docPr id="80" name="画布 80"/>
                      <wp:cNvGraphicFramePr>
                        <a:graphicFrameLocks xmlns:a="http://schemas.openxmlformats.org/drawingml/2006/main" noChangeAspect="1"/>
                      </wp:cNvGraphicFramePr>
                      <a:graphic xmlns:a="http://schemas.openxmlformats.org/drawingml/2006/main">
                        <a:graphicData uri="http://schemas.microsoft.com/office/word/2010/wordprocessingCanvas">
                          <wpc:wpc>
                            <wpc:bg>
                              <a:pattFill prst="pct50">
                                <a:fgClr>
                                  <a:srgbClr val="000000"/>
                                </a:fgClr>
                                <a:bgClr>
                                  <a:srgbClr val="FFFFFF"/>
                                </a:bgClr>
                              </a:pattFill>
                            </wpc:bg>
                            <wpc:whole/>
                          </wpc:wpc>
                        </a:graphicData>
                      </a:graphic>
                    </wp:inline>
                  </w:drawing>
                </mc:Choice>
                <mc:Fallback xmlns:w15="http://schemas.microsoft.com/office/word/2012/wordml">
                  <w:pict>
                    <v:group w14:anchorId="26327F46" id="画布 80" o:spid="_x0000_s1026" editas="canvas" style="width:30pt;height:53.8pt;mso-position-horizontal-relative:char;mso-position-vertical-relative:line" coordsize="3810,6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">
                      <v:shape id="_x0000_s1027" type="#_x0000_t75" style="position:absolute;width:3810;height:6832;visibility:visible;mso-wrap-style:square" filled="t" fillcolor="black">
                        <v:fill r:id="rId81" o:title="" o:detectmouseclick="t" type="pattern"/>
                        <v:path o:connecttype="none"/>
                      </v:shape>
                      <w10:anchorlock/>
                    </v:group>
                  </w:pict>
                </mc:Fallback>
              </mc:AlternateContent>
            </w:r>
          </w:p>
        </w:tc>
        <w:tc>
          <w:tcPr>
            <w:tcW w:w="426" w:type="dxa"/>
            <w:gridSpan w:val="2"/>
            <w:vMerge/>
            <w:shd w:val="clear" w:color="auto" w:fill="auto"/>
          </w:tcPr>
          <w:p w14:paraId="26AEE496"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c>
          <w:tcPr>
            <w:tcW w:w="992" w:type="dxa"/>
            <w:gridSpan w:val="4"/>
            <w:vMerge/>
            <w:shd w:val="clear" w:color="auto" w:fill="auto"/>
          </w:tcPr>
          <w:p w14:paraId="1E8419DF"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c>
          <w:tcPr>
            <w:tcW w:w="992" w:type="dxa"/>
            <w:gridSpan w:val="3"/>
            <w:vMerge/>
            <w:shd w:val="clear" w:color="auto" w:fill="auto"/>
          </w:tcPr>
          <w:p w14:paraId="4CE14F83"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c>
          <w:tcPr>
            <w:tcW w:w="1134" w:type="dxa"/>
            <w:gridSpan w:val="3"/>
            <w:vMerge/>
            <w:shd w:val="clear" w:color="auto" w:fill="auto"/>
          </w:tcPr>
          <w:p w14:paraId="7AB423B6"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r>
      <w:tr w:rsidR="006F41AB" w:rsidRPr="006F41AB" w14:paraId="3BC60D3A" w14:textId="77777777" w:rsidTr="006F41AB">
        <w:trPr>
          <w:cantSplit/>
          <w:trHeight w:val="1478"/>
        </w:trPr>
        <w:tc>
          <w:tcPr>
            <w:tcW w:w="675" w:type="dxa"/>
            <w:shd w:val="clear" w:color="auto" w:fill="auto"/>
          </w:tcPr>
          <w:p w14:paraId="645110F3" w14:textId="77777777" w:rsidR="006F41AB" w:rsidRPr="006F41AB" w:rsidRDefault="006F41AB" w:rsidP="006F41AB">
            <w:pPr>
              <w:widowControl w:val="0"/>
              <w:autoSpaceDE w:val="0"/>
              <w:autoSpaceDN w:val="0"/>
              <w:adjustRightInd w:val="0"/>
              <w:spacing w:after="0" w:line="360" w:lineRule="auto"/>
              <w:jc w:val="center"/>
              <w:rPr>
                <w:rFonts w:ascii="Times New Roman" w:eastAsia="Times New Roman" w:hAnsi="Times New Roman"/>
                <w:iCs/>
                <w:sz w:val="24"/>
                <w:szCs w:val="24"/>
              </w:rPr>
            </w:pPr>
            <w:r w:rsidRPr="006F41AB">
              <w:rPr>
                <w:rFonts w:ascii="Times New Roman" w:eastAsia="Times New Roman" w:hAnsi="Times New Roman"/>
                <w:iCs/>
                <w:sz w:val="24"/>
                <w:szCs w:val="24"/>
              </w:rPr>
              <w:lastRenderedPageBreak/>
              <w:t>4</w:t>
            </w:r>
          </w:p>
        </w:tc>
        <w:tc>
          <w:tcPr>
            <w:tcW w:w="1418" w:type="dxa"/>
            <w:shd w:val="clear" w:color="auto" w:fill="auto"/>
            <w:textDirection w:val="btLr"/>
          </w:tcPr>
          <w:p w14:paraId="150426B4" w14:textId="77777777" w:rsidR="006F41AB" w:rsidRPr="006F41AB" w:rsidRDefault="006F41AB" w:rsidP="006F41AB">
            <w:pPr>
              <w:widowControl w:val="0"/>
              <w:autoSpaceDE w:val="0"/>
              <w:autoSpaceDN w:val="0"/>
              <w:adjustRightInd w:val="0"/>
              <w:spacing w:after="0" w:line="360" w:lineRule="auto"/>
              <w:jc w:val="center"/>
              <w:rPr>
                <w:rFonts w:ascii="Times New Roman" w:eastAsia="Times New Roman" w:hAnsi="Times New Roman"/>
                <w:iCs/>
                <w:sz w:val="24"/>
                <w:szCs w:val="24"/>
              </w:rPr>
            </w:pPr>
            <w:r w:rsidRPr="006F41AB">
              <w:rPr>
                <w:rFonts w:ascii="Times New Roman" w:eastAsia="Times New Roman" w:hAnsi="Times New Roman"/>
                <w:iCs/>
                <w:sz w:val="24"/>
                <w:szCs w:val="24"/>
              </w:rPr>
              <w:t>Обобщение и оценка результатов</w:t>
            </w:r>
          </w:p>
        </w:tc>
        <w:tc>
          <w:tcPr>
            <w:tcW w:w="1417" w:type="dxa"/>
            <w:shd w:val="clear" w:color="auto" w:fill="auto"/>
            <w:textDirection w:val="btLr"/>
          </w:tcPr>
          <w:p w14:paraId="5B4D747F" w14:textId="77777777" w:rsidR="006F41AB" w:rsidRPr="006F41AB" w:rsidRDefault="006F41AB" w:rsidP="006F41AB">
            <w:pPr>
              <w:widowControl w:val="0"/>
              <w:autoSpaceDE w:val="0"/>
              <w:autoSpaceDN w:val="0"/>
              <w:adjustRightInd w:val="0"/>
              <w:spacing w:after="0" w:line="360" w:lineRule="auto"/>
              <w:jc w:val="center"/>
              <w:rPr>
                <w:rFonts w:ascii="Times New Roman" w:eastAsia="Times New Roman" w:hAnsi="Times New Roman"/>
                <w:iCs/>
                <w:sz w:val="24"/>
                <w:szCs w:val="24"/>
              </w:rPr>
            </w:pPr>
            <w:r w:rsidRPr="006F41AB">
              <w:rPr>
                <w:rFonts w:ascii="Times New Roman" w:eastAsia="Times New Roman" w:hAnsi="Times New Roman"/>
                <w:iCs/>
                <w:sz w:val="24"/>
                <w:szCs w:val="24"/>
              </w:rPr>
              <w:t>Студент</w:t>
            </w:r>
          </w:p>
        </w:tc>
        <w:tc>
          <w:tcPr>
            <w:tcW w:w="993" w:type="dxa"/>
            <w:shd w:val="clear" w:color="auto" w:fill="auto"/>
          </w:tcPr>
          <w:p w14:paraId="457B1350"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r w:rsidRPr="006F41AB">
              <w:rPr>
                <w:rFonts w:ascii="Times New Roman" w:eastAsia="Times New Roman" w:hAnsi="Times New Roman"/>
                <w:iCs/>
                <w:sz w:val="24"/>
                <w:szCs w:val="24"/>
              </w:rPr>
              <w:t>15,9</w:t>
            </w:r>
          </w:p>
        </w:tc>
        <w:tc>
          <w:tcPr>
            <w:tcW w:w="1229" w:type="dxa"/>
            <w:gridSpan w:val="4"/>
            <w:shd w:val="clear" w:color="auto" w:fill="auto"/>
          </w:tcPr>
          <w:p w14:paraId="1DA0C279"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c>
          <w:tcPr>
            <w:tcW w:w="590" w:type="dxa"/>
            <w:gridSpan w:val="2"/>
            <w:shd w:val="clear" w:color="auto" w:fill="auto"/>
          </w:tcPr>
          <w:p w14:paraId="3B5170B4"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c>
          <w:tcPr>
            <w:tcW w:w="449" w:type="dxa"/>
            <w:gridSpan w:val="3"/>
            <w:shd w:val="clear" w:color="auto" w:fill="auto"/>
          </w:tcPr>
          <w:p w14:paraId="3E5D6D93"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r w:rsidRPr="006F41AB">
              <w:rPr>
                <w:rFonts w:ascii="Times New Roman" w:eastAsia="Times New Roman" w:hAnsi="Times New Roman"/>
                <w:iCs/>
                <w:noProof/>
                <w:sz w:val="24"/>
                <w:szCs w:val="24"/>
              </w:rPr>
              <mc:AlternateContent>
                <mc:Choice Requires="wpc">
                  <w:drawing>
                    <wp:inline distT="0" distB="0" distL="0" distR="0" wp14:anchorId="2EC1B3C8" wp14:editId="581ADE24">
                      <wp:extent cx="360045" cy="974725"/>
                      <wp:effectExtent l="0" t="0" r="1905" b="1270"/>
                      <wp:docPr id="83" name="画布 83"/>
                      <wp:cNvGraphicFramePr>
                        <a:graphicFrameLocks xmlns:a="http://schemas.openxmlformats.org/drawingml/2006/main" noChangeAspect="1"/>
                      </wp:cNvGraphicFramePr>
                      <a:graphic xmlns:a="http://schemas.openxmlformats.org/drawingml/2006/main">
                        <a:graphicData uri="http://schemas.microsoft.com/office/word/2010/wordprocessingCanvas">
                          <wpc:wpc>
                            <wpc:bg>
                              <a:pattFill prst="dkDnDiag">
                                <a:fgClr>
                                  <a:srgbClr val="000000"/>
                                </a:fgClr>
                                <a:bgClr>
                                  <a:srgbClr val="FFFFFF"/>
                                </a:bgClr>
                              </a:pattFill>
                            </wpc:bg>
                            <wpc:whole/>
                          </wpc:wpc>
                        </a:graphicData>
                      </a:graphic>
                    </wp:inline>
                  </w:drawing>
                </mc:Choice>
                <mc:Fallback xmlns:w15="http://schemas.microsoft.com/office/word/2012/wordml">
                  <w:pict>
                    <v:group w14:anchorId="658AED5C" id="画布 83" o:spid="_x0000_s1026" editas="canvas" style="width:28.35pt;height:76.75pt;mso-position-horizontal-relative:char;mso-position-vertical-relative:line" coordsize="3600,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">
                      <v:shape id="_x0000_s1027" type="#_x0000_t75" style="position:absolute;width:3600;height:9747;visibility:visible;mso-wrap-style:square" filled="t" fillcolor="black">
                        <v:fill r:id="rId80" o:title="" o:detectmouseclick="t" type="pattern"/>
                        <v:path o:connecttype="none"/>
                      </v:shape>
                      <w10:anchorlock/>
                    </v:group>
                  </w:pict>
                </mc:Fallback>
              </mc:AlternateContent>
            </w:r>
          </w:p>
        </w:tc>
        <w:tc>
          <w:tcPr>
            <w:tcW w:w="992" w:type="dxa"/>
            <w:gridSpan w:val="4"/>
            <w:shd w:val="clear" w:color="auto" w:fill="auto"/>
          </w:tcPr>
          <w:p w14:paraId="2141857C"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c>
          <w:tcPr>
            <w:tcW w:w="992" w:type="dxa"/>
            <w:gridSpan w:val="3"/>
            <w:shd w:val="clear" w:color="auto" w:fill="auto"/>
          </w:tcPr>
          <w:p w14:paraId="69AA9ACB"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c>
          <w:tcPr>
            <w:tcW w:w="1134" w:type="dxa"/>
            <w:gridSpan w:val="3"/>
            <w:shd w:val="clear" w:color="auto" w:fill="auto"/>
          </w:tcPr>
          <w:p w14:paraId="51015927"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r>
      <w:tr w:rsidR="006F41AB" w:rsidRPr="006F41AB" w14:paraId="0778A6E6" w14:textId="77777777" w:rsidTr="006F41AB">
        <w:trPr>
          <w:cantSplit/>
          <w:trHeight w:val="1845"/>
        </w:trPr>
        <w:tc>
          <w:tcPr>
            <w:tcW w:w="675" w:type="dxa"/>
            <w:shd w:val="clear" w:color="auto" w:fill="auto"/>
          </w:tcPr>
          <w:p w14:paraId="37F63EAA" w14:textId="77777777" w:rsidR="006F41AB" w:rsidRPr="006F41AB" w:rsidRDefault="006F41AB" w:rsidP="006F41AB">
            <w:pPr>
              <w:widowControl w:val="0"/>
              <w:autoSpaceDE w:val="0"/>
              <w:autoSpaceDN w:val="0"/>
              <w:adjustRightInd w:val="0"/>
              <w:spacing w:after="0" w:line="360" w:lineRule="auto"/>
              <w:jc w:val="center"/>
              <w:rPr>
                <w:rFonts w:ascii="Times New Roman" w:eastAsia="Times New Roman" w:hAnsi="Times New Roman"/>
                <w:iCs/>
                <w:sz w:val="24"/>
                <w:szCs w:val="24"/>
              </w:rPr>
            </w:pPr>
            <w:r w:rsidRPr="006F41AB">
              <w:rPr>
                <w:rFonts w:ascii="Times New Roman" w:eastAsia="Times New Roman" w:hAnsi="Times New Roman"/>
                <w:iCs/>
                <w:sz w:val="24"/>
                <w:szCs w:val="24"/>
              </w:rPr>
              <w:t>5</w:t>
            </w:r>
          </w:p>
        </w:tc>
        <w:tc>
          <w:tcPr>
            <w:tcW w:w="1418" w:type="dxa"/>
            <w:shd w:val="clear" w:color="auto" w:fill="auto"/>
            <w:textDirection w:val="btLr"/>
          </w:tcPr>
          <w:p w14:paraId="7CCEDC5E" w14:textId="77777777" w:rsidR="006F41AB" w:rsidRPr="006F41AB" w:rsidRDefault="006F41AB" w:rsidP="006F41AB">
            <w:pPr>
              <w:widowControl w:val="0"/>
              <w:autoSpaceDE w:val="0"/>
              <w:autoSpaceDN w:val="0"/>
              <w:adjustRightInd w:val="0"/>
              <w:spacing w:after="0" w:line="360" w:lineRule="auto"/>
              <w:jc w:val="center"/>
              <w:rPr>
                <w:rFonts w:ascii="Times New Roman" w:eastAsia="Times New Roman" w:hAnsi="Times New Roman"/>
                <w:iCs/>
                <w:sz w:val="24"/>
                <w:szCs w:val="24"/>
              </w:rPr>
            </w:pPr>
            <w:r w:rsidRPr="006F41AB">
              <w:rPr>
                <w:rFonts w:ascii="Times New Roman" w:eastAsia="Times New Roman" w:hAnsi="Times New Roman"/>
                <w:iCs/>
                <w:sz w:val="24"/>
                <w:szCs w:val="24"/>
              </w:rPr>
              <w:t>Разработка</w:t>
            </w:r>
          </w:p>
          <w:p w14:paraId="26E8EF78" w14:textId="77777777" w:rsidR="006F41AB" w:rsidRPr="006F41AB" w:rsidRDefault="006F41AB" w:rsidP="006F41AB">
            <w:pPr>
              <w:widowControl w:val="0"/>
              <w:autoSpaceDE w:val="0"/>
              <w:autoSpaceDN w:val="0"/>
              <w:adjustRightInd w:val="0"/>
              <w:spacing w:after="0" w:line="360" w:lineRule="auto"/>
              <w:jc w:val="center"/>
              <w:rPr>
                <w:rFonts w:ascii="Times New Roman" w:eastAsia="Times New Roman" w:hAnsi="Times New Roman"/>
                <w:iCs/>
                <w:sz w:val="24"/>
                <w:szCs w:val="24"/>
              </w:rPr>
            </w:pPr>
            <w:r w:rsidRPr="006F41AB">
              <w:rPr>
                <w:rFonts w:ascii="Times New Roman" w:eastAsia="Times New Roman" w:hAnsi="Times New Roman"/>
                <w:iCs/>
                <w:sz w:val="24"/>
                <w:szCs w:val="24"/>
              </w:rPr>
              <w:t>технической документации</w:t>
            </w:r>
          </w:p>
        </w:tc>
        <w:tc>
          <w:tcPr>
            <w:tcW w:w="1417" w:type="dxa"/>
            <w:shd w:val="clear" w:color="auto" w:fill="auto"/>
            <w:textDirection w:val="btLr"/>
          </w:tcPr>
          <w:p w14:paraId="5137A908" w14:textId="77777777" w:rsidR="006F41AB" w:rsidRPr="006F41AB" w:rsidRDefault="006F41AB" w:rsidP="006F41AB">
            <w:pPr>
              <w:widowControl w:val="0"/>
              <w:autoSpaceDE w:val="0"/>
              <w:autoSpaceDN w:val="0"/>
              <w:adjustRightInd w:val="0"/>
              <w:spacing w:after="0" w:line="360" w:lineRule="auto"/>
              <w:jc w:val="center"/>
              <w:rPr>
                <w:rFonts w:ascii="Times New Roman" w:eastAsia="Times New Roman" w:hAnsi="Times New Roman"/>
                <w:iCs/>
                <w:sz w:val="24"/>
                <w:szCs w:val="24"/>
              </w:rPr>
            </w:pPr>
            <w:r w:rsidRPr="006F41AB">
              <w:rPr>
                <w:rFonts w:ascii="Times New Roman" w:eastAsia="Times New Roman" w:hAnsi="Times New Roman"/>
                <w:iCs/>
                <w:sz w:val="24"/>
                <w:szCs w:val="24"/>
              </w:rPr>
              <w:t>Студент</w:t>
            </w:r>
          </w:p>
        </w:tc>
        <w:tc>
          <w:tcPr>
            <w:tcW w:w="993" w:type="dxa"/>
            <w:shd w:val="clear" w:color="auto" w:fill="auto"/>
          </w:tcPr>
          <w:p w14:paraId="5F5C7AF6"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r w:rsidRPr="006F41AB">
              <w:rPr>
                <w:rFonts w:ascii="Times New Roman" w:eastAsia="Times New Roman" w:hAnsi="Times New Roman"/>
                <w:iCs/>
                <w:sz w:val="24"/>
                <w:szCs w:val="24"/>
              </w:rPr>
              <w:t>13,8</w:t>
            </w:r>
          </w:p>
        </w:tc>
        <w:tc>
          <w:tcPr>
            <w:tcW w:w="1229" w:type="dxa"/>
            <w:gridSpan w:val="4"/>
            <w:shd w:val="clear" w:color="auto" w:fill="auto"/>
          </w:tcPr>
          <w:p w14:paraId="79E60E26"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c>
          <w:tcPr>
            <w:tcW w:w="1039" w:type="dxa"/>
            <w:gridSpan w:val="5"/>
            <w:shd w:val="clear" w:color="auto" w:fill="auto"/>
          </w:tcPr>
          <w:p w14:paraId="09B9BF65"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c>
          <w:tcPr>
            <w:tcW w:w="992" w:type="dxa"/>
            <w:gridSpan w:val="4"/>
            <w:shd w:val="clear" w:color="auto" w:fill="auto"/>
          </w:tcPr>
          <w:p w14:paraId="35F03546"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r w:rsidRPr="006F41AB">
              <w:rPr>
                <w:rFonts w:ascii="Times New Roman" w:eastAsia="Times New Roman" w:hAnsi="Times New Roman"/>
                <w:iCs/>
                <w:noProof/>
                <w:sz w:val="24"/>
                <w:szCs w:val="24"/>
              </w:rPr>
              <mc:AlternateContent>
                <mc:Choice Requires="wpc">
                  <w:drawing>
                    <wp:inline distT="0" distB="0" distL="0" distR="0" wp14:anchorId="19C8E6CB" wp14:editId="4B4AB9CF">
                      <wp:extent cx="623570" cy="1171575"/>
                      <wp:effectExtent l="0" t="2540" r="0" b="0"/>
                      <wp:docPr id="85" name="画布 85"/>
                      <wp:cNvGraphicFramePr>
                        <a:graphicFrameLocks xmlns:a="http://schemas.openxmlformats.org/drawingml/2006/main" noChangeAspect="1"/>
                      </wp:cNvGraphicFramePr>
                      <a:graphic xmlns:a="http://schemas.openxmlformats.org/drawingml/2006/main">
                        <a:graphicData uri="http://schemas.microsoft.com/office/word/2010/wordprocessingCanvas">
                          <wpc:wpc>
                            <wpc:bg>
                              <a:pattFill prst="dkDnDiag">
                                <a:fgClr>
                                  <a:srgbClr val="000000"/>
                                </a:fgClr>
                                <a:bgClr>
                                  <a:srgbClr val="FFFFFF"/>
                                </a:bgClr>
                              </a:pattFill>
                            </wpc:bg>
                            <wpc:whole/>
                          </wpc:wpc>
                        </a:graphicData>
                      </a:graphic>
                    </wp:inline>
                  </w:drawing>
                </mc:Choice>
                <mc:Fallback xmlns:w15="http://schemas.microsoft.com/office/word/2012/wordml">
                  <w:pict>
                    <v:group w14:anchorId="0146F7E8" id="画布 85" o:spid="_x0000_s1026" editas="canvas" style="width:49.1pt;height:92.25pt;mso-position-horizontal-relative:char;mso-position-vertical-relative:line" coordsize="6235,11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">
                      <v:shape id="_x0000_s1027" type="#_x0000_t75" style="position:absolute;width:6235;height:11715;visibility:visible;mso-wrap-style:square" filled="t" fillcolor="black">
                        <v:fill r:id="rId80" o:title="" o:detectmouseclick="t" type="pattern"/>
                        <v:path o:connecttype="none"/>
                      </v:shape>
                      <w10:anchorlock/>
                    </v:group>
                  </w:pict>
                </mc:Fallback>
              </mc:AlternateContent>
            </w:r>
          </w:p>
        </w:tc>
        <w:tc>
          <w:tcPr>
            <w:tcW w:w="992" w:type="dxa"/>
            <w:gridSpan w:val="3"/>
            <w:shd w:val="clear" w:color="auto" w:fill="auto"/>
          </w:tcPr>
          <w:p w14:paraId="5B387F04"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c>
          <w:tcPr>
            <w:tcW w:w="1134" w:type="dxa"/>
            <w:gridSpan w:val="3"/>
            <w:shd w:val="clear" w:color="auto" w:fill="auto"/>
          </w:tcPr>
          <w:p w14:paraId="216DAC53"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r>
      <w:tr w:rsidR="006F41AB" w:rsidRPr="006F41AB" w14:paraId="25AF5078" w14:textId="77777777" w:rsidTr="006F41AB">
        <w:trPr>
          <w:cantSplit/>
          <w:trHeight w:val="836"/>
        </w:trPr>
        <w:tc>
          <w:tcPr>
            <w:tcW w:w="675" w:type="dxa"/>
            <w:vMerge w:val="restart"/>
            <w:shd w:val="clear" w:color="auto" w:fill="auto"/>
          </w:tcPr>
          <w:p w14:paraId="3AA7889E" w14:textId="77777777" w:rsidR="006F41AB" w:rsidRPr="006F41AB" w:rsidRDefault="006F41AB" w:rsidP="006F41AB">
            <w:pPr>
              <w:widowControl w:val="0"/>
              <w:autoSpaceDE w:val="0"/>
              <w:autoSpaceDN w:val="0"/>
              <w:adjustRightInd w:val="0"/>
              <w:spacing w:after="0" w:line="360" w:lineRule="auto"/>
              <w:jc w:val="center"/>
              <w:rPr>
                <w:rFonts w:ascii="Times New Roman" w:eastAsia="Times New Roman" w:hAnsi="Times New Roman"/>
                <w:iCs/>
                <w:sz w:val="24"/>
                <w:szCs w:val="24"/>
              </w:rPr>
            </w:pPr>
            <w:r w:rsidRPr="006F41AB">
              <w:rPr>
                <w:rFonts w:ascii="Times New Roman" w:eastAsia="Times New Roman" w:hAnsi="Times New Roman"/>
                <w:iCs/>
                <w:sz w:val="24"/>
                <w:szCs w:val="24"/>
              </w:rPr>
              <w:t>6</w:t>
            </w:r>
          </w:p>
        </w:tc>
        <w:tc>
          <w:tcPr>
            <w:tcW w:w="1418" w:type="dxa"/>
            <w:vMerge w:val="restart"/>
            <w:shd w:val="clear" w:color="auto" w:fill="auto"/>
            <w:textDirection w:val="btLr"/>
          </w:tcPr>
          <w:p w14:paraId="4830DEAE" w14:textId="77777777" w:rsidR="006F41AB" w:rsidRPr="006F41AB" w:rsidRDefault="006F41AB" w:rsidP="006F41AB">
            <w:pPr>
              <w:widowControl w:val="0"/>
              <w:autoSpaceDE w:val="0"/>
              <w:autoSpaceDN w:val="0"/>
              <w:adjustRightInd w:val="0"/>
              <w:spacing w:after="0" w:line="360" w:lineRule="auto"/>
              <w:jc w:val="center"/>
              <w:rPr>
                <w:rFonts w:ascii="Times New Roman" w:eastAsia="Times New Roman" w:hAnsi="Times New Roman"/>
                <w:iCs/>
                <w:sz w:val="24"/>
                <w:szCs w:val="24"/>
              </w:rPr>
            </w:pPr>
            <w:r w:rsidRPr="006F41AB">
              <w:rPr>
                <w:rFonts w:ascii="Times New Roman" w:eastAsia="Times New Roman" w:hAnsi="Times New Roman"/>
                <w:iCs/>
                <w:sz w:val="24"/>
                <w:szCs w:val="24"/>
              </w:rPr>
              <w:t>Изготовление опытного образца</w:t>
            </w:r>
          </w:p>
        </w:tc>
        <w:tc>
          <w:tcPr>
            <w:tcW w:w="1417" w:type="dxa"/>
            <w:vMerge w:val="restart"/>
            <w:shd w:val="clear" w:color="auto" w:fill="auto"/>
            <w:textDirection w:val="btLr"/>
          </w:tcPr>
          <w:p w14:paraId="15DB856A" w14:textId="77777777" w:rsidR="006F41AB" w:rsidRPr="006F41AB" w:rsidRDefault="006F41AB" w:rsidP="006F41AB">
            <w:pPr>
              <w:widowControl w:val="0"/>
              <w:autoSpaceDE w:val="0"/>
              <w:autoSpaceDN w:val="0"/>
              <w:adjustRightInd w:val="0"/>
              <w:spacing w:after="0" w:line="360" w:lineRule="auto"/>
              <w:jc w:val="center"/>
              <w:rPr>
                <w:rFonts w:ascii="Times New Roman" w:eastAsia="Times New Roman" w:hAnsi="Times New Roman"/>
                <w:iCs/>
                <w:sz w:val="24"/>
                <w:szCs w:val="24"/>
              </w:rPr>
            </w:pPr>
            <w:r w:rsidRPr="006F41AB">
              <w:rPr>
                <w:rFonts w:ascii="Times New Roman" w:eastAsia="Times New Roman" w:hAnsi="Times New Roman"/>
                <w:iCs/>
                <w:sz w:val="24"/>
                <w:szCs w:val="24"/>
              </w:rPr>
              <w:t>Студент, Инженер</w:t>
            </w:r>
          </w:p>
        </w:tc>
        <w:tc>
          <w:tcPr>
            <w:tcW w:w="993" w:type="dxa"/>
            <w:shd w:val="clear" w:color="auto" w:fill="auto"/>
          </w:tcPr>
          <w:p w14:paraId="219A02EF"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r w:rsidRPr="006F41AB">
              <w:rPr>
                <w:rFonts w:ascii="Times New Roman" w:eastAsia="Times New Roman" w:hAnsi="Times New Roman"/>
                <w:iCs/>
                <w:sz w:val="24"/>
                <w:szCs w:val="24"/>
              </w:rPr>
              <w:t>10,9</w:t>
            </w:r>
          </w:p>
        </w:tc>
        <w:tc>
          <w:tcPr>
            <w:tcW w:w="1229" w:type="dxa"/>
            <w:gridSpan w:val="4"/>
            <w:vMerge w:val="restart"/>
            <w:shd w:val="clear" w:color="auto" w:fill="auto"/>
          </w:tcPr>
          <w:p w14:paraId="2C6F52FB"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c>
          <w:tcPr>
            <w:tcW w:w="1039" w:type="dxa"/>
            <w:gridSpan w:val="5"/>
            <w:vMerge w:val="restart"/>
            <w:shd w:val="clear" w:color="auto" w:fill="auto"/>
          </w:tcPr>
          <w:p w14:paraId="45CF3DF3"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c>
          <w:tcPr>
            <w:tcW w:w="992" w:type="dxa"/>
            <w:gridSpan w:val="4"/>
            <w:shd w:val="clear" w:color="auto" w:fill="auto"/>
          </w:tcPr>
          <w:p w14:paraId="3A887A28"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r w:rsidRPr="006F41AB">
              <w:rPr>
                <w:rFonts w:ascii="Times New Roman" w:eastAsia="Times New Roman" w:hAnsi="Times New Roman"/>
                <w:iCs/>
                <w:noProof/>
                <w:sz w:val="24"/>
                <w:szCs w:val="24"/>
              </w:rPr>
              <mc:AlternateContent>
                <mc:Choice Requires="wpc">
                  <w:drawing>
                    <wp:inline distT="0" distB="0" distL="0" distR="0" wp14:anchorId="0CC71FA8" wp14:editId="4E162142">
                      <wp:extent cx="623570" cy="534670"/>
                      <wp:effectExtent l="0" t="0" r="0" b="0"/>
                      <wp:docPr id="87" name="画布 87"/>
                      <wp:cNvGraphicFramePr>
                        <a:graphicFrameLocks xmlns:a="http://schemas.openxmlformats.org/drawingml/2006/main" noChangeAspect="1"/>
                      </wp:cNvGraphicFramePr>
                      <a:graphic xmlns:a="http://schemas.openxmlformats.org/drawingml/2006/main">
                        <a:graphicData uri="http://schemas.microsoft.com/office/word/2010/wordprocessingCanvas">
                          <wpc:wpc>
                            <wpc:bg>
                              <a:pattFill prst="dkDnDiag">
                                <a:fgClr>
                                  <a:srgbClr val="000000"/>
                                </a:fgClr>
                                <a:bgClr>
                                  <a:srgbClr val="FFFFFF"/>
                                </a:bgClr>
                              </a:pattFill>
                            </wpc:bg>
                            <wpc:whole/>
                          </wpc:wpc>
                        </a:graphicData>
                      </a:graphic>
                    </wp:inline>
                  </w:drawing>
                </mc:Choice>
                <mc:Fallback xmlns:w15="http://schemas.microsoft.com/office/word/2012/wordml">
                  <w:pict>
                    <v:group w14:anchorId="3D9DC122" id="画布 87" o:spid="_x0000_s1026" editas="canvas" style="width:49.1pt;height:42.1pt;mso-position-horizontal-relative:char;mso-position-vertical-relative:line" coordsize="6235,5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">
                      <v:shape id="_x0000_s1027" type="#_x0000_t75" style="position:absolute;width:6235;height:5346;visibility:visible;mso-wrap-style:square" filled="t" fillcolor="black">
                        <v:fill r:id="rId80" o:title="" o:detectmouseclick="t" type="pattern"/>
                        <v:path o:connecttype="none"/>
                      </v:shape>
                      <w10:anchorlock/>
                    </v:group>
                  </w:pict>
                </mc:Fallback>
              </mc:AlternateContent>
            </w:r>
          </w:p>
        </w:tc>
        <w:tc>
          <w:tcPr>
            <w:tcW w:w="992" w:type="dxa"/>
            <w:gridSpan w:val="3"/>
            <w:vMerge w:val="restart"/>
            <w:shd w:val="clear" w:color="auto" w:fill="auto"/>
          </w:tcPr>
          <w:p w14:paraId="20C31312"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c>
          <w:tcPr>
            <w:tcW w:w="1134" w:type="dxa"/>
            <w:gridSpan w:val="3"/>
            <w:vMerge w:val="restart"/>
            <w:shd w:val="clear" w:color="auto" w:fill="auto"/>
          </w:tcPr>
          <w:p w14:paraId="76BF5867"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r>
      <w:tr w:rsidR="006F41AB" w:rsidRPr="006F41AB" w14:paraId="7715E21A" w14:textId="77777777" w:rsidTr="006F41AB">
        <w:trPr>
          <w:cantSplit/>
          <w:trHeight w:val="835"/>
        </w:trPr>
        <w:tc>
          <w:tcPr>
            <w:tcW w:w="675" w:type="dxa"/>
            <w:vMerge/>
            <w:shd w:val="clear" w:color="auto" w:fill="auto"/>
          </w:tcPr>
          <w:p w14:paraId="51AED88B" w14:textId="77777777" w:rsidR="006F41AB" w:rsidRPr="006F41AB" w:rsidRDefault="006F41AB" w:rsidP="006F41AB">
            <w:pPr>
              <w:widowControl w:val="0"/>
              <w:autoSpaceDE w:val="0"/>
              <w:autoSpaceDN w:val="0"/>
              <w:adjustRightInd w:val="0"/>
              <w:spacing w:after="0" w:line="360" w:lineRule="auto"/>
              <w:jc w:val="center"/>
              <w:rPr>
                <w:rFonts w:ascii="Times New Roman" w:eastAsia="Times New Roman" w:hAnsi="Times New Roman"/>
                <w:iCs/>
                <w:sz w:val="24"/>
                <w:szCs w:val="24"/>
              </w:rPr>
            </w:pPr>
          </w:p>
        </w:tc>
        <w:tc>
          <w:tcPr>
            <w:tcW w:w="1418" w:type="dxa"/>
            <w:vMerge/>
            <w:shd w:val="clear" w:color="auto" w:fill="auto"/>
            <w:textDirection w:val="btLr"/>
          </w:tcPr>
          <w:p w14:paraId="3BB63B3E" w14:textId="77777777" w:rsidR="006F41AB" w:rsidRPr="006F41AB" w:rsidRDefault="006F41AB" w:rsidP="006F41AB">
            <w:pPr>
              <w:widowControl w:val="0"/>
              <w:autoSpaceDE w:val="0"/>
              <w:autoSpaceDN w:val="0"/>
              <w:adjustRightInd w:val="0"/>
              <w:spacing w:after="0" w:line="360" w:lineRule="auto"/>
              <w:jc w:val="center"/>
              <w:rPr>
                <w:rFonts w:ascii="Times New Roman" w:eastAsia="Times New Roman" w:hAnsi="Times New Roman"/>
                <w:iCs/>
                <w:sz w:val="24"/>
                <w:szCs w:val="24"/>
              </w:rPr>
            </w:pPr>
          </w:p>
        </w:tc>
        <w:tc>
          <w:tcPr>
            <w:tcW w:w="1417" w:type="dxa"/>
            <w:vMerge/>
            <w:shd w:val="clear" w:color="auto" w:fill="auto"/>
            <w:textDirection w:val="btLr"/>
          </w:tcPr>
          <w:p w14:paraId="590B7ED5" w14:textId="77777777" w:rsidR="006F41AB" w:rsidRPr="006F41AB" w:rsidRDefault="006F41AB" w:rsidP="006F41AB">
            <w:pPr>
              <w:widowControl w:val="0"/>
              <w:autoSpaceDE w:val="0"/>
              <w:autoSpaceDN w:val="0"/>
              <w:adjustRightInd w:val="0"/>
              <w:spacing w:after="0" w:line="360" w:lineRule="auto"/>
              <w:jc w:val="center"/>
              <w:rPr>
                <w:rFonts w:ascii="Times New Roman" w:eastAsia="Times New Roman" w:hAnsi="Times New Roman"/>
                <w:iCs/>
                <w:sz w:val="24"/>
                <w:szCs w:val="24"/>
              </w:rPr>
            </w:pPr>
          </w:p>
        </w:tc>
        <w:tc>
          <w:tcPr>
            <w:tcW w:w="993" w:type="dxa"/>
            <w:shd w:val="clear" w:color="auto" w:fill="auto"/>
          </w:tcPr>
          <w:p w14:paraId="290D8BE5"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r w:rsidRPr="006F41AB">
              <w:rPr>
                <w:rFonts w:ascii="Times New Roman" w:eastAsia="Times New Roman" w:hAnsi="Times New Roman"/>
                <w:iCs/>
                <w:sz w:val="24"/>
                <w:szCs w:val="24"/>
              </w:rPr>
              <w:t>5,4</w:t>
            </w:r>
          </w:p>
        </w:tc>
        <w:tc>
          <w:tcPr>
            <w:tcW w:w="1229" w:type="dxa"/>
            <w:gridSpan w:val="4"/>
            <w:vMerge/>
            <w:shd w:val="clear" w:color="auto" w:fill="auto"/>
          </w:tcPr>
          <w:p w14:paraId="07BC93DB"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c>
          <w:tcPr>
            <w:tcW w:w="1039" w:type="dxa"/>
            <w:gridSpan w:val="5"/>
            <w:vMerge/>
            <w:shd w:val="clear" w:color="auto" w:fill="auto"/>
          </w:tcPr>
          <w:p w14:paraId="6880ECDB"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c>
          <w:tcPr>
            <w:tcW w:w="992" w:type="dxa"/>
            <w:gridSpan w:val="4"/>
            <w:shd w:val="clear" w:color="auto" w:fill="auto"/>
          </w:tcPr>
          <w:p w14:paraId="350B8585"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r w:rsidRPr="006F41AB">
              <w:rPr>
                <w:rFonts w:ascii="Times New Roman" w:eastAsia="Times New Roman" w:hAnsi="Times New Roman"/>
                <w:iCs/>
                <w:noProof/>
                <w:sz w:val="24"/>
                <w:szCs w:val="24"/>
              </w:rPr>
              <mc:AlternateContent>
                <mc:Choice Requires="wpc">
                  <w:drawing>
                    <wp:inline distT="0" distB="0" distL="0" distR="0" wp14:anchorId="4206C7C7" wp14:editId="192AFF3A">
                      <wp:extent cx="623570" cy="516890"/>
                      <wp:effectExtent l="0" t="0" r="0" b="0"/>
                      <wp:docPr id="89" name="画布 89"/>
                      <wp:cNvGraphicFramePr>
                        <a:graphicFrameLocks xmlns:a="http://schemas.openxmlformats.org/drawingml/2006/main" noChangeAspect="1"/>
                      </wp:cNvGraphicFramePr>
                      <a:graphic xmlns:a="http://schemas.openxmlformats.org/drawingml/2006/main">
                        <a:graphicData uri="http://schemas.microsoft.com/office/word/2010/wordprocessingCanvas">
                          <wpc:wpc>
                            <wpc:bg>
                              <a:pattFill prst="pct50">
                                <a:fgClr>
                                  <a:srgbClr val="000000"/>
                                </a:fgClr>
                                <a:bgClr>
                                  <a:srgbClr val="FFFFFF"/>
                                </a:bgClr>
                              </a:pattFill>
                            </wpc:bg>
                            <wpc:whole/>
                          </wpc:wpc>
                        </a:graphicData>
                      </a:graphic>
                    </wp:inline>
                  </w:drawing>
                </mc:Choice>
                <mc:Fallback xmlns:w15="http://schemas.microsoft.com/office/word/2012/wordml">
                  <w:pict>
                    <v:group w14:anchorId="49B2C389" id="画布 89" o:spid="_x0000_s1026" editas="canvas" style="width:49.1pt;height:40.7pt;mso-position-horizontal-relative:char;mso-position-vertical-relative:line" coordsize="6235,5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">
                      <v:shape id="_x0000_s1027" type="#_x0000_t75" style="position:absolute;width:6235;height:5168;visibility:visible;mso-wrap-style:square" filled="t" fillcolor="black">
                        <v:fill r:id="rId81" o:title="" o:detectmouseclick="t" type="pattern"/>
                        <v:path o:connecttype="none"/>
                      </v:shape>
                      <w10:anchorlock/>
                    </v:group>
                  </w:pict>
                </mc:Fallback>
              </mc:AlternateContent>
            </w:r>
          </w:p>
        </w:tc>
        <w:tc>
          <w:tcPr>
            <w:tcW w:w="992" w:type="dxa"/>
            <w:gridSpan w:val="3"/>
            <w:vMerge/>
            <w:shd w:val="clear" w:color="auto" w:fill="auto"/>
          </w:tcPr>
          <w:p w14:paraId="160E11BE"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c>
          <w:tcPr>
            <w:tcW w:w="1134" w:type="dxa"/>
            <w:gridSpan w:val="3"/>
            <w:vMerge/>
            <w:shd w:val="clear" w:color="auto" w:fill="auto"/>
          </w:tcPr>
          <w:p w14:paraId="34CB5202"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r>
      <w:tr w:rsidR="006F41AB" w:rsidRPr="006F41AB" w14:paraId="29BC60EC" w14:textId="77777777" w:rsidTr="006F41AB">
        <w:trPr>
          <w:cantSplit/>
          <w:trHeight w:val="1683"/>
        </w:trPr>
        <w:tc>
          <w:tcPr>
            <w:tcW w:w="675" w:type="dxa"/>
            <w:shd w:val="clear" w:color="auto" w:fill="auto"/>
          </w:tcPr>
          <w:p w14:paraId="1D8FF54F" w14:textId="77777777" w:rsidR="006F41AB" w:rsidRPr="006F41AB" w:rsidRDefault="006F41AB" w:rsidP="006F41AB">
            <w:pPr>
              <w:widowControl w:val="0"/>
              <w:autoSpaceDE w:val="0"/>
              <w:autoSpaceDN w:val="0"/>
              <w:adjustRightInd w:val="0"/>
              <w:spacing w:after="0" w:line="360" w:lineRule="auto"/>
              <w:jc w:val="center"/>
              <w:rPr>
                <w:rFonts w:ascii="Times New Roman" w:eastAsia="Times New Roman" w:hAnsi="Times New Roman"/>
                <w:iCs/>
                <w:sz w:val="24"/>
                <w:szCs w:val="24"/>
              </w:rPr>
            </w:pPr>
            <w:r w:rsidRPr="006F41AB">
              <w:rPr>
                <w:rFonts w:ascii="Times New Roman" w:eastAsia="Times New Roman" w:hAnsi="Times New Roman"/>
                <w:iCs/>
                <w:sz w:val="24"/>
                <w:szCs w:val="24"/>
              </w:rPr>
              <w:t>7</w:t>
            </w:r>
          </w:p>
        </w:tc>
        <w:tc>
          <w:tcPr>
            <w:tcW w:w="1418" w:type="dxa"/>
            <w:shd w:val="clear" w:color="auto" w:fill="auto"/>
            <w:textDirection w:val="btLr"/>
          </w:tcPr>
          <w:p w14:paraId="36C2A6E6" w14:textId="77777777" w:rsidR="006F41AB" w:rsidRPr="006F41AB" w:rsidRDefault="006F41AB" w:rsidP="006F41AB">
            <w:pPr>
              <w:widowControl w:val="0"/>
              <w:autoSpaceDE w:val="0"/>
              <w:autoSpaceDN w:val="0"/>
              <w:adjustRightInd w:val="0"/>
              <w:spacing w:after="0" w:line="360" w:lineRule="auto"/>
              <w:jc w:val="center"/>
              <w:rPr>
                <w:rFonts w:ascii="Times New Roman" w:eastAsia="Times New Roman" w:hAnsi="Times New Roman"/>
                <w:iCs/>
                <w:sz w:val="24"/>
                <w:szCs w:val="24"/>
              </w:rPr>
            </w:pPr>
            <w:r w:rsidRPr="006F41AB">
              <w:rPr>
                <w:rFonts w:ascii="Times New Roman" w:eastAsia="Times New Roman" w:hAnsi="Times New Roman"/>
                <w:iCs/>
                <w:sz w:val="24"/>
                <w:szCs w:val="24"/>
              </w:rPr>
              <w:t>Оформление отчета по НИР</w:t>
            </w:r>
          </w:p>
        </w:tc>
        <w:tc>
          <w:tcPr>
            <w:tcW w:w="1417" w:type="dxa"/>
            <w:shd w:val="clear" w:color="auto" w:fill="auto"/>
            <w:textDirection w:val="btLr"/>
          </w:tcPr>
          <w:p w14:paraId="64899F2B" w14:textId="77777777" w:rsidR="006F41AB" w:rsidRPr="006F41AB" w:rsidRDefault="006F41AB" w:rsidP="006F41AB">
            <w:pPr>
              <w:widowControl w:val="0"/>
              <w:autoSpaceDE w:val="0"/>
              <w:autoSpaceDN w:val="0"/>
              <w:adjustRightInd w:val="0"/>
              <w:spacing w:after="0" w:line="360" w:lineRule="auto"/>
              <w:jc w:val="center"/>
              <w:rPr>
                <w:rFonts w:ascii="Times New Roman" w:eastAsia="Times New Roman" w:hAnsi="Times New Roman"/>
                <w:iCs/>
                <w:sz w:val="24"/>
                <w:szCs w:val="24"/>
              </w:rPr>
            </w:pPr>
            <w:r w:rsidRPr="006F41AB">
              <w:rPr>
                <w:rFonts w:ascii="Times New Roman" w:eastAsia="Times New Roman" w:hAnsi="Times New Roman"/>
                <w:iCs/>
                <w:sz w:val="24"/>
                <w:szCs w:val="24"/>
              </w:rPr>
              <w:t>Студент</w:t>
            </w:r>
          </w:p>
        </w:tc>
        <w:tc>
          <w:tcPr>
            <w:tcW w:w="993" w:type="dxa"/>
            <w:shd w:val="clear" w:color="auto" w:fill="auto"/>
          </w:tcPr>
          <w:p w14:paraId="0EAC17C1"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r w:rsidRPr="006F41AB">
              <w:rPr>
                <w:rFonts w:ascii="Times New Roman" w:eastAsia="Times New Roman" w:hAnsi="Times New Roman"/>
                <w:iCs/>
                <w:sz w:val="24"/>
                <w:szCs w:val="24"/>
              </w:rPr>
              <w:t>17,3</w:t>
            </w:r>
          </w:p>
        </w:tc>
        <w:tc>
          <w:tcPr>
            <w:tcW w:w="1229" w:type="dxa"/>
            <w:gridSpan w:val="4"/>
            <w:shd w:val="clear" w:color="auto" w:fill="auto"/>
          </w:tcPr>
          <w:p w14:paraId="7B180680"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c>
          <w:tcPr>
            <w:tcW w:w="1039" w:type="dxa"/>
            <w:gridSpan w:val="5"/>
            <w:shd w:val="clear" w:color="auto" w:fill="auto"/>
          </w:tcPr>
          <w:p w14:paraId="63BE4FF6"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c>
          <w:tcPr>
            <w:tcW w:w="661" w:type="dxa"/>
            <w:gridSpan w:val="2"/>
            <w:shd w:val="clear" w:color="auto" w:fill="auto"/>
          </w:tcPr>
          <w:p w14:paraId="170E8D20"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p>
        </w:tc>
        <w:tc>
          <w:tcPr>
            <w:tcW w:w="331" w:type="dxa"/>
            <w:gridSpan w:val="2"/>
            <w:shd w:val="clear" w:color="auto" w:fill="auto"/>
          </w:tcPr>
          <w:p w14:paraId="2448C8A9"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r w:rsidRPr="006F41AB">
              <w:rPr>
                <w:rFonts w:ascii="Times New Roman" w:eastAsia="Times New Roman" w:hAnsi="Times New Roman"/>
                <w:iCs/>
                <w:noProof/>
                <w:sz w:val="24"/>
                <w:szCs w:val="24"/>
              </w:rPr>
              <mc:AlternateContent>
                <mc:Choice Requires="wpc">
                  <w:drawing>
                    <wp:inline distT="0" distB="0" distL="0" distR="0" wp14:anchorId="218E170F" wp14:editId="63175CC2">
                      <wp:extent cx="209550" cy="1062990"/>
                      <wp:effectExtent l="0" t="635" r="0" b="3175"/>
                      <wp:docPr id="93" name="画布 93"/>
                      <wp:cNvGraphicFramePr>
                        <a:graphicFrameLocks xmlns:a="http://schemas.openxmlformats.org/drawingml/2006/main" noChangeAspect="1"/>
                      </wp:cNvGraphicFramePr>
                      <a:graphic xmlns:a="http://schemas.openxmlformats.org/drawingml/2006/main">
                        <a:graphicData uri="http://schemas.microsoft.com/office/word/2010/wordprocessingCanvas">
                          <wpc:wpc>
                            <wpc:bg>
                              <a:pattFill prst="dkDnDiag">
                                <a:fgClr>
                                  <a:srgbClr val="000000"/>
                                </a:fgClr>
                                <a:bgClr>
                                  <a:srgbClr val="FFFFFF"/>
                                </a:bgClr>
                              </a:pattFill>
                            </wpc:bg>
                            <wpc:whole/>
                          </wpc:wpc>
                        </a:graphicData>
                      </a:graphic>
                    </wp:inline>
                  </w:drawing>
                </mc:Choice>
                <mc:Fallback xmlns:w15="http://schemas.microsoft.com/office/word/2012/wordml">
                  <w:pict>
                    <v:group w14:anchorId="7EAE4A28" id="画布 93" o:spid="_x0000_s1026" editas="canvas" style="width:16.5pt;height:83.7pt;mso-position-horizontal-relative:char;mso-position-vertical-relative:line" coordsize="2095,10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">
                      <v:shape id="_x0000_s1027" type="#_x0000_t75" style="position:absolute;width:2095;height:10629;visibility:visible;mso-wrap-style:square" filled="t" fillcolor="black">
                        <v:fill r:id="rId80" o:title="" o:detectmouseclick="t" type="pattern"/>
                        <v:path o:connecttype="none"/>
                      </v:shape>
                      <w10:anchorlock/>
                    </v:group>
                  </w:pict>
                </mc:Fallback>
              </mc:AlternateContent>
            </w:r>
          </w:p>
        </w:tc>
        <w:tc>
          <w:tcPr>
            <w:tcW w:w="992" w:type="dxa"/>
            <w:gridSpan w:val="3"/>
            <w:shd w:val="clear" w:color="auto" w:fill="auto"/>
          </w:tcPr>
          <w:p w14:paraId="1746D28A"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r w:rsidRPr="006F41AB">
              <w:rPr>
                <w:rFonts w:ascii="Times New Roman" w:eastAsia="Times New Roman" w:hAnsi="Times New Roman"/>
                <w:iCs/>
                <w:noProof/>
                <w:sz w:val="24"/>
                <w:szCs w:val="24"/>
              </w:rPr>
              <mc:AlternateContent>
                <mc:Choice Requires="wpc">
                  <w:drawing>
                    <wp:inline distT="0" distB="0" distL="0" distR="0" wp14:anchorId="124E752B" wp14:editId="66F19B4E">
                      <wp:extent cx="624205" cy="1062990"/>
                      <wp:effectExtent l="635" t="635" r="3810" b="3175"/>
                      <wp:docPr id="95" name="画布 95"/>
                      <wp:cNvGraphicFramePr>
                        <a:graphicFrameLocks xmlns:a="http://schemas.openxmlformats.org/drawingml/2006/main" noChangeAspect="1"/>
                      </wp:cNvGraphicFramePr>
                      <a:graphic xmlns:a="http://schemas.openxmlformats.org/drawingml/2006/main">
                        <a:graphicData uri="http://schemas.microsoft.com/office/word/2010/wordprocessingCanvas">
                          <wpc:wpc>
                            <wpc:bg>
                              <a:pattFill prst="dkDnDiag">
                                <a:fgClr>
                                  <a:srgbClr val="000000"/>
                                </a:fgClr>
                                <a:bgClr>
                                  <a:srgbClr val="FFFFFF"/>
                                </a:bgClr>
                              </a:pattFill>
                            </wpc:bg>
                            <wpc:whole/>
                          </wpc:wpc>
                        </a:graphicData>
                      </a:graphic>
                    </wp:inline>
                  </w:drawing>
                </mc:Choice>
                <mc:Fallback xmlns:w15="http://schemas.microsoft.com/office/word/2012/wordml">
                  <w:pict>
                    <v:group w14:anchorId="26C3AA24" id="画布 95" o:spid="_x0000_s1026" editas="canvas" style="width:49.15pt;height:83.7pt;mso-position-horizontal-relative:char;mso-position-vertical-relative:line" coordsize="6242,10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">
                      <v:shape id="_x0000_s1027" type="#_x0000_t75" style="position:absolute;width:6242;height:10629;visibility:visible;mso-wrap-style:square" filled="t" fillcolor="black">
                        <v:fill r:id="rId80" o:title="" o:detectmouseclick="t" type="pattern"/>
                        <v:path o:connecttype="none"/>
                      </v:shape>
                      <w10:anchorlock/>
                    </v:group>
                  </w:pict>
                </mc:Fallback>
              </mc:AlternateContent>
            </w:r>
          </w:p>
        </w:tc>
        <w:tc>
          <w:tcPr>
            <w:tcW w:w="1134" w:type="dxa"/>
            <w:gridSpan w:val="3"/>
            <w:shd w:val="clear" w:color="auto" w:fill="auto"/>
          </w:tcPr>
          <w:p w14:paraId="1307B521" w14:textId="77777777" w:rsidR="006F41AB" w:rsidRPr="006F41AB" w:rsidRDefault="006F41AB" w:rsidP="006F41AB">
            <w:pPr>
              <w:widowControl w:val="0"/>
              <w:autoSpaceDE w:val="0"/>
              <w:autoSpaceDN w:val="0"/>
              <w:adjustRightInd w:val="0"/>
              <w:spacing w:after="0" w:line="360" w:lineRule="auto"/>
              <w:jc w:val="both"/>
              <w:rPr>
                <w:rFonts w:ascii="Times New Roman" w:eastAsia="Times New Roman" w:hAnsi="Times New Roman"/>
                <w:iCs/>
                <w:sz w:val="24"/>
                <w:szCs w:val="24"/>
              </w:rPr>
            </w:pPr>
            <w:r w:rsidRPr="006F41AB">
              <w:rPr>
                <w:rFonts w:ascii="Times New Roman" w:eastAsia="Times New Roman" w:hAnsi="Times New Roman"/>
                <w:iCs/>
                <w:noProof/>
                <w:sz w:val="24"/>
                <w:szCs w:val="24"/>
              </w:rPr>
              <mc:AlternateContent>
                <mc:Choice Requires="wpc">
                  <w:drawing>
                    <wp:inline distT="0" distB="0" distL="0" distR="0" wp14:anchorId="5DDFF160" wp14:editId="733BDB3F">
                      <wp:extent cx="719455" cy="1062990"/>
                      <wp:effectExtent l="1905" t="635" r="2540" b="3175"/>
                      <wp:docPr id="97" name="画布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pattFill prst="dkDnDiag">
                                <a:fgClr>
                                  <a:srgbClr val="000000"/>
                                </a:fgClr>
                                <a:bgClr>
                                  <a:srgbClr val="FFFFFF"/>
                                </a:bgClr>
                              </a:pattFill>
                            </wpc:bg>
                            <wpc:whole/>
                          </wpc:wpc>
                        </a:graphicData>
                      </a:graphic>
                    </wp:inline>
                  </w:drawing>
                </mc:Choice>
                <mc:Fallback xmlns:w15="http://schemas.microsoft.com/office/word/2012/wordml">
                  <w:pict>
                    <v:group w14:anchorId="4827F58B" id="画布 97" o:spid="_x0000_s1026" editas="canvas" style="width:56.65pt;height:83.7pt;mso-position-horizontal-relative:char;mso-position-vertical-relative:line" coordsize="7194,10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">
                      <v:shape id="_x0000_s1027" type="#_x0000_t75" style="position:absolute;width:7194;height:10629;visibility:visible;mso-wrap-style:square" filled="t" fillcolor="black">
                        <v:fill r:id="rId80" o:title="" o:detectmouseclick="t" type="pattern"/>
                        <v:path o:connecttype="none"/>
                      </v:shape>
                      <w10:anchorlock/>
                    </v:group>
                  </w:pict>
                </mc:Fallback>
              </mc:AlternateContent>
            </w:r>
          </w:p>
        </w:tc>
      </w:tr>
    </w:tbl>
    <w:p w14:paraId="3ADEFE79" w14:textId="77777777" w:rsidR="006F41AB" w:rsidRPr="006F41AB" w:rsidRDefault="00D351D3" w:rsidP="006F41AB">
      <w:pPr>
        <w:tabs>
          <w:tab w:val="left" w:pos="8931"/>
        </w:tabs>
        <w:spacing w:after="0" w:line="360" w:lineRule="auto"/>
        <w:jc w:val="both"/>
        <w:rPr>
          <w:rFonts w:ascii="Times New Roman" w:eastAsia="Times New Roman" w:hAnsi="Times New Roman"/>
          <w:spacing w:val="-3"/>
          <w:sz w:val="28"/>
          <w:szCs w:val="28"/>
        </w:rPr>
      </w:pPr>
      <w:r>
        <w:rPr>
          <w:rFonts w:ascii="Times New Roman" w:eastAsia="Times New Roman" w:hAnsi="Times New Roman"/>
          <w:spacing w:val="-3"/>
          <w:sz w:val="28"/>
          <w:szCs w:val="28"/>
        </w:rPr>
        <w:t>Таблица 5</w:t>
      </w:r>
      <w:r w:rsidR="006F41AB" w:rsidRPr="006F41AB">
        <w:rPr>
          <w:rFonts w:ascii="Times New Roman" w:eastAsia="Times New Roman" w:hAnsi="Times New Roman"/>
          <w:spacing w:val="-3"/>
          <w:sz w:val="28"/>
          <w:szCs w:val="28"/>
        </w:rPr>
        <w:t xml:space="preserve"> – Исполнители календарного план – графика</w:t>
      </w:r>
    </w:p>
    <w:tbl>
      <w:tblPr>
        <w:tblStyle w:val="23"/>
        <w:tblW w:w="0" w:type="auto"/>
        <w:tblLook w:val="04A0" w:firstRow="1" w:lastRow="0" w:firstColumn="1" w:lastColumn="0" w:noHBand="0" w:noVBand="1"/>
      </w:tblPr>
      <w:tblGrid>
        <w:gridCol w:w="7457"/>
        <w:gridCol w:w="2356"/>
      </w:tblGrid>
      <w:tr w:rsidR="006F41AB" w:rsidRPr="006F41AB" w14:paraId="483F958B" w14:textId="77777777" w:rsidTr="006F41AB">
        <w:trPr>
          <w:trHeight w:val="896"/>
        </w:trPr>
        <w:tc>
          <w:tcPr>
            <w:tcW w:w="7457" w:type="dxa"/>
          </w:tcPr>
          <w:p w14:paraId="17D53F67"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Научный руководитель</w:t>
            </w:r>
          </w:p>
        </w:tc>
        <w:tc>
          <w:tcPr>
            <w:tcW w:w="2343" w:type="dxa"/>
          </w:tcPr>
          <w:p w14:paraId="6AEE04EB"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noProof/>
                <w:sz w:val="28"/>
                <w:szCs w:val="28"/>
              </w:rPr>
              <mc:AlternateContent>
                <mc:Choice Requires="wpc">
                  <w:drawing>
                    <wp:inline distT="0" distB="0" distL="0" distR="0" wp14:anchorId="5A56E4E4" wp14:editId="5297D2F9">
                      <wp:extent cx="1355725" cy="446405"/>
                      <wp:effectExtent l="0" t="0" r="1270" b="4445"/>
                      <wp:docPr id="99" name="画布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pattFill prst="lgCheck">
                                <a:fgClr>
                                  <a:srgbClr val="000000"/>
                                </a:fgClr>
                                <a:bgClr>
                                  <a:srgbClr val="FFFFFF"/>
                                </a:bgClr>
                              </a:pattFill>
                            </wpc:bg>
                            <wpc:whole/>
                          </wpc:wpc>
                        </a:graphicData>
                      </a:graphic>
                    </wp:inline>
                  </w:drawing>
                </mc:Choice>
                <mc:Fallback xmlns:w15="http://schemas.microsoft.com/office/word/2012/wordml">
                  <w:pict>
                    <v:group w14:anchorId="6CACF2B3" id="画布 99" o:spid="_x0000_s1026" editas="canvas" style="width:106.75pt;height:35.15pt;mso-position-horizontal-relative:char;mso-position-vertical-relative:line" coordsize="13557,4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">
                      <v:shape id="_x0000_s1027" type="#_x0000_t75" style="position:absolute;width:13557;height:4464;visibility:visible;mso-wrap-style:square" filled="t" fillcolor="black">
                        <v:fill r:id="rId79" o:title="" o:detectmouseclick="t" type="pattern"/>
                        <v:path o:connecttype="none"/>
                      </v:shape>
                      <w10:anchorlock/>
                    </v:group>
                  </w:pict>
                </mc:Fallback>
              </mc:AlternateContent>
            </w:r>
          </w:p>
        </w:tc>
      </w:tr>
      <w:tr w:rsidR="006F41AB" w:rsidRPr="006F41AB" w14:paraId="7041BBBF" w14:textId="77777777" w:rsidTr="006F41AB">
        <w:trPr>
          <w:trHeight w:val="919"/>
        </w:trPr>
        <w:tc>
          <w:tcPr>
            <w:tcW w:w="7457" w:type="dxa"/>
          </w:tcPr>
          <w:p w14:paraId="4A58DE2C"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Студент</w:t>
            </w:r>
          </w:p>
        </w:tc>
        <w:tc>
          <w:tcPr>
            <w:tcW w:w="2343" w:type="dxa"/>
          </w:tcPr>
          <w:p w14:paraId="4E500E4F"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noProof/>
                <w:sz w:val="28"/>
                <w:szCs w:val="28"/>
              </w:rPr>
              <mc:AlternateContent>
                <mc:Choice Requires="wpc">
                  <w:drawing>
                    <wp:inline distT="0" distB="0" distL="0" distR="0" wp14:anchorId="258573A0" wp14:editId="0BB17A73">
                      <wp:extent cx="1358900" cy="440690"/>
                      <wp:effectExtent l="0" t="635" r="0" b="0"/>
                      <wp:docPr id="101" name="画布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a:pattFill prst="dkDnDiag">
                                <a:fgClr>
                                  <a:srgbClr val="000000"/>
                                </a:fgClr>
                                <a:bgClr>
                                  <a:srgbClr val="FFFFFF"/>
                                </a:bgClr>
                              </a:pattFill>
                            </wpc:bg>
                            <wpc:whole/>
                          </wpc:wpc>
                        </a:graphicData>
                      </a:graphic>
                    </wp:inline>
                  </w:drawing>
                </mc:Choice>
                <mc:Fallback xmlns:w15="http://schemas.microsoft.com/office/word/2012/wordml">
                  <w:pict>
                    <v:group w14:anchorId="164A77C8" id="画布 101" o:spid="_x0000_s1026" editas="canvas" style="width:107pt;height:34.7pt;mso-position-horizontal-relative:char;mso-position-vertical-relative:line" coordsize="13589,4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">
                      <v:shape id="_x0000_s1027" type="#_x0000_t75" style="position:absolute;width:13589;height:4406;visibility:visible;mso-wrap-style:square" filled="t" fillcolor="black">
                        <v:fill r:id="rId80" o:title="" o:detectmouseclick="t" type="pattern"/>
                        <v:path o:connecttype="none"/>
                      </v:shape>
                      <w10:anchorlock/>
                    </v:group>
                  </w:pict>
                </mc:Fallback>
              </mc:AlternateContent>
            </w:r>
          </w:p>
        </w:tc>
      </w:tr>
      <w:tr w:rsidR="006F41AB" w:rsidRPr="006F41AB" w14:paraId="2B688ED7" w14:textId="77777777" w:rsidTr="006F41AB">
        <w:trPr>
          <w:trHeight w:val="928"/>
        </w:trPr>
        <w:tc>
          <w:tcPr>
            <w:tcW w:w="7457" w:type="dxa"/>
          </w:tcPr>
          <w:p w14:paraId="24CC806E"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Инженер</w:t>
            </w:r>
          </w:p>
        </w:tc>
        <w:tc>
          <w:tcPr>
            <w:tcW w:w="2343" w:type="dxa"/>
          </w:tcPr>
          <w:p w14:paraId="5467C11E"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noProof/>
                <w:sz w:val="28"/>
                <w:szCs w:val="28"/>
              </w:rPr>
              <mc:AlternateContent>
                <mc:Choice Requires="wpc">
                  <w:drawing>
                    <wp:inline distT="0" distB="0" distL="0" distR="0" wp14:anchorId="32B33F88" wp14:editId="21990F43">
                      <wp:extent cx="1358900" cy="411480"/>
                      <wp:effectExtent l="0" t="0" r="0" b="0"/>
                      <wp:docPr id="103" name="画布 103"/>
                      <wp:cNvGraphicFramePr>
                        <a:graphicFrameLocks xmlns:a="http://schemas.openxmlformats.org/drawingml/2006/main" noChangeAspect="1"/>
                      </wp:cNvGraphicFramePr>
                      <a:graphic xmlns:a="http://schemas.openxmlformats.org/drawingml/2006/main">
                        <a:graphicData uri="http://schemas.microsoft.com/office/word/2010/wordprocessingCanvas">
                          <wpc:wpc>
                            <wpc:bg>
                              <a:pattFill prst="pct50">
                                <a:fgClr>
                                  <a:srgbClr val="000000"/>
                                </a:fgClr>
                                <a:bgClr>
                                  <a:srgbClr val="FFFFFF"/>
                                </a:bgClr>
                              </a:pattFill>
                            </wpc:bg>
                            <wpc:whole/>
                          </wpc:wpc>
                        </a:graphicData>
                      </a:graphic>
                    </wp:inline>
                  </w:drawing>
                </mc:Choice>
                <mc:Fallback xmlns:w15="http://schemas.microsoft.com/office/word/2012/wordml">
                  <w:pict>
                    <v:group w14:anchorId="1BC868FB" id="画布 103" o:spid="_x0000_s1026" editas="canvas" style="width:107pt;height:32.4pt;mso-position-horizontal-relative:char;mso-position-vertical-relative:line" coordsize="13589,4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">
                      <v:shape id="_x0000_s1027" type="#_x0000_t75" style="position:absolute;width:13589;height:4114;visibility:visible;mso-wrap-style:square" filled="t" fillcolor="black">
                        <v:fill r:id="rId81" o:title="" o:detectmouseclick="t" type="pattern"/>
                        <v:path o:connecttype="none"/>
                      </v:shape>
                      <w10:anchorlock/>
                    </v:group>
                  </w:pict>
                </mc:Fallback>
              </mc:AlternateContent>
            </w:r>
          </w:p>
        </w:tc>
      </w:tr>
    </w:tbl>
    <w:p w14:paraId="653C9A02" w14:textId="406BA128" w:rsidR="006F41AB" w:rsidRPr="00E268D4" w:rsidRDefault="00446E09" w:rsidP="00446E09">
      <w:pPr>
        <w:pStyle w:val="1"/>
        <w:spacing w:line="360" w:lineRule="auto"/>
        <w:rPr>
          <w:rFonts w:ascii="Times New Roman" w:hAnsi="Times New Roman"/>
          <w:color w:val="auto"/>
          <w:lang w:eastAsia="zh-CN"/>
        </w:rPr>
      </w:pPr>
      <w:bookmarkStart w:id="102" w:name="_Toc390215058"/>
      <w:bookmarkStart w:id="103" w:name="_Toc390215578"/>
      <w:r>
        <w:rPr>
          <w:rFonts w:ascii="Times New Roman" w:hAnsi="Times New Roman"/>
          <w:color w:val="auto"/>
          <w:lang w:eastAsia="zh-CN"/>
        </w:rPr>
        <w:t xml:space="preserve">3.5. </w:t>
      </w:r>
      <w:r w:rsidR="006F41AB" w:rsidRPr="00E268D4">
        <w:rPr>
          <w:rFonts w:ascii="Times New Roman" w:hAnsi="Times New Roman"/>
          <w:color w:val="auto"/>
          <w:lang w:eastAsia="zh-CN"/>
        </w:rPr>
        <w:t>Бюджет научно-технического исследования</w:t>
      </w:r>
      <w:bookmarkEnd w:id="102"/>
      <w:bookmarkEnd w:id="103"/>
    </w:p>
    <w:p w14:paraId="60ED18A4" w14:textId="77777777" w:rsidR="006F41AB" w:rsidRPr="006F41AB" w:rsidRDefault="006F41AB" w:rsidP="006F41AB">
      <w:pPr>
        <w:tabs>
          <w:tab w:val="left" w:pos="8931"/>
        </w:tabs>
        <w:spacing w:after="0" w:line="360" w:lineRule="auto"/>
        <w:ind w:firstLine="426"/>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 xml:space="preserve">В процессе формирования бюджета НТИ используется следующая группировка затрат по статьям: </w:t>
      </w:r>
    </w:p>
    <w:p w14:paraId="02D72439" w14:textId="77777777" w:rsidR="006F41AB" w:rsidRPr="006F41AB" w:rsidRDefault="006F41AB" w:rsidP="006F41AB">
      <w:pPr>
        <w:numPr>
          <w:ilvl w:val="0"/>
          <w:numId w:val="17"/>
        </w:numPr>
        <w:tabs>
          <w:tab w:val="left" w:pos="567"/>
        </w:tabs>
        <w:spacing w:after="0" w:line="360" w:lineRule="auto"/>
        <w:ind w:left="0" w:firstLine="426"/>
        <w:contextualSpacing/>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материальные затраты НТИ;</w:t>
      </w:r>
    </w:p>
    <w:p w14:paraId="12954D9E" w14:textId="77777777" w:rsidR="006F41AB" w:rsidRPr="006F41AB" w:rsidRDefault="006F41AB" w:rsidP="006F41AB">
      <w:pPr>
        <w:numPr>
          <w:ilvl w:val="0"/>
          <w:numId w:val="17"/>
        </w:numPr>
        <w:tabs>
          <w:tab w:val="left" w:pos="567"/>
        </w:tabs>
        <w:spacing w:after="0" w:line="360" w:lineRule="auto"/>
        <w:ind w:left="0" w:firstLine="426"/>
        <w:contextualSpacing/>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затраты на специальное оборудование для научных (экспериментальных) работ;</w:t>
      </w:r>
    </w:p>
    <w:p w14:paraId="04CF4EA4" w14:textId="77777777" w:rsidR="006F41AB" w:rsidRPr="006F41AB" w:rsidRDefault="006F41AB" w:rsidP="006F41AB">
      <w:pPr>
        <w:numPr>
          <w:ilvl w:val="0"/>
          <w:numId w:val="17"/>
        </w:numPr>
        <w:tabs>
          <w:tab w:val="left" w:pos="567"/>
        </w:tabs>
        <w:spacing w:after="0" w:line="360" w:lineRule="auto"/>
        <w:ind w:left="0" w:firstLine="426"/>
        <w:contextualSpacing/>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основная заработная плата исполнителей темы;</w:t>
      </w:r>
    </w:p>
    <w:p w14:paraId="2008A273" w14:textId="77777777" w:rsidR="006F41AB" w:rsidRPr="006F41AB" w:rsidRDefault="006F41AB" w:rsidP="006F41AB">
      <w:pPr>
        <w:numPr>
          <w:ilvl w:val="0"/>
          <w:numId w:val="17"/>
        </w:numPr>
        <w:tabs>
          <w:tab w:val="left" w:pos="567"/>
        </w:tabs>
        <w:spacing w:after="0" w:line="360" w:lineRule="auto"/>
        <w:ind w:left="0" w:firstLine="426"/>
        <w:contextualSpacing/>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lastRenderedPageBreak/>
        <w:t>дополнительная заработная плата исполнителей темы;</w:t>
      </w:r>
    </w:p>
    <w:p w14:paraId="064CEA73" w14:textId="77777777" w:rsidR="006F41AB" w:rsidRPr="006F41AB" w:rsidRDefault="006F41AB" w:rsidP="006F41AB">
      <w:pPr>
        <w:numPr>
          <w:ilvl w:val="0"/>
          <w:numId w:val="17"/>
        </w:numPr>
        <w:tabs>
          <w:tab w:val="left" w:pos="567"/>
        </w:tabs>
        <w:spacing w:after="0" w:line="360" w:lineRule="auto"/>
        <w:ind w:left="0" w:firstLine="426"/>
        <w:contextualSpacing/>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отчисления во внебюджетные фонды (страховые отчисления);</w:t>
      </w:r>
    </w:p>
    <w:p w14:paraId="4FCAFAFE" w14:textId="77777777" w:rsidR="006F41AB" w:rsidRPr="006F41AB" w:rsidRDefault="006F41AB" w:rsidP="006F41AB">
      <w:pPr>
        <w:numPr>
          <w:ilvl w:val="0"/>
          <w:numId w:val="17"/>
        </w:numPr>
        <w:tabs>
          <w:tab w:val="left" w:pos="567"/>
        </w:tabs>
        <w:spacing w:after="0" w:line="360" w:lineRule="auto"/>
        <w:ind w:left="0" w:firstLine="426"/>
        <w:contextualSpacing/>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затраты научные и производственные командировки;</w:t>
      </w:r>
    </w:p>
    <w:p w14:paraId="390BCB79" w14:textId="77777777" w:rsidR="006F41AB" w:rsidRPr="006F41AB" w:rsidRDefault="006F41AB" w:rsidP="006F41AB">
      <w:pPr>
        <w:numPr>
          <w:ilvl w:val="0"/>
          <w:numId w:val="17"/>
        </w:numPr>
        <w:tabs>
          <w:tab w:val="left" w:pos="567"/>
        </w:tabs>
        <w:spacing w:after="0" w:line="360" w:lineRule="auto"/>
        <w:ind w:left="0" w:firstLine="426"/>
        <w:contextualSpacing/>
        <w:jc w:val="both"/>
        <w:rPr>
          <w:rFonts w:ascii="Times New Roman" w:eastAsiaTheme="minorEastAsia" w:hAnsi="Times New Roman"/>
          <w:sz w:val="28"/>
          <w:szCs w:val="28"/>
          <w:lang w:eastAsia="en-US"/>
        </w:rPr>
      </w:pPr>
      <w:proofErr w:type="spellStart"/>
      <w:r w:rsidRPr="006F41AB">
        <w:rPr>
          <w:rFonts w:ascii="Times New Roman" w:eastAsiaTheme="minorEastAsia" w:hAnsi="Times New Roman"/>
          <w:sz w:val="28"/>
          <w:szCs w:val="28"/>
          <w:lang w:eastAsia="en-US"/>
        </w:rPr>
        <w:t>контрагентные</w:t>
      </w:r>
      <w:proofErr w:type="spellEnd"/>
      <w:r w:rsidRPr="006F41AB">
        <w:rPr>
          <w:rFonts w:ascii="Times New Roman" w:eastAsiaTheme="minorEastAsia" w:hAnsi="Times New Roman"/>
          <w:sz w:val="28"/>
          <w:szCs w:val="28"/>
          <w:lang w:eastAsia="en-US"/>
        </w:rPr>
        <w:t xml:space="preserve"> расходы;</w:t>
      </w:r>
    </w:p>
    <w:p w14:paraId="1489BBB3" w14:textId="77777777" w:rsidR="006F41AB" w:rsidRPr="006F41AB" w:rsidRDefault="006F41AB" w:rsidP="006F41AB">
      <w:pPr>
        <w:numPr>
          <w:ilvl w:val="0"/>
          <w:numId w:val="17"/>
        </w:numPr>
        <w:tabs>
          <w:tab w:val="left" w:pos="567"/>
        </w:tabs>
        <w:spacing w:after="0" w:line="360" w:lineRule="auto"/>
        <w:ind w:left="0" w:firstLine="426"/>
        <w:contextualSpacing/>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накладные расходы.</w:t>
      </w:r>
    </w:p>
    <w:p w14:paraId="02F2743C" w14:textId="77777777" w:rsidR="006F41AB" w:rsidRPr="006F41AB" w:rsidRDefault="006F41AB" w:rsidP="006F41AB">
      <w:pPr>
        <w:spacing w:after="0" w:line="360" w:lineRule="auto"/>
        <w:ind w:firstLine="426"/>
        <w:jc w:val="both"/>
        <w:rPr>
          <w:rFonts w:ascii="Times New Roman" w:eastAsiaTheme="minorEastAsia" w:hAnsi="Times New Roman" w:cstheme="minorBidi"/>
          <w:sz w:val="28"/>
          <w:lang w:eastAsia="en-US"/>
        </w:rPr>
      </w:pPr>
      <w:r w:rsidRPr="006F41AB">
        <w:rPr>
          <w:rFonts w:ascii="Times New Roman" w:eastAsiaTheme="minorEastAsia" w:hAnsi="Times New Roman" w:cstheme="minorBidi"/>
          <w:sz w:val="28"/>
          <w:lang w:eastAsia="en-US"/>
        </w:rPr>
        <w:t>Стоимость всех материальных затрат, используемых при разработ</w:t>
      </w:r>
      <w:r w:rsidR="00D351D3">
        <w:rPr>
          <w:rFonts w:ascii="Times New Roman" w:eastAsiaTheme="minorEastAsia" w:hAnsi="Times New Roman" w:cstheme="minorBidi"/>
          <w:sz w:val="28"/>
          <w:lang w:eastAsia="en-US"/>
        </w:rPr>
        <w:t>ке проекта приведена в таблице 6</w:t>
      </w:r>
      <w:r w:rsidRPr="006F41AB">
        <w:rPr>
          <w:rFonts w:ascii="Times New Roman" w:eastAsiaTheme="minorEastAsia" w:hAnsi="Times New Roman" w:cstheme="minorBidi"/>
          <w:sz w:val="28"/>
          <w:lang w:eastAsia="en-US"/>
        </w:rPr>
        <w:t>.</w:t>
      </w:r>
    </w:p>
    <w:p w14:paraId="2A61C9BC" w14:textId="77777777" w:rsidR="006F41AB" w:rsidRPr="006F41AB" w:rsidRDefault="006F41AB" w:rsidP="006F41AB">
      <w:pPr>
        <w:spacing w:after="0" w:line="360" w:lineRule="auto"/>
        <w:ind w:firstLine="426"/>
        <w:jc w:val="both"/>
        <w:rPr>
          <w:rFonts w:ascii="Times New Roman" w:eastAsiaTheme="minorEastAsia" w:hAnsi="Times New Roman" w:cstheme="minorBidi"/>
          <w:sz w:val="28"/>
          <w:lang w:eastAsia="en-US"/>
        </w:rPr>
      </w:pPr>
      <w:r w:rsidRPr="006F41AB">
        <w:rPr>
          <w:rFonts w:ascii="Times New Roman" w:eastAsiaTheme="minorEastAsia" w:hAnsi="Times New Roman" w:cstheme="minorBidi"/>
          <w:sz w:val="28"/>
          <w:lang w:eastAsia="en-US"/>
        </w:rPr>
        <w:t>Расчет материальных затрат осуществляется по формуле:</w:t>
      </w:r>
    </w:p>
    <w:p w14:paraId="04850406" w14:textId="77777777" w:rsidR="006F41AB" w:rsidRPr="006F41AB" w:rsidRDefault="007D072E" w:rsidP="007E3269">
      <w:pPr>
        <w:tabs>
          <w:tab w:val="left" w:pos="3402"/>
        </w:tabs>
        <w:spacing w:after="0" w:line="360" w:lineRule="auto"/>
        <w:jc w:val="right"/>
        <w:rPr>
          <w:rFonts w:ascii="Times New Roman" w:eastAsiaTheme="minorEastAsia" w:hAnsi="Times New Roman"/>
          <w:sz w:val="28"/>
          <w:szCs w:val="28"/>
          <w:lang w:eastAsia="en-US"/>
        </w:rPr>
      </w:pP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З</m:t>
            </m:r>
          </m:e>
          <m:sub>
            <m:r>
              <w:rPr>
                <w:rFonts w:ascii="Cambria Math" w:eastAsiaTheme="minorEastAsia" w:hAnsi="Cambria Math"/>
                <w:sz w:val="28"/>
                <w:szCs w:val="28"/>
                <w:lang w:eastAsia="en-US"/>
              </w:rPr>
              <m:t>М</m:t>
            </m:r>
          </m:sub>
        </m:sSub>
        <m:r>
          <w:rPr>
            <w:rFonts w:ascii="Cambria Math" w:eastAsiaTheme="minorEastAsia" w:hAnsi="Cambria Math"/>
            <w:sz w:val="28"/>
            <w:szCs w:val="28"/>
            <w:lang w:eastAsia="en-US"/>
          </w:rPr>
          <m:t>=(1+</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val="en-US" w:eastAsia="en-US"/>
              </w:rPr>
              <m:t>k</m:t>
            </m:r>
          </m:e>
          <m:sub>
            <m:r>
              <w:rPr>
                <w:rFonts w:ascii="Cambria Math" w:eastAsiaTheme="minorEastAsia" w:hAnsi="Cambria Math"/>
                <w:sz w:val="28"/>
                <w:szCs w:val="28"/>
                <w:lang w:eastAsia="en-US"/>
              </w:rPr>
              <m:t>т</m:t>
            </m:r>
          </m:sub>
        </m:sSub>
        <m:r>
          <w:rPr>
            <w:rFonts w:ascii="Cambria Math" w:eastAsiaTheme="minorEastAsia" w:hAnsi="Cambria Math"/>
            <w:sz w:val="28"/>
            <w:szCs w:val="28"/>
            <w:lang w:eastAsia="en-US"/>
          </w:rPr>
          <m:t>)</m:t>
        </m:r>
        <m:nary>
          <m:naryPr>
            <m:chr m:val="∑"/>
            <m:limLoc m:val="undOvr"/>
            <m:ctrlPr>
              <w:rPr>
                <w:rFonts w:ascii="Cambria Math" w:eastAsiaTheme="minorEastAsia" w:hAnsi="Cambria Math"/>
                <w:i/>
                <w:sz w:val="28"/>
                <w:szCs w:val="28"/>
                <w:lang w:eastAsia="en-US"/>
              </w:rPr>
            </m:ctrlPr>
          </m:naryPr>
          <m:sub>
            <m:r>
              <w:rPr>
                <w:rFonts w:ascii="Cambria Math" w:eastAsiaTheme="minorEastAsia" w:hAnsi="Cambria Math"/>
                <w:sz w:val="28"/>
                <w:szCs w:val="28"/>
                <w:lang w:eastAsia="en-US"/>
              </w:rPr>
              <m:t>i=1</m:t>
            </m:r>
          </m:sub>
          <m:sup>
            <m:r>
              <w:rPr>
                <w:rFonts w:ascii="Cambria Math" w:eastAsiaTheme="minorEastAsia" w:hAnsi="Cambria Math"/>
                <w:sz w:val="28"/>
                <w:szCs w:val="28"/>
                <w:lang w:eastAsia="en-US"/>
              </w:rPr>
              <m:t>m</m:t>
            </m:r>
          </m:sup>
          <m:e>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Ц</m:t>
                </m:r>
              </m:e>
              <m:sub>
                <m:r>
                  <w:rPr>
                    <w:rFonts w:ascii="Cambria Math" w:eastAsiaTheme="minorEastAsia" w:hAnsi="Cambria Math"/>
                    <w:sz w:val="28"/>
                    <w:szCs w:val="28"/>
                    <w:lang w:val="en-US" w:eastAsia="en-US"/>
                  </w:rPr>
                  <m:t>i</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N</m:t>
                </m:r>
              </m:e>
              <m:sub>
                <m:r>
                  <w:rPr>
                    <w:rFonts w:ascii="Cambria Math" w:eastAsiaTheme="minorEastAsia" w:hAnsi="Cambria Math"/>
                    <w:sz w:val="28"/>
                    <w:szCs w:val="28"/>
                    <w:lang w:eastAsia="en-US"/>
                  </w:rPr>
                  <m:t xml:space="preserve">расх </m:t>
                </m:r>
                <m:r>
                  <w:rPr>
                    <w:rFonts w:ascii="Cambria Math" w:eastAsiaTheme="minorEastAsia" w:hAnsi="Cambria Math"/>
                    <w:sz w:val="28"/>
                    <w:szCs w:val="28"/>
                    <w:lang w:val="en-US" w:eastAsia="en-US"/>
                  </w:rPr>
                  <m:t>i</m:t>
                </m:r>
              </m:sub>
            </m:sSub>
          </m:e>
        </m:nary>
      </m:oMath>
      <w:r w:rsidR="007E3269">
        <w:rPr>
          <w:rFonts w:ascii="Times New Roman" w:eastAsiaTheme="minorEastAsia" w:hAnsi="Times New Roman"/>
          <w:sz w:val="28"/>
          <w:szCs w:val="28"/>
          <w:lang w:eastAsia="en-US"/>
        </w:rPr>
        <w:t>,</w:t>
      </w:r>
      <w:r w:rsidR="007E3269">
        <w:rPr>
          <w:rFonts w:ascii="Times New Roman" w:eastAsiaTheme="minorEastAsia" w:hAnsi="Times New Roman"/>
          <w:sz w:val="28"/>
          <w:szCs w:val="28"/>
          <w:lang w:eastAsia="en-US"/>
        </w:rPr>
        <w:tab/>
      </w:r>
      <w:r w:rsidR="007E3269">
        <w:rPr>
          <w:rFonts w:ascii="Times New Roman" w:eastAsiaTheme="minorEastAsia" w:hAnsi="Times New Roman"/>
          <w:sz w:val="28"/>
          <w:szCs w:val="28"/>
          <w:lang w:eastAsia="en-US"/>
        </w:rPr>
        <w:tab/>
      </w:r>
      <w:r w:rsidR="007E3269">
        <w:rPr>
          <w:rFonts w:ascii="Times New Roman" w:eastAsiaTheme="minorEastAsia" w:hAnsi="Times New Roman"/>
          <w:sz w:val="28"/>
          <w:szCs w:val="28"/>
          <w:lang w:eastAsia="en-US"/>
        </w:rPr>
        <w:tab/>
        <w:t>(37</w:t>
      </w:r>
      <w:r w:rsidR="006F41AB" w:rsidRPr="006F41AB">
        <w:rPr>
          <w:rFonts w:ascii="Times New Roman" w:eastAsiaTheme="minorEastAsia" w:hAnsi="Times New Roman"/>
          <w:sz w:val="28"/>
          <w:szCs w:val="28"/>
          <w:lang w:eastAsia="en-US"/>
        </w:rPr>
        <w:t>)</w:t>
      </w:r>
    </w:p>
    <w:p w14:paraId="7DF812AC" w14:textId="77777777" w:rsidR="006F41AB" w:rsidRPr="006F41AB" w:rsidRDefault="006F41AB" w:rsidP="000C6A92">
      <w:pPr>
        <w:spacing w:after="0" w:line="360" w:lineRule="auto"/>
        <w:jc w:val="both"/>
        <w:rPr>
          <w:rFonts w:ascii="Times New Roman" w:eastAsiaTheme="minorEastAsia" w:hAnsi="Times New Roman" w:cstheme="minorBidi"/>
          <w:sz w:val="28"/>
          <w:szCs w:val="28"/>
          <w:lang w:eastAsia="en-US"/>
        </w:rPr>
      </w:pPr>
      <w:r w:rsidRPr="006F41AB">
        <w:rPr>
          <w:rFonts w:ascii="Times New Roman" w:eastAsiaTheme="minorEastAsia" w:hAnsi="Times New Roman" w:cstheme="minorBidi"/>
          <w:sz w:val="28"/>
          <w:lang w:eastAsia="en-US"/>
        </w:rPr>
        <w:t xml:space="preserve">где </w:t>
      </w:r>
      <m:oMath>
        <m:r>
          <w:rPr>
            <w:rFonts w:ascii="Cambria Math" w:eastAsiaTheme="minorEastAsia" w:hAnsi="Cambria Math"/>
            <w:sz w:val="28"/>
            <w:szCs w:val="28"/>
            <w:lang w:eastAsia="en-US"/>
          </w:rPr>
          <m:t>m</m:t>
        </m:r>
      </m:oMath>
      <w:r w:rsidRPr="006F41AB">
        <w:rPr>
          <w:rFonts w:ascii="Times New Roman" w:eastAsiaTheme="minorEastAsia" w:hAnsi="Times New Roman" w:cstheme="minorBidi"/>
          <w:sz w:val="28"/>
          <w:szCs w:val="28"/>
          <w:lang w:eastAsia="en-US"/>
        </w:rPr>
        <w:t xml:space="preserve"> – количество видов материальных ресурсов, потребляемых при выполнении научного исследования:</w:t>
      </w:r>
    </w:p>
    <w:p w14:paraId="30F14F0A" w14:textId="77777777" w:rsidR="006F41AB" w:rsidRPr="006F41AB" w:rsidRDefault="007D072E" w:rsidP="006F41AB">
      <w:pPr>
        <w:spacing w:after="0" w:line="360" w:lineRule="auto"/>
        <w:ind w:firstLine="426"/>
        <w:jc w:val="both"/>
        <w:rPr>
          <w:rFonts w:ascii="Times New Roman" w:eastAsiaTheme="minorEastAsia" w:hAnsi="Times New Roman" w:cstheme="minorBidi"/>
          <w:sz w:val="28"/>
          <w:szCs w:val="28"/>
          <w:lang w:eastAsia="en-US"/>
        </w:rPr>
      </w:pP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N</m:t>
            </m:r>
          </m:e>
          <m:sub>
            <m:r>
              <w:rPr>
                <w:rFonts w:ascii="Cambria Math" w:eastAsiaTheme="minorEastAsia" w:hAnsi="Cambria Math"/>
                <w:sz w:val="28"/>
                <w:szCs w:val="28"/>
                <w:lang w:eastAsia="en-US"/>
              </w:rPr>
              <m:t xml:space="preserve">расх </m:t>
            </m:r>
            <m:r>
              <w:rPr>
                <w:rFonts w:ascii="Cambria Math" w:eastAsiaTheme="minorEastAsia" w:hAnsi="Cambria Math"/>
                <w:sz w:val="28"/>
                <w:szCs w:val="28"/>
                <w:lang w:val="en-US" w:eastAsia="en-US"/>
              </w:rPr>
              <m:t>i</m:t>
            </m:r>
          </m:sub>
        </m:sSub>
      </m:oMath>
      <w:r w:rsidR="006F41AB" w:rsidRPr="006F41AB">
        <w:rPr>
          <w:rFonts w:ascii="Times New Roman" w:eastAsiaTheme="minorEastAsia" w:hAnsi="Times New Roman" w:cstheme="minorBidi"/>
          <w:sz w:val="28"/>
          <w:szCs w:val="28"/>
          <w:lang w:eastAsia="en-US"/>
        </w:rPr>
        <w:t xml:space="preserve"> – количество материальных ресурсов i-го вида, планируемых к использованию при выполнении научного исследования (шт., кг, м, м</w:t>
      </w:r>
      <w:r w:rsidR="006F41AB" w:rsidRPr="006F41AB">
        <w:rPr>
          <w:rFonts w:ascii="Times New Roman" w:eastAsiaTheme="minorEastAsia" w:hAnsi="Times New Roman" w:cstheme="minorBidi"/>
          <w:sz w:val="28"/>
          <w:szCs w:val="28"/>
          <w:vertAlign w:val="superscript"/>
          <w:lang w:eastAsia="en-US"/>
        </w:rPr>
        <w:t>2</w:t>
      </w:r>
      <w:r w:rsidR="006F41AB" w:rsidRPr="006F41AB">
        <w:rPr>
          <w:rFonts w:ascii="Times New Roman" w:eastAsiaTheme="minorEastAsia" w:hAnsi="Times New Roman" w:cstheme="minorBidi"/>
          <w:sz w:val="28"/>
          <w:szCs w:val="28"/>
          <w:lang w:eastAsia="en-US"/>
        </w:rPr>
        <w:t xml:space="preserve"> и т.д.);</w:t>
      </w:r>
    </w:p>
    <w:p w14:paraId="34720488" w14:textId="77777777" w:rsidR="006F41AB" w:rsidRPr="006F41AB" w:rsidRDefault="007D072E" w:rsidP="006F41AB">
      <w:pPr>
        <w:spacing w:after="0" w:line="360" w:lineRule="auto"/>
        <w:ind w:firstLine="426"/>
        <w:jc w:val="both"/>
        <w:rPr>
          <w:rFonts w:ascii="Times New Roman" w:eastAsiaTheme="minorEastAsia" w:hAnsi="Times New Roman" w:cstheme="minorBidi"/>
          <w:sz w:val="28"/>
          <w:szCs w:val="28"/>
          <w:lang w:eastAsia="en-US"/>
        </w:rPr>
      </w:pP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Ц</m:t>
            </m:r>
          </m:e>
          <m:sub>
            <m:r>
              <w:rPr>
                <w:rFonts w:ascii="Cambria Math" w:eastAsiaTheme="minorEastAsia" w:hAnsi="Cambria Math"/>
                <w:sz w:val="28"/>
                <w:szCs w:val="28"/>
                <w:lang w:val="en-US" w:eastAsia="en-US"/>
              </w:rPr>
              <m:t>i</m:t>
            </m:r>
          </m:sub>
        </m:sSub>
      </m:oMath>
      <w:r w:rsidR="006F41AB" w:rsidRPr="006F41AB">
        <w:rPr>
          <w:rFonts w:ascii="Times New Roman" w:eastAsiaTheme="minorEastAsia" w:hAnsi="Times New Roman" w:cstheme="minorBidi"/>
          <w:sz w:val="28"/>
          <w:szCs w:val="28"/>
          <w:lang w:eastAsia="en-US"/>
        </w:rPr>
        <w:t xml:space="preserve"> – цена приобретения единицы i-го вида потребляемых материальных ресурсов (руб./шт., руб./кг, руб./м, руб./м</w:t>
      </w:r>
      <w:r w:rsidR="006F41AB" w:rsidRPr="006F41AB">
        <w:rPr>
          <w:rFonts w:ascii="Times New Roman" w:eastAsiaTheme="minorEastAsia" w:hAnsi="Times New Roman" w:cstheme="minorBidi"/>
          <w:sz w:val="28"/>
          <w:szCs w:val="28"/>
          <w:vertAlign w:val="superscript"/>
          <w:lang w:eastAsia="en-US"/>
        </w:rPr>
        <w:t>2</w:t>
      </w:r>
      <w:r w:rsidR="006F41AB" w:rsidRPr="006F41AB">
        <w:rPr>
          <w:rFonts w:ascii="Times New Roman" w:eastAsiaTheme="minorEastAsia" w:hAnsi="Times New Roman" w:cstheme="minorBidi"/>
          <w:sz w:val="28"/>
          <w:szCs w:val="28"/>
          <w:lang w:eastAsia="en-US"/>
        </w:rPr>
        <w:t xml:space="preserve"> и т.д.); </w:t>
      </w:r>
    </w:p>
    <w:p w14:paraId="15249D57" w14:textId="52E160B0" w:rsidR="006F41AB" w:rsidRPr="006F41AB" w:rsidRDefault="007D072E" w:rsidP="006F41AB">
      <w:pPr>
        <w:spacing w:after="0" w:line="360" w:lineRule="auto"/>
        <w:ind w:firstLine="426"/>
        <w:jc w:val="both"/>
        <w:rPr>
          <w:rFonts w:ascii="Times New Roman" w:eastAsiaTheme="minorEastAsia" w:hAnsi="Times New Roman" w:cstheme="minorBidi"/>
          <w:sz w:val="28"/>
          <w:lang w:eastAsia="en-US"/>
        </w:rPr>
      </w:pP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val="en-US" w:eastAsia="en-US"/>
              </w:rPr>
              <m:t>k</m:t>
            </m:r>
          </m:e>
          <m:sub>
            <m:r>
              <w:rPr>
                <w:rFonts w:ascii="Cambria Math" w:eastAsiaTheme="minorEastAsia" w:hAnsi="Cambria Math"/>
                <w:sz w:val="28"/>
                <w:szCs w:val="28"/>
                <w:lang w:eastAsia="en-US"/>
              </w:rPr>
              <m:t>т</m:t>
            </m:r>
          </m:sub>
        </m:sSub>
      </m:oMath>
      <w:r w:rsidR="006F41AB" w:rsidRPr="006F41AB">
        <w:rPr>
          <w:rFonts w:ascii="Times New Roman" w:eastAsiaTheme="minorEastAsia" w:hAnsi="Times New Roman" w:cstheme="minorBidi"/>
          <w:sz w:val="28"/>
          <w:szCs w:val="28"/>
          <w:lang w:eastAsia="en-US"/>
        </w:rPr>
        <w:t xml:space="preserve"> – коэффициент, учитывающий транспор</w:t>
      </w:r>
      <w:r w:rsidR="00433A4C">
        <w:rPr>
          <w:rFonts w:ascii="Times New Roman" w:eastAsiaTheme="minorEastAsia" w:hAnsi="Times New Roman" w:cstheme="minorBidi"/>
          <w:sz w:val="28"/>
          <w:szCs w:val="28"/>
          <w:lang w:eastAsia="en-US"/>
        </w:rPr>
        <w:t>тно-заготовительные расходы (15</w:t>
      </w:r>
      <w:r w:rsidR="006F41AB" w:rsidRPr="006F41AB">
        <w:rPr>
          <w:rFonts w:ascii="Times New Roman" w:eastAsiaTheme="minorEastAsia" w:hAnsi="Times New Roman" w:cstheme="minorBidi"/>
          <w:sz w:val="28"/>
          <w:szCs w:val="28"/>
          <w:lang w:eastAsia="en-US"/>
        </w:rPr>
        <w:t>% от стоимости материалов).</w:t>
      </w:r>
    </w:p>
    <w:p w14:paraId="38B4D478" w14:textId="77777777" w:rsidR="006F41AB" w:rsidRPr="006F41AB" w:rsidRDefault="006F41AB" w:rsidP="006F41AB">
      <w:pPr>
        <w:spacing w:after="0" w:line="360" w:lineRule="auto"/>
        <w:ind w:firstLine="426"/>
        <w:jc w:val="both"/>
        <w:rPr>
          <w:rFonts w:ascii="Times New Roman" w:eastAsiaTheme="minorEastAsia" w:hAnsi="Times New Roman" w:cstheme="minorBidi"/>
          <w:sz w:val="28"/>
          <w:lang w:eastAsia="en-US"/>
        </w:rPr>
      </w:pPr>
      <w:r w:rsidRPr="006F41AB">
        <w:rPr>
          <w:rFonts w:ascii="Times New Roman" w:eastAsiaTheme="minorEastAsia" w:hAnsi="Times New Roman" w:cstheme="minorBidi"/>
          <w:sz w:val="28"/>
          <w:lang w:eastAsia="en-US"/>
        </w:rPr>
        <w:t>Расчет основной заработной платы:</w:t>
      </w:r>
    </w:p>
    <w:p w14:paraId="0C47CC79" w14:textId="77777777" w:rsidR="006F41AB" w:rsidRPr="006F41AB" w:rsidRDefault="007D072E" w:rsidP="00BA3C64">
      <w:pPr>
        <w:tabs>
          <w:tab w:val="left" w:pos="2127"/>
        </w:tabs>
        <w:spacing w:after="0" w:line="360" w:lineRule="auto"/>
        <w:jc w:val="right"/>
        <w:rPr>
          <w:rFonts w:ascii="Times New Roman" w:eastAsiaTheme="minorEastAsia" w:hAnsi="Times New Roman"/>
          <w:sz w:val="28"/>
          <w:szCs w:val="28"/>
          <w:lang w:eastAsia="en-US"/>
        </w:rPr>
      </w:pP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З</m:t>
            </m:r>
          </m:e>
          <m:sub>
            <m:r>
              <w:rPr>
                <w:rFonts w:ascii="Cambria Math" w:eastAsiaTheme="minorEastAsia" w:hAnsi="Cambria Math"/>
                <w:sz w:val="28"/>
                <w:szCs w:val="28"/>
                <w:lang w:eastAsia="en-US"/>
              </w:rPr>
              <m:t>ЗП</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З</m:t>
            </m:r>
          </m:e>
          <m:sub>
            <m:r>
              <w:rPr>
                <w:rFonts w:ascii="Cambria Math" w:eastAsiaTheme="minorEastAsia" w:hAnsi="Cambria Math"/>
                <w:sz w:val="28"/>
                <w:szCs w:val="28"/>
                <w:lang w:eastAsia="en-US"/>
              </w:rPr>
              <m:t>осн</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З</m:t>
            </m:r>
          </m:e>
          <m:sub>
            <m:r>
              <w:rPr>
                <w:rFonts w:ascii="Cambria Math" w:eastAsiaTheme="minorEastAsia" w:hAnsi="Cambria Math"/>
                <w:sz w:val="28"/>
                <w:szCs w:val="28"/>
                <w:lang w:eastAsia="en-US"/>
              </w:rPr>
              <m:t>доп</m:t>
            </m:r>
          </m:sub>
        </m:sSub>
      </m:oMath>
      <w:r w:rsidR="007E3269">
        <w:rPr>
          <w:rFonts w:ascii="Times New Roman" w:eastAsiaTheme="minorEastAsia" w:hAnsi="Times New Roman"/>
          <w:sz w:val="28"/>
          <w:szCs w:val="28"/>
          <w:lang w:eastAsia="en-US"/>
        </w:rPr>
        <w:t>,</w:t>
      </w:r>
      <w:r w:rsidR="007E3269">
        <w:rPr>
          <w:rFonts w:ascii="Times New Roman" w:eastAsiaTheme="minorEastAsia" w:hAnsi="Times New Roman"/>
          <w:sz w:val="28"/>
          <w:szCs w:val="28"/>
          <w:lang w:eastAsia="en-US"/>
        </w:rPr>
        <w:tab/>
      </w:r>
      <w:r w:rsidR="00BA3C64">
        <w:rPr>
          <w:rFonts w:ascii="Times New Roman" w:eastAsiaTheme="minorEastAsia" w:hAnsi="Times New Roman"/>
          <w:sz w:val="28"/>
          <w:szCs w:val="28"/>
          <w:lang w:eastAsia="en-US"/>
        </w:rPr>
        <w:tab/>
      </w:r>
      <w:r w:rsidR="00BA3C64">
        <w:rPr>
          <w:rFonts w:ascii="Times New Roman" w:eastAsiaTheme="minorEastAsia" w:hAnsi="Times New Roman"/>
          <w:sz w:val="28"/>
          <w:szCs w:val="28"/>
          <w:lang w:eastAsia="en-US"/>
        </w:rPr>
        <w:tab/>
      </w:r>
      <w:r w:rsidR="00BA3C64">
        <w:rPr>
          <w:rFonts w:ascii="Times New Roman" w:eastAsiaTheme="minorEastAsia" w:hAnsi="Times New Roman"/>
          <w:sz w:val="28"/>
          <w:szCs w:val="28"/>
          <w:lang w:eastAsia="en-US"/>
        </w:rPr>
        <w:tab/>
      </w:r>
      <w:r w:rsidR="007E3269">
        <w:rPr>
          <w:rFonts w:ascii="Times New Roman" w:eastAsiaTheme="minorEastAsia" w:hAnsi="Times New Roman"/>
          <w:sz w:val="28"/>
          <w:szCs w:val="28"/>
          <w:lang w:eastAsia="en-US"/>
        </w:rPr>
        <w:t>(38</w:t>
      </w:r>
      <w:r w:rsidR="006F41AB" w:rsidRPr="006F41AB">
        <w:rPr>
          <w:rFonts w:ascii="Times New Roman" w:eastAsiaTheme="minorEastAsia" w:hAnsi="Times New Roman"/>
          <w:sz w:val="28"/>
          <w:szCs w:val="28"/>
          <w:lang w:eastAsia="en-US"/>
        </w:rPr>
        <w:t>)</w:t>
      </w:r>
    </w:p>
    <w:p w14:paraId="397BFF5F" w14:textId="77777777" w:rsidR="006F41AB" w:rsidRPr="006F41AB" w:rsidRDefault="006F41AB" w:rsidP="006F41AB">
      <w:pPr>
        <w:tabs>
          <w:tab w:val="left" w:pos="8931"/>
        </w:tabs>
        <w:spacing w:after="0"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 xml:space="preserve">где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З</m:t>
            </m:r>
          </m:e>
          <m:sub>
            <m:r>
              <w:rPr>
                <w:rFonts w:ascii="Cambria Math" w:eastAsiaTheme="minorEastAsia" w:hAnsi="Cambria Math"/>
                <w:sz w:val="28"/>
                <w:szCs w:val="28"/>
                <w:lang w:eastAsia="en-US"/>
              </w:rPr>
              <m:t>осн</m:t>
            </m:r>
          </m:sub>
        </m:sSub>
      </m:oMath>
      <w:r w:rsidRPr="006F41AB">
        <w:rPr>
          <w:rFonts w:ascii="Times New Roman" w:eastAsiaTheme="minorEastAsia" w:hAnsi="Times New Roman"/>
          <w:sz w:val="28"/>
          <w:szCs w:val="28"/>
          <w:lang w:eastAsia="en-US"/>
        </w:rPr>
        <w:t xml:space="preserve"> - основная заработная плата;</w:t>
      </w:r>
      <w:r w:rsidR="000C6A92">
        <w:rPr>
          <w:rFonts w:ascii="Times New Roman" w:eastAsiaTheme="minorEastAsia" w:hAnsi="Times New Roman"/>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З</m:t>
            </m:r>
          </m:e>
          <m:sub>
            <m:r>
              <w:rPr>
                <w:rFonts w:ascii="Cambria Math" w:eastAsiaTheme="minorEastAsia" w:hAnsi="Cambria Math"/>
                <w:sz w:val="28"/>
                <w:szCs w:val="28"/>
                <w:lang w:eastAsia="en-US"/>
              </w:rPr>
              <m:t>доп</m:t>
            </m:r>
          </m:sub>
        </m:sSub>
      </m:oMath>
      <w:r w:rsidRPr="006F41AB">
        <w:rPr>
          <w:rFonts w:ascii="Times New Roman" w:eastAsiaTheme="minorEastAsia" w:hAnsi="Times New Roman"/>
          <w:sz w:val="28"/>
          <w:szCs w:val="28"/>
          <w:lang w:eastAsia="en-US"/>
        </w:rPr>
        <w:t xml:space="preserve"> – дополнительная заработная плата (18 % от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З</m:t>
            </m:r>
          </m:e>
          <m:sub>
            <m:r>
              <w:rPr>
                <w:rFonts w:ascii="Cambria Math" w:eastAsiaTheme="minorEastAsia" w:hAnsi="Cambria Math"/>
                <w:sz w:val="28"/>
                <w:szCs w:val="28"/>
                <w:lang w:eastAsia="en-US"/>
              </w:rPr>
              <m:t>осн</m:t>
            </m:r>
          </m:sub>
        </m:sSub>
      </m:oMath>
      <w:r w:rsidRPr="006F41AB">
        <w:rPr>
          <w:rFonts w:ascii="Times New Roman" w:eastAsiaTheme="minorEastAsia" w:hAnsi="Times New Roman"/>
          <w:sz w:val="28"/>
          <w:szCs w:val="28"/>
          <w:lang w:eastAsia="en-US"/>
        </w:rPr>
        <w:t xml:space="preserve">, </w:t>
      </w:r>
      <w:r w:rsidR="00BA3C64">
        <w:rPr>
          <w:rFonts w:ascii="Times New Roman" w:eastAsiaTheme="minorEastAsia" w:hAnsi="Times New Roman" w:cstheme="minorBidi"/>
          <w:sz w:val="28"/>
          <w:szCs w:val="28"/>
          <w:lang w:eastAsia="en-US"/>
        </w:rPr>
        <w:t>кандидату наук – 3</w:t>
      </w:r>
      <w:r w:rsidRPr="006F41AB">
        <w:rPr>
          <w:rFonts w:ascii="Times New Roman" w:eastAsiaTheme="minorEastAsia" w:hAnsi="Times New Roman" w:cstheme="minorBidi"/>
          <w:sz w:val="28"/>
          <w:szCs w:val="28"/>
          <w:lang w:eastAsia="en-US"/>
        </w:rPr>
        <w:t>000 рублей</w:t>
      </w:r>
      <w:r w:rsidRPr="006F41AB">
        <w:rPr>
          <w:rFonts w:ascii="Times New Roman" w:eastAsiaTheme="minorEastAsia" w:hAnsi="Times New Roman"/>
          <w:sz w:val="28"/>
          <w:szCs w:val="28"/>
          <w:lang w:eastAsia="en-US"/>
        </w:rPr>
        <w:t>).</w:t>
      </w:r>
    </w:p>
    <w:p w14:paraId="6500A8F1" w14:textId="77777777" w:rsidR="006F41AB" w:rsidRPr="006F41AB" w:rsidRDefault="00D351D3" w:rsidP="00FA4043">
      <w:pPr>
        <w:tabs>
          <w:tab w:val="left" w:pos="8931"/>
        </w:tabs>
        <w:spacing w:after="0" w:line="360" w:lineRule="auto"/>
        <w:rPr>
          <w:rFonts w:ascii="Times New Roman" w:eastAsiaTheme="minorEastAsia" w:hAnsi="Times New Roman"/>
          <w:sz w:val="28"/>
          <w:szCs w:val="28"/>
          <w:lang w:eastAsia="en-US"/>
        </w:rPr>
      </w:pPr>
      <w:r>
        <w:rPr>
          <w:rFonts w:ascii="Times New Roman" w:eastAsiaTheme="minorEastAsia" w:hAnsi="Times New Roman"/>
          <w:sz w:val="28"/>
          <w:szCs w:val="28"/>
          <w:lang w:eastAsia="en-US"/>
        </w:rPr>
        <w:t>Таблица 6</w:t>
      </w:r>
      <w:r w:rsidR="006F41AB" w:rsidRPr="006F41AB">
        <w:rPr>
          <w:rFonts w:ascii="Times New Roman" w:eastAsiaTheme="minorEastAsia" w:hAnsi="Times New Roman"/>
          <w:sz w:val="28"/>
          <w:szCs w:val="28"/>
          <w:lang w:eastAsia="en-US"/>
        </w:rPr>
        <w:t xml:space="preserve"> – Материальные затраты</w:t>
      </w:r>
    </w:p>
    <w:tbl>
      <w:tblPr>
        <w:tblStyle w:val="23"/>
        <w:tblW w:w="0" w:type="auto"/>
        <w:tblLook w:val="04A0" w:firstRow="1" w:lastRow="0" w:firstColumn="1" w:lastColumn="0" w:noHBand="0" w:noVBand="1"/>
      </w:tblPr>
      <w:tblGrid>
        <w:gridCol w:w="2235"/>
        <w:gridCol w:w="1692"/>
        <w:gridCol w:w="1897"/>
        <w:gridCol w:w="1854"/>
        <w:gridCol w:w="1893"/>
      </w:tblGrid>
      <w:tr w:rsidR="006F41AB" w:rsidRPr="006F41AB" w14:paraId="587FE048" w14:textId="77777777" w:rsidTr="006F41AB">
        <w:trPr>
          <w:trHeight w:val="1277"/>
        </w:trPr>
        <w:tc>
          <w:tcPr>
            <w:tcW w:w="2235" w:type="dxa"/>
          </w:tcPr>
          <w:p w14:paraId="655DFFB0"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Наименование материала</w:t>
            </w:r>
          </w:p>
        </w:tc>
        <w:tc>
          <w:tcPr>
            <w:tcW w:w="1692" w:type="dxa"/>
          </w:tcPr>
          <w:p w14:paraId="6226F07B"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Единица измерения</w:t>
            </w:r>
          </w:p>
        </w:tc>
        <w:tc>
          <w:tcPr>
            <w:tcW w:w="1897" w:type="dxa"/>
          </w:tcPr>
          <w:p w14:paraId="0AE48DF5"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Количество</w:t>
            </w:r>
          </w:p>
        </w:tc>
        <w:tc>
          <w:tcPr>
            <w:tcW w:w="1854" w:type="dxa"/>
          </w:tcPr>
          <w:p w14:paraId="7D26995C"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 xml:space="preserve">Цена за </w:t>
            </w:r>
            <w:proofErr w:type="spellStart"/>
            <w:r w:rsidRPr="006F41AB">
              <w:rPr>
                <w:rFonts w:ascii="Times New Roman" w:eastAsiaTheme="minorEastAsia" w:hAnsi="Times New Roman"/>
                <w:sz w:val="28"/>
                <w:szCs w:val="28"/>
                <w:lang w:eastAsia="en-US"/>
              </w:rPr>
              <w:t>ед</w:t>
            </w:r>
            <w:proofErr w:type="spellEnd"/>
            <w:r w:rsidRPr="006F41AB">
              <w:rPr>
                <w:rFonts w:ascii="Times New Roman" w:eastAsiaTheme="minorEastAsia" w:hAnsi="Times New Roman"/>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Ц</m:t>
                  </m:r>
                </m:e>
                <m:sub>
                  <m:r>
                    <w:rPr>
                      <w:rFonts w:ascii="Cambria Math" w:eastAsiaTheme="minorEastAsia" w:hAnsi="Cambria Math"/>
                      <w:sz w:val="28"/>
                      <w:szCs w:val="28"/>
                      <w:lang w:val="en-US" w:eastAsia="en-US"/>
                    </w:rPr>
                    <m:t>i</m:t>
                  </m:r>
                </m:sub>
              </m:sSub>
            </m:oMath>
            <w:r w:rsidRPr="006F41AB">
              <w:rPr>
                <w:rFonts w:ascii="Times New Roman" w:eastAsiaTheme="minorEastAsia" w:hAnsi="Times New Roman"/>
                <w:sz w:val="28"/>
                <w:szCs w:val="28"/>
                <w:lang w:eastAsia="en-US"/>
              </w:rPr>
              <w:t>, руб</w:t>
            </w:r>
          </w:p>
        </w:tc>
        <w:tc>
          <w:tcPr>
            <w:tcW w:w="1893" w:type="dxa"/>
          </w:tcPr>
          <w:p w14:paraId="4CD668D0"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 xml:space="preserve">Затраты на материалы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З</m:t>
                  </m:r>
                </m:e>
                <m:sub>
                  <m:r>
                    <w:rPr>
                      <w:rFonts w:ascii="Cambria Math" w:eastAsiaTheme="minorEastAsia" w:hAnsi="Cambria Math"/>
                      <w:sz w:val="28"/>
                      <w:szCs w:val="28"/>
                      <w:lang w:eastAsia="en-US"/>
                    </w:rPr>
                    <m:t>М</m:t>
                  </m:r>
                </m:sub>
              </m:sSub>
            </m:oMath>
            <w:r w:rsidRPr="006F41AB">
              <w:rPr>
                <w:rFonts w:ascii="Times New Roman" w:eastAsiaTheme="minorEastAsia" w:hAnsi="Times New Roman"/>
                <w:sz w:val="28"/>
                <w:szCs w:val="28"/>
                <w:lang w:eastAsia="en-US"/>
              </w:rPr>
              <w:t>, руб</w:t>
            </w:r>
          </w:p>
        </w:tc>
      </w:tr>
      <w:tr w:rsidR="006F41AB" w:rsidRPr="006F41AB" w14:paraId="7CFB1A30" w14:textId="77777777" w:rsidTr="006F41AB">
        <w:tc>
          <w:tcPr>
            <w:tcW w:w="9571" w:type="dxa"/>
            <w:gridSpan w:val="5"/>
          </w:tcPr>
          <w:p w14:paraId="3CCC1980" w14:textId="77777777" w:rsidR="006F41AB" w:rsidRPr="006F41AB" w:rsidRDefault="006F41AB" w:rsidP="006F41AB">
            <w:pPr>
              <w:tabs>
                <w:tab w:val="left" w:pos="8931"/>
              </w:tabs>
              <w:spacing w:line="360" w:lineRule="auto"/>
              <w:jc w:val="center"/>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Основные материалы</w:t>
            </w:r>
          </w:p>
        </w:tc>
      </w:tr>
      <w:tr w:rsidR="006F41AB" w:rsidRPr="006F41AB" w14:paraId="48FB0F41" w14:textId="77777777" w:rsidTr="006F41AB">
        <w:tc>
          <w:tcPr>
            <w:tcW w:w="2235" w:type="dxa"/>
          </w:tcPr>
          <w:p w14:paraId="4828A9B5"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Термометр сопротивления</w:t>
            </w:r>
          </w:p>
        </w:tc>
        <w:tc>
          <w:tcPr>
            <w:tcW w:w="1692" w:type="dxa"/>
            <w:vAlign w:val="center"/>
          </w:tcPr>
          <w:p w14:paraId="5B0371C6" w14:textId="77777777" w:rsidR="006F41AB" w:rsidRPr="006F41AB" w:rsidRDefault="006F41AB" w:rsidP="006F41AB">
            <w:pPr>
              <w:tabs>
                <w:tab w:val="left" w:pos="8931"/>
              </w:tabs>
              <w:spacing w:line="360" w:lineRule="auto"/>
              <w:jc w:val="center"/>
              <w:rPr>
                <w:rFonts w:ascii="Times New Roman" w:eastAsiaTheme="minorEastAsia" w:hAnsi="Times New Roman"/>
                <w:sz w:val="28"/>
                <w:szCs w:val="28"/>
                <w:vertAlign w:val="superscript"/>
                <w:lang w:eastAsia="en-US"/>
              </w:rPr>
            </w:pPr>
            <w:r w:rsidRPr="006F41AB">
              <w:rPr>
                <w:rFonts w:ascii="Times New Roman" w:eastAsiaTheme="minorEastAsia" w:hAnsi="Times New Roman"/>
                <w:sz w:val="28"/>
                <w:szCs w:val="28"/>
                <w:lang w:eastAsia="en-US"/>
              </w:rPr>
              <w:t>1</w:t>
            </w:r>
          </w:p>
        </w:tc>
        <w:tc>
          <w:tcPr>
            <w:tcW w:w="1897" w:type="dxa"/>
            <w:vAlign w:val="center"/>
          </w:tcPr>
          <w:p w14:paraId="2E309DC9" w14:textId="77777777" w:rsidR="006F41AB" w:rsidRPr="006F41AB" w:rsidRDefault="006F41AB" w:rsidP="006F41AB">
            <w:pPr>
              <w:tabs>
                <w:tab w:val="left" w:pos="8931"/>
              </w:tabs>
              <w:spacing w:line="360" w:lineRule="auto"/>
              <w:jc w:val="center"/>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1</w:t>
            </w:r>
          </w:p>
        </w:tc>
        <w:tc>
          <w:tcPr>
            <w:tcW w:w="1854" w:type="dxa"/>
            <w:vAlign w:val="center"/>
          </w:tcPr>
          <w:p w14:paraId="1A21EE3B" w14:textId="77777777" w:rsidR="006F41AB" w:rsidRPr="006F41AB" w:rsidRDefault="006F41AB" w:rsidP="006F41AB">
            <w:pPr>
              <w:tabs>
                <w:tab w:val="left" w:pos="8931"/>
              </w:tabs>
              <w:spacing w:line="360" w:lineRule="auto"/>
              <w:jc w:val="center"/>
              <w:rPr>
                <w:rFonts w:ascii="Times New Roman" w:eastAsiaTheme="minorEastAsia" w:hAnsi="Times New Roman"/>
                <w:sz w:val="28"/>
                <w:szCs w:val="28"/>
                <w:lang w:eastAsia="en-US"/>
              </w:rPr>
            </w:pPr>
            <w:r w:rsidRPr="006F41AB">
              <w:rPr>
                <w:rFonts w:ascii="Times New Roman" w:eastAsiaTheme="minorEastAsia" w:hAnsi="Times New Roman" w:hint="eastAsia"/>
                <w:sz w:val="28"/>
                <w:szCs w:val="28"/>
                <w:lang w:eastAsia="en-US"/>
              </w:rPr>
              <w:t>485.45</w:t>
            </w:r>
          </w:p>
        </w:tc>
        <w:tc>
          <w:tcPr>
            <w:tcW w:w="1893" w:type="dxa"/>
            <w:vAlign w:val="center"/>
          </w:tcPr>
          <w:p w14:paraId="22BD087B" w14:textId="77777777" w:rsidR="006F41AB" w:rsidRPr="006F41AB" w:rsidRDefault="006F41AB" w:rsidP="006F41AB">
            <w:pPr>
              <w:tabs>
                <w:tab w:val="left" w:pos="8931"/>
              </w:tabs>
              <w:spacing w:line="360" w:lineRule="auto"/>
              <w:jc w:val="center"/>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485.45</w:t>
            </w:r>
          </w:p>
        </w:tc>
      </w:tr>
      <w:tr w:rsidR="006F41AB" w:rsidRPr="006F41AB" w14:paraId="696860C0" w14:textId="77777777" w:rsidTr="006F41AB">
        <w:tc>
          <w:tcPr>
            <w:tcW w:w="2235" w:type="dxa"/>
          </w:tcPr>
          <w:p w14:paraId="62850FC5"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 xml:space="preserve">Элемент </w:t>
            </w:r>
            <w:r w:rsidRPr="006F41AB">
              <w:rPr>
                <w:rFonts w:ascii="Times New Roman" w:eastAsiaTheme="minorEastAsia" w:hAnsi="Times New Roman"/>
                <w:sz w:val="28"/>
                <w:szCs w:val="28"/>
                <w:lang w:eastAsia="en-US"/>
              </w:rPr>
              <w:lastRenderedPageBreak/>
              <w:t>Пельтье</w:t>
            </w:r>
          </w:p>
        </w:tc>
        <w:tc>
          <w:tcPr>
            <w:tcW w:w="1692" w:type="dxa"/>
            <w:vAlign w:val="center"/>
          </w:tcPr>
          <w:p w14:paraId="25BAECA2" w14:textId="77777777" w:rsidR="006F41AB" w:rsidRPr="006F41AB" w:rsidRDefault="006F41AB" w:rsidP="006F41AB">
            <w:pPr>
              <w:tabs>
                <w:tab w:val="left" w:pos="8931"/>
              </w:tabs>
              <w:spacing w:line="360" w:lineRule="auto"/>
              <w:jc w:val="center"/>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lastRenderedPageBreak/>
              <w:t>1</w:t>
            </w:r>
          </w:p>
        </w:tc>
        <w:tc>
          <w:tcPr>
            <w:tcW w:w="1897" w:type="dxa"/>
            <w:vAlign w:val="center"/>
          </w:tcPr>
          <w:p w14:paraId="0F14C431" w14:textId="77777777" w:rsidR="006F41AB" w:rsidRPr="006F41AB" w:rsidRDefault="006F41AB" w:rsidP="006F41AB">
            <w:pPr>
              <w:tabs>
                <w:tab w:val="left" w:pos="8931"/>
              </w:tabs>
              <w:spacing w:line="360" w:lineRule="auto"/>
              <w:jc w:val="center"/>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1</w:t>
            </w:r>
          </w:p>
        </w:tc>
        <w:tc>
          <w:tcPr>
            <w:tcW w:w="1854" w:type="dxa"/>
            <w:vAlign w:val="center"/>
          </w:tcPr>
          <w:p w14:paraId="2AB74E44" w14:textId="77777777" w:rsidR="006F41AB" w:rsidRPr="006F41AB" w:rsidRDefault="006F41AB" w:rsidP="006F41AB">
            <w:pPr>
              <w:tabs>
                <w:tab w:val="left" w:pos="8931"/>
              </w:tabs>
              <w:spacing w:line="360" w:lineRule="auto"/>
              <w:jc w:val="center"/>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138.4</w:t>
            </w:r>
          </w:p>
        </w:tc>
        <w:tc>
          <w:tcPr>
            <w:tcW w:w="1893" w:type="dxa"/>
            <w:vAlign w:val="center"/>
          </w:tcPr>
          <w:p w14:paraId="55423E99" w14:textId="77777777" w:rsidR="006F41AB" w:rsidRPr="006F41AB" w:rsidRDefault="006F41AB" w:rsidP="006F41AB">
            <w:pPr>
              <w:tabs>
                <w:tab w:val="left" w:pos="8931"/>
              </w:tabs>
              <w:spacing w:line="360" w:lineRule="auto"/>
              <w:jc w:val="center"/>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138.4</w:t>
            </w:r>
          </w:p>
        </w:tc>
      </w:tr>
      <w:tr w:rsidR="006F41AB" w:rsidRPr="006F41AB" w14:paraId="1C6CCA77" w14:textId="77777777" w:rsidTr="006F41AB">
        <w:tc>
          <w:tcPr>
            <w:tcW w:w="9571" w:type="dxa"/>
            <w:gridSpan w:val="5"/>
            <w:vAlign w:val="center"/>
          </w:tcPr>
          <w:p w14:paraId="6454988A" w14:textId="77777777" w:rsidR="006F41AB" w:rsidRPr="006F41AB" w:rsidRDefault="006F41AB" w:rsidP="006F41AB">
            <w:pPr>
              <w:tabs>
                <w:tab w:val="left" w:pos="8931"/>
              </w:tabs>
              <w:spacing w:line="360" w:lineRule="auto"/>
              <w:jc w:val="center"/>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lastRenderedPageBreak/>
              <w:t>Вспомогательные материалы</w:t>
            </w:r>
          </w:p>
        </w:tc>
      </w:tr>
      <w:tr w:rsidR="006F41AB" w:rsidRPr="006F41AB" w14:paraId="46222D30" w14:textId="77777777" w:rsidTr="006F41AB">
        <w:tc>
          <w:tcPr>
            <w:tcW w:w="2235" w:type="dxa"/>
          </w:tcPr>
          <w:p w14:paraId="149FF307"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Радиатор</w:t>
            </w:r>
          </w:p>
        </w:tc>
        <w:tc>
          <w:tcPr>
            <w:tcW w:w="1692" w:type="dxa"/>
            <w:vAlign w:val="center"/>
          </w:tcPr>
          <w:p w14:paraId="573B0512" w14:textId="77777777" w:rsidR="006F41AB" w:rsidRPr="006F41AB" w:rsidRDefault="006F41AB" w:rsidP="006F41AB">
            <w:pPr>
              <w:tabs>
                <w:tab w:val="left" w:pos="8931"/>
              </w:tabs>
              <w:spacing w:line="360" w:lineRule="auto"/>
              <w:jc w:val="center"/>
              <w:rPr>
                <w:rFonts w:ascii="Times New Roman" w:eastAsiaTheme="minorEastAsia" w:hAnsi="Times New Roman"/>
                <w:sz w:val="28"/>
                <w:szCs w:val="28"/>
                <w:lang w:eastAsia="en-US"/>
              </w:rPr>
            </w:pPr>
            <w:proofErr w:type="spellStart"/>
            <w:r w:rsidRPr="006F41AB">
              <w:rPr>
                <w:rFonts w:ascii="Times New Roman" w:eastAsiaTheme="minorEastAsia" w:hAnsi="Times New Roman"/>
                <w:sz w:val="28"/>
                <w:szCs w:val="28"/>
                <w:lang w:eastAsia="en-US"/>
              </w:rPr>
              <w:t>шт</w:t>
            </w:r>
            <w:proofErr w:type="spellEnd"/>
          </w:p>
        </w:tc>
        <w:tc>
          <w:tcPr>
            <w:tcW w:w="1897" w:type="dxa"/>
            <w:vAlign w:val="center"/>
          </w:tcPr>
          <w:p w14:paraId="0E3E5FDB" w14:textId="77777777" w:rsidR="006F41AB" w:rsidRPr="006F41AB" w:rsidRDefault="006F41AB" w:rsidP="006F41AB">
            <w:pPr>
              <w:tabs>
                <w:tab w:val="left" w:pos="8931"/>
              </w:tabs>
              <w:spacing w:line="360" w:lineRule="auto"/>
              <w:jc w:val="center"/>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1</w:t>
            </w:r>
          </w:p>
        </w:tc>
        <w:tc>
          <w:tcPr>
            <w:tcW w:w="1854" w:type="dxa"/>
            <w:vAlign w:val="center"/>
          </w:tcPr>
          <w:p w14:paraId="09EFFFA5" w14:textId="77777777" w:rsidR="006F41AB" w:rsidRPr="006F41AB" w:rsidRDefault="006F41AB" w:rsidP="006F41AB">
            <w:pPr>
              <w:tabs>
                <w:tab w:val="left" w:pos="8931"/>
              </w:tabs>
              <w:spacing w:line="360" w:lineRule="auto"/>
              <w:jc w:val="center"/>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130</w:t>
            </w:r>
          </w:p>
        </w:tc>
        <w:tc>
          <w:tcPr>
            <w:tcW w:w="1893" w:type="dxa"/>
            <w:vAlign w:val="center"/>
          </w:tcPr>
          <w:p w14:paraId="572F216D" w14:textId="77777777" w:rsidR="006F41AB" w:rsidRPr="006F41AB" w:rsidRDefault="006F41AB" w:rsidP="006F41AB">
            <w:pPr>
              <w:tabs>
                <w:tab w:val="left" w:pos="8931"/>
              </w:tabs>
              <w:spacing w:line="360" w:lineRule="auto"/>
              <w:jc w:val="center"/>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130</w:t>
            </w:r>
          </w:p>
        </w:tc>
      </w:tr>
      <w:tr w:rsidR="006F41AB" w:rsidRPr="006F41AB" w14:paraId="6E43E0BA" w14:textId="77777777" w:rsidTr="006F41AB">
        <w:tc>
          <w:tcPr>
            <w:tcW w:w="2235" w:type="dxa"/>
          </w:tcPr>
          <w:p w14:paraId="282C5511"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Пластиковая крышка</w:t>
            </w:r>
          </w:p>
        </w:tc>
        <w:tc>
          <w:tcPr>
            <w:tcW w:w="1692" w:type="dxa"/>
            <w:vAlign w:val="center"/>
          </w:tcPr>
          <w:p w14:paraId="47C843B8" w14:textId="77777777" w:rsidR="006F41AB" w:rsidRPr="006F41AB" w:rsidRDefault="006F41AB" w:rsidP="006F41AB">
            <w:pPr>
              <w:tabs>
                <w:tab w:val="left" w:pos="8931"/>
              </w:tabs>
              <w:spacing w:line="360" w:lineRule="auto"/>
              <w:jc w:val="center"/>
              <w:rPr>
                <w:rFonts w:ascii="Times New Roman" w:eastAsiaTheme="minorEastAsia" w:hAnsi="Times New Roman"/>
                <w:sz w:val="28"/>
                <w:szCs w:val="28"/>
                <w:lang w:eastAsia="en-US"/>
              </w:rPr>
            </w:pPr>
            <w:proofErr w:type="spellStart"/>
            <w:r w:rsidRPr="006F41AB">
              <w:rPr>
                <w:rFonts w:ascii="Times New Roman" w:eastAsiaTheme="minorEastAsia" w:hAnsi="Times New Roman"/>
                <w:sz w:val="28"/>
                <w:szCs w:val="28"/>
                <w:lang w:eastAsia="en-US"/>
              </w:rPr>
              <w:t>шт</w:t>
            </w:r>
            <w:proofErr w:type="spellEnd"/>
          </w:p>
        </w:tc>
        <w:tc>
          <w:tcPr>
            <w:tcW w:w="1897" w:type="dxa"/>
            <w:vAlign w:val="center"/>
          </w:tcPr>
          <w:p w14:paraId="68DABBD0" w14:textId="77777777" w:rsidR="006F41AB" w:rsidRPr="006F41AB" w:rsidRDefault="006F41AB" w:rsidP="006F41AB">
            <w:pPr>
              <w:tabs>
                <w:tab w:val="left" w:pos="8931"/>
              </w:tabs>
              <w:spacing w:line="360" w:lineRule="auto"/>
              <w:jc w:val="center"/>
              <w:rPr>
                <w:rFonts w:ascii="Times New Roman" w:eastAsiaTheme="minorEastAsia" w:hAnsi="Times New Roman"/>
                <w:sz w:val="28"/>
                <w:szCs w:val="28"/>
                <w:lang w:eastAsia="en-US"/>
              </w:rPr>
            </w:pPr>
            <w:r w:rsidRPr="006F41AB">
              <w:rPr>
                <w:rFonts w:ascii="Times New Roman" w:eastAsiaTheme="minorEastAsia" w:hAnsi="Times New Roman" w:hint="eastAsia"/>
                <w:sz w:val="28"/>
                <w:szCs w:val="28"/>
                <w:lang w:eastAsia="en-US"/>
              </w:rPr>
              <w:t>1</w:t>
            </w:r>
          </w:p>
        </w:tc>
        <w:tc>
          <w:tcPr>
            <w:tcW w:w="1854" w:type="dxa"/>
            <w:vAlign w:val="center"/>
          </w:tcPr>
          <w:p w14:paraId="2A640FD4" w14:textId="77777777" w:rsidR="006F41AB" w:rsidRPr="006F41AB" w:rsidRDefault="006F41AB" w:rsidP="006F41AB">
            <w:pPr>
              <w:tabs>
                <w:tab w:val="left" w:pos="8931"/>
              </w:tabs>
              <w:spacing w:line="360" w:lineRule="auto"/>
              <w:jc w:val="center"/>
              <w:rPr>
                <w:rFonts w:ascii="Times New Roman" w:eastAsiaTheme="minorEastAsia" w:hAnsi="Times New Roman"/>
                <w:sz w:val="28"/>
                <w:szCs w:val="28"/>
                <w:lang w:eastAsia="en-US"/>
              </w:rPr>
            </w:pPr>
            <w:r w:rsidRPr="006F41AB">
              <w:rPr>
                <w:rFonts w:ascii="Times New Roman" w:eastAsiaTheme="minorEastAsia" w:hAnsi="Times New Roman" w:hint="eastAsia"/>
                <w:sz w:val="28"/>
                <w:szCs w:val="28"/>
                <w:lang w:eastAsia="en-US"/>
              </w:rPr>
              <w:t>30</w:t>
            </w:r>
          </w:p>
        </w:tc>
        <w:tc>
          <w:tcPr>
            <w:tcW w:w="1893" w:type="dxa"/>
            <w:vAlign w:val="center"/>
          </w:tcPr>
          <w:p w14:paraId="5BBFF5C1" w14:textId="77777777" w:rsidR="006F41AB" w:rsidRPr="006F41AB" w:rsidRDefault="006F41AB" w:rsidP="006F41AB">
            <w:pPr>
              <w:tabs>
                <w:tab w:val="left" w:pos="8931"/>
              </w:tabs>
              <w:spacing w:line="360" w:lineRule="auto"/>
              <w:jc w:val="center"/>
              <w:rPr>
                <w:rFonts w:ascii="Times New Roman" w:eastAsiaTheme="minorEastAsia" w:hAnsi="Times New Roman"/>
                <w:sz w:val="28"/>
                <w:szCs w:val="28"/>
                <w:lang w:eastAsia="en-US"/>
              </w:rPr>
            </w:pPr>
            <w:r w:rsidRPr="006F41AB">
              <w:rPr>
                <w:rFonts w:ascii="Times New Roman" w:eastAsiaTheme="minorEastAsia" w:hAnsi="Times New Roman" w:hint="eastAsia"/>
                <w:sz w:val="28"/>
                <w:szCs w:val="28"/>
                <w:lang w:eastAsia="en-US"/>
              </w:rPr>
              <w:t>30</w:t>
            </w:r>
          </w:p>
        </w:tc>
      </w:tr>
      <w:tr w:rsidR="006F41AB" w:rsidRPr="006F41AB" w14:paraId="559830FD" w14:textId="77777777" w:rsidTr="006F41AB">
        <w:tc>
          <w:tcPr>
            <w:tcW w:w="9571" w:type="dxa"/>
            <w:gridSpan w:val="5"/>
            <w:vAlign w:val="center"/>
          </w:tcPr>
          <w:p w14:paraId="3D1123D3" w14:textId="77777777" w:rsidR="006F41AB" w:rsidRPr="006F41AB" w:rsidRDefault="006F41AB" w:rsidP="006F41AB">
            <w:pPr>
              <w:tabs>
                <w:tab w:val="left" w:pos="8931"/>
              </w:tabs>
              <w:spacing w:line="360" w:lineRule="auto"/>
              <w:jc w:val="center"/>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Дополнительные материалы</w:t>
            </w:r>
          </w:p>
        </w:tc>
      </w:tr>
      <w:tr w:rsidR="006F41AB" w:rsidRPr="006F41AB" w14:paraId="605B0EA3" w14:textId="77777777" w:rsidTr="006F41AB">
        <w:tc>
          <w:tcPr>
            <w:tcW w:w="2235" w:type="dxa"/>
          </w:tcPr>
          <w:p w14:paraId="4A9C43DC"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Перчатки</w:t>
            </w:r>
          </w:p>
        </w:tc>
        <w:tc>
          <w:tcPr>
            <w:tcW w:w="1692" w:type="dxa"/>
            <w:vAlign w:val="center"/>
          </w:tcPr>
          <w:p w14:paraId="67E4229D" w14:textId="77777777" w:rsidR="006F41AB" w:rsidRPr="006F41AB" w:rsidRDefault="006F41AB" w:rsidP="006F41AB">
            <w:pPr>
              <w:tabs>
                <w:tab w:val="left" w:pos="8931"/>
              </w:tabs>
              <w:spacing w:line="360" w:lineRule="auto"/>
              <w:jc w:val="center"/>
              <w:rPr>
                <w:rFonts w:ascii="Times New Roman" w:eastAsiaTheme="minorEastAsia" w:hAnsi="Times New Roman"/>
                <w:sz w:val="28"/>
                <w:szCs w:val="28"/>
                <w:lang w:eastAsia="en-US"/>
              </w:rPr>
            </w:pPr>
            <w:proofErr w:type="spellStart"/>
            <w:r w:rsidRPr="006F41AB">
              <w:rPr>
                <w:rFonts w:ascii="Times New Roman" w:eastAsiaTheme="minorEastAsia" w:hAnsi="Times New Roman"/>
                <w:sz w:val="28"/>
                <w:szCs w:val="28"/>
                <w:lang w:eastAsia="en-US"/>
              </w:rPr>
              <w:t>шт</w:t>
            </w:r>
            <w:proofErr w:type="spellEnd"/>
          </w:p>
        </w:tc>
        <w:tc>
          <w:tcPr>
            <w:tcW w:w="1897" w:type="dxa"/>
            <w:vAlign w:val="center"/>
          </w:tcPr>
          <w:p w14:paraId="3610DD1E" w14:textId="77777777" w:rsidR="006F41AB" w:rsidRPr="006F41AB" w:rsidRDefault="006F41AB" w:rsidP="006F41AB">
            <w:pPr>
              <w:tabs>
                <w:tab w:val="left" w:pos="8931"/>
              </w:tabs>
              <w:spacing w:line="360" w:lineRule="auto"/>
              <w:jc w:val="center"/>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10</w:t>
            </w:r>
          </w:p>
        </w:tc>
        <w:tc>
          <w:tcPr>
            <w:tcW w:w="1854" w:type="dxa"/>
            <w:vAlign w:val="center"/>
          </w:tcPr>
          <w:p w14:paraId="3FFF99F2" w14:textId="77777777" w:rsidR="006F41AB" w:rsidRPr="006F41AB" w:rsidRDefault="006F41AB" w:rsidP="006F41AB">
            <w:pPr>
              <w:tabs>
                <w:tab w:val="left" w:pos="8931"/>
              </w:tabs>
              <w:spacing w:line="360" w:lineRule="auto"/>
              <w:jc w:val="center"/>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2,71</w:t>
            </w:r>
          </w:p>
        </w:tc>
        <w:tc>
          <w:tcPr>
            <w:tcW w:w="1893" w:type="dxa"/>
            <w:vAlign w:val="center"/>
          </w:tcPr>
          <w:p w14:paraId="4BC1AEC8" w14:textId="77777777" w:rsidR="006F41AB" w:rsidRPr="006F41AB" w:rsidRDefault="006F41AB" w:rsidP="006F41AB">
            <w:pPr>
              <w:tabs>
                <w:tab w:val="left" w:pos="8931"/>
              </w:tabs>
              <w:spacing w:line="360" w:lineRule="auto"/>
              <w:jc w:val="center"/>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33,06</w:t>
            </w:r>
          </w:p>
        </w:tc>
      </w:tr>
      <w:tr w:rsidR="006F41AB" w:rsidRPr="006F41AB" w14:paraId="163E9951" w14:textId="77777777" w:rsidTr="006F41AB">
        <w:tc>
          <w:tcPr>
            <w:tcW w:w="2235" w:type="dxa"/>
          </w:tcPr>
          <w:p w14:paraId="204D7735"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Халат</w:t>
            </w:r>
          </w:p>
        </w:tc>
        <w:tc>
          <w:tcPr>
            <w:tcW w:w="1692" w:type="dxa"/>
            <w:vAlign w:val="center"/>
          </w:tcPr>
          <w:p w14:paraId="56E2E69F" w14:textId="77777777" w:rsidR="006F41AB" w:rsidRPr="006F41AB" w:rsidRDefault="006F41AB" w:rsidP="006F41AB">
            <w:pPr>
              <w:tabs>
                <w:tab w:val="left" w:pos="8931"/>
              </w:tabs>
              <w:spacing w:line="360" w:lineRule="auto"/>
              <w:jc w:val="center"/>
              <w:rPr>
                <w:rFonts w:ascii="Times New Roman" w:eastAsiaTheme="minorEastAsia" w:hAnsi="Times New Roman"/>
                <w:sz w:val="28"/>
                <w:szCs w:val="28"/>
                <w:lang w:eastAsia="en-US"/>
              </w:rPr>
            </w:pPr>
            <w:proofErr w:type="spellStart"/>
            <w:r w:rsidRPr="006F41AB">
              <w:rPr>
                <w:rFonts w:ascii="Times New Roman" w:eastAsiaTheme="minorEastAsia" w:hAnsi="Times New Roman"/>
                <w:sz w:val="28"/>
                <w:szCs w:val="28"/>
                <w:lang w:eastAsia="en-US"/>
              </w:rPr>
              <w:t>шт</w:t>
            </w:r>
            <w:proofErr w:type="spellEnd"/>
          </w:p>
        </w:tc>
        <w:tc>
          <w:tcPr>
            <w:tcW w:w="1897" w:type="dxa"/>
            <w:vAlign w:val="center"/>
          </w:tcPr>
          <w:p w14:paraId="59B64EB5" w14:textId="77777777" w:rsidR="006F41AB" w:rsidRPr="006F41AB" w:rsidRDefault="006F41AB" w:rsidP="006F41AB">
            <w:pPr>
              <w:tabs>
                <w:tab w:val="left" w:pos="8931"/>
              </w:tabs>
              <w:spacing w:line="360" w:lineRule="auto"/>
              <w:jc w:val="center"/>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2</w:t>
            </w:r>
          </w:p>
        </w:tc>
        <w:tc>
          <w:tcPr>
            <w:tcW w:w="1854" w:type="dxa"/>
            <w:vAlign w:val="center"/>
          </w:tcPr>
          <w:p w14:paraId="41F653A4" w14:textId="77777777" w:rsidR="006F41AB" w:rsidRPr="006F41AB" w:rsidRDefault="006F41AB" w:rsidP="006F41AB">
            <w:pPr>
              <w:tabs>
                <w:tab w:val="left" w:pos="8931"/>
              </w:tabs>
              <w:spacing w:line="360" w:lineRule="auto"/>
              <w:jc w:val="center"/>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459</w:t>
            </w:r>
          </w:p>
        </w:tc>
        <w:tc>
          <w:tcPr>
            <w:tcW w:w="1893" w:type="dxa"/>
            <w:vAlign w:val="center"/>
          </w:tcPr>
          <w:p w14:paraId="21F384E9" w14:textId="77777777" w:rsidR="006F41AB" w:rsidRPr="006F41AB" w:rsidRDefault="006F41AB" w:rsidP="006F41AB">
            <w:pPr>
              <w:tabs>
                <w:tab w:val="left" w:pos="8931"/>
              </w:tabs>
              <w:spacing w:line="360" w:lineRule="auto"/>
              <w:jc w:val="center"/>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918</w:t>
            </w:r>
          </w:p>
        </w:tc>
      </w:tr>
      <w:tr w:rsidR="006F41AB" w:rsidRPr="006F41AB" w14:paraId="795EDFB7" w14:textId="77777777" w:rsidTr="006F41AB">
        <w:tc>
          <w:tcPr>
            <w:tcW w:w="9571" w:type="dxa"/>
            <w:gridSpan w:val="5"/>
            <w:vAlign w:val="center"/>
          </w:tcPr>
          <w:p w14:paraId="7A8C7484" w14:textId="77777777" w:rsidR="006F41AB" w:rsidRPr="006F41AB" w:rsidRDefault="006F41AB" w:rsidP="006F41AB">
            <w:pPr>
              <w:tabs>
                <w:tab w:val="left" w:pos="8931"/>
              </w:tabs>
              <w:spacing w:line="360" w:lineRule="auto"/>
              <w:jc w:val="center"/>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Итого: 1734.91руб.</w:t>
            </w:r>
          </w:p>
        </w:tc>
      </w:tr>
    </w:tbl>
    <w:p w14:paraId="47B961BF" w14:textId="77777777" w:rsidR="006F41AB" w:rsidRPr="006F41AB" w:rsidRDefault="006F41AB" w:rsidP="006F41AB">
      <w:pPr>
        <w:tabs>
          <w:tab w:val="left" w:pos="8931"/>
        </w:tabs>
        <w:spacing w:after="0" w:line="360" w:lineRule="auto"/>
        <w:jc w:val="both"/>
        <w:rPr>
          <w:rFonts w:ascii="Times New Roman" w:eastAsiaTheme="minorEastAsia" w:hAnsi="Times New Roman"/>
          <w:sz w:val="28"/>
          <w:szCs w:val="28"/>
          <w:lang w:eastAsia="en-US"/>
        </w:rPr>
      </w:pPr>
    </w:p>
    <w:p w14:paraId="2DE7B661" w14:textId="77777777" w:rsidR="006F41AB" w:rsidRPr="006F41AB" w:rsidRDefault="007D072E" w:rsidP="00BA3C64">
      <w:pPr>
        <w:tabs>
          <w:tab w:val="left" w:pos="2977"/>
        </w:tabs>
        <w:spacing w:after="0" w:line="360" w:lineRule="auto"/>
        <w:jc w:val="right"/>
        <w:rPr>
          <w:rFonts w:ascii="Times New Roman" w:eastAsiaTheme="minorEastAsia" w:hAnsi="Times New Roman"/>
          <w:sz w:val="28"/>
          <w:szCs w:val="28"/>
          <w:lang w:eastAsia="en-US"/>
        </w:rPr>
      </w:pP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З</m:t>
            </m:r>
          </m:e>
          <m:sub>
            <m:r>
              <w:rPr>
                <w:rFonts w:ascii="Cambria Math" w:eastAsiaTheme="minorEastAsia" w:hAnsi="Cambria Math"/>
                <w:sz w:val="28"/>
                <w:szCs w:val="28"/>
                <w:lang w:eastAsia="en-US"/>
              </w:rPr>
              <m:t>осн</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З</m:t>
            </m:r>
          </m:e>
          <m:sub>
            <m:r>
              <w:rPr>
                <w:rFonts w:ascii="Cambria Math" w:eastAsiaTheme="minorEastAsia" w:hAnsi="Cambria Math"/>
                <w:sz w:val="28"/>
                <w:szCs w:val="28"/>
                <w:lang w:eastAsia="en-US"/>
              </w:rPr>
              <m:t>дн</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val="en-US" w:eastAsia="en-US"/>
              </w:rPr>
              <m:t>T</m:t>
            </m:r>
          </m:e>
          <m:sub>
            <m:r>
              <w:rPr>
                <w:rFonts w:ascii="Cambria Math" w:eastAsiaTheme="minorEastAsia" w:hAnsi="Cambria Math"/>
                <w:sz w:val="28"/>
                <w:szCs w:val="28"/>
                <w:lang w:eastAsia="en-US"/>
              </w:rPr>
              <m:t>p</m:t>
            </m:r>
          </m:sub>
        </m:sSub>
      </m:oMath>
      <w:r w:rsidR="00BA3C64">
        <w:rPr>
          <w:rFonts w:ascii="Times New Roman" w:eastAsiaTheme="minorEastAsia" w:hAnsi="Times New Roman"/>
          <w:sz w:val="28"/>
          <w:szCs w:val="28"/>
          <w:lang w:eastAsia="en-US"/>
        </w:rPr>
        <w:t>,</w:t>
      </w:r>
      <w:r w:rsidR="00BA3C64">
        <w:rPr>
          <w:rFonts w:ascii="Times New Roman" w:eastAsiaTheme="minorEastAsia" w:hAnsi="Times New Roman"/>
          <w:sz w:val="28"/>
          <w:szCs w:val="28"/>
          <w:lang w:eastAsia="en-US"/>
        </w:rPr>
        <w:tab/>
      </w:r>
      <w:r w:rsidR="00BA3C64">
        <w:rPr>
          <w:rFonts w:ascii="Times New Roman" w:eastAsiaTheme="minorEastAsia" w:hAnsi="Times New Roman"/>
          <w:sz w:val="28"/>
          <w:szCs w:val="28"/>
          <w:lang w:eastAsia="en-US"/>
        </w:rPr>
        <w:tab/>
      </w:r>
      <w:r w:rsidR="00BA3C64">
        <w:rPr>
          <w:rFonts w:ascii="Times New Roman" w:eastAsiaTheme="minorEastAsia" w:hAnsi="Times New Roman"/>
          <w:sz w:val="28"/>
          <w:szCs w:val="28"/>
          <w:lang w:eastAsia="en-US"/>
        </w:rPr>
        <w:tab/>
      </w:r>
      <w:r w:rsidR="00BA3C64">
        <w:rPr>
          <w:rFonts w:ascii="Times New Roman" w:eastAsiaTheme="minorEastAsia" w:hAnsi="Times New Roman"/>
          <w:sz w:val="28"/>
          <w:szCs w:val="28"/>
          <w:lang w:eastAsia="en-US"/>
        </w:rPr>
        <w:tab/>
        <w:t>(39</w:t>
      </w:r>
      <w:r w:rsidR="006F41AB" w:rsidRPr="006F41AB">
        <w:rPr>
          <w:rFonts w:ascii="Times New Roman" w:eastAsiaTheme="minorEastAsia" w:hAnsi="Times New Roman"/>
          <w:sz w:val="28"/>
          <w:szCs w:val="28"/>
          <w:lang w:eastAsia="en-US"/>
        </w:rPr>
        <w:t>)</w:t>
      </w:r>
    </w:p>
    <w:p w14:paraId="2D4C607C" w14:textId="77777777" w:rsidR="006F41AB" w:rsidRPr="006F41AB" w:rsidRDefault="006F41AB" w:rsidP="006F41AB">
      <w:pPr>
        <w:tabs>
          <w:tab w:val="left" w:pos="8931"/>
        </w:tabs>
        <w:spacing w:after="0"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 xml:space="preserve">где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val="en-US" w:eastAsia="en-US"/>
              </w:rPr>
              <m:t>T</m:t>
            </m:r>
          </m:e>
          <m:sub>
            <m:r>
              <w:rPr>
                <w:rFonts w:ascii="Cambria Math" w:eastAsiaTheme="minorEastAsia" w:hAnsi="Cambria Math"/>
                <w:sz w:val="28"/>
                <w:szCs w:val="28"/>
                <w:lang w:eastAsia="en-US"/>
              </w:rPr>
              <m:t>p</m:t>
            </m:r>
          </m:sub>
        </m:sSub>
      </m:oMath>
      <w:r w:rsidRPr="006F41AB">
        <w:rPr>
          <w:rFonts w:ascii="Times New Roman" w:eastAsiaTheme="minorEastAsia" w:hAnsi="Times New Roman"/>
          <w:sz w:val="28"/>
          <w:szCs w:val="28"/>
          <w:lang w:eastAsia="en-US"/>
        </w:rPr>
        <w:t xml:space="preserve"> – продолжительность работ, выполняемых научно-техническим работником;</w:t>
      </w:r>
      <w:r w:rsidR="007E3768">
        <w:rPr>
          <w:rFonts w:ascii="Times New Roman" w:eastAsiaTheme="minorEastAsia" w:hAnsi="Times New Roman"/>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З</m:t>
            </m:r>
          </m:e>
          <m:sub>
            <m:r>
              <w:rPr>
                <w:rFonts w:ascii="Cambria Math" w:eastAsiaTheme="minorEastAsia" w:hAnsi="Cambria Math"/>
                <w:sz w:val="28"/>
                <w:szCs w:val="28"/>
                <w:lang w:eastAsia="en-US"/>
              </w:rPr>
              <m:t>дн</m:t>
            </m:r>
          </m:sub>
        </m:sSub>
      </m:oMath>
      <w:r w:rsidRPr="006F41AB">
        <w:rPr>
          <w:rFonts w:ascii="Times New Roman" w:eastAsiaTheme="minorEastAsia" w:hAnsi="Times New Roman"/>
          <w:sz w:val="28"/>
          <w:szCs w:val="28"/>
          <w:lang w:eastAsia="en-US"/>
        </w:rPr>
        <w:t xml:space="preserve"> – среднедневная заработная плата работника:</w:t>
      </w:r>
    </w:p>
    <w:p w14:paraId="661E4631" w14:textId="77777777" w:rsidR="006F41AB" w:rsidRPr="006F41AB" w:rsidRDefault="007D072E" w:rsidP="00BA3C64">
      <w:pPr>
        <w:spacing w:after="0" w:line="360" w:lineRule="auto"/>
        <w:jc w:val="right"/>
        <w:rPr>
          <w:rFonts w:ascii="Times New Roman" w:eastAsiaTheme="minorEastAsia" w:hAnsi="Times New Roman"/>
          <w:sz w:val="28"/>
          <w:szCs w:val="28"/>
          <w:lang w:eastAsia="en-US"/>
        </w:rPr>
      </w:pP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З</m:t>
            </m:r>
          </m:e>
          <m:sub>
            <m:r>
              <w:rPr>
                <w:rFonts w:ascii="Cambria Math" w:eastAsiaTheme="minorEastAsia" w:hAnsi="Cambria Math"/>
                <w:sz w:val="28"/>
                <w:szCs w:val="28"/>
                <w:lang w:eastAsia="en-US"/>
              </w:rPr>
              <m:t>дн</m:t>
            </m:r>
          </m:sub>
        </m:sSub>
        <m:r>
          <w:rPr>
            <w:rFonts w:ascii="Cambria Math" w:eastAsiaTheme="minorEastAsia" w:hAnsi="Cambria Math"/>
            <w:sz w:val="28"/>
            <w:szCs w:val="28"/>
            <w:lang w:eastAsia="en-US"/>
          </w:rPr>
          <m:t>=</m:t>
        </m:r>
        <m:f>
          <m:fPr>
            <m:ctrlPr>
              <w:rPr>
                <w:rFonts w:ascii="Cambria Math" w:eastAsiaTheme="minorEastAsia" w:hAnsi="Cambria Math"/>
                <w:i/>
                <w:sz w:val="28"/>
                <w:szCs w:val="28"/>
                <w:lang w:eastAsia="en-US"/>
              </w:rPr>
            </m:ctrlPr>
          </m:fPr>
          <m:num>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З</m:t>
                </m:r>
              </m:e>
              <m:sub>
                <m:r>
                  <w:rPr>
                    <w:rFonts w:ascii="Cambria Math" w:eastAsiaTheme="minorEastAsia" w:hAnsi="Cambria Math"/>
                    <w:sz w:val="28"/>
                    <w:szCs w:val="28"/>
                    <w:lang w:eastAsia="en-US"/>
                  </w:rPr>
                  <m:t>м</m:t>
                </m:r>
              </m:sub>
            </m:sSub>
            <m:r>
              <w:rPr>
                <w:rFonts w:ascii="Cambria Math" w:eastAsiaTheme="minorEastAsia" w:hAnsi="Cambria Math"/>
                <w:sz w:val="28"/>
                <w:szCs w:val="28"/>
                <w:lang w:eastAsia="en-US"/>
              </w:rPr>
              <m:t>∙М</m:t>
            </m:r>
          </m:num>
          <m:den>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val="en-US" w:eastAsia="en-US"/>
                  </w:rPr>
                  <m:t>F</m:t>
                </m:r>
              </m:e>
              <m:sub>
                <m:r>
                  <w:rPr>
                    <w:rFonts w:ascii="Cambria Math" w:eastAsiaTheme="minorEastAsia" w:hAnsi="Cambria Math"/>
                    <w:sz w:val="28"/>
                    <w:szCs w:val="28"/>
                    <w:lang w:eastAsia="en-US"/>
                  </w:rPr>
                  <m:t>д</m:t>
                </m:r>
              </m:sub>
            </m:sSub>
          </m:den>
        </m:f>
      </m:oMath>
      <w:r w:rsidR="00BA3C64">
        <w:rPr>
          <w:rFonts w:ascii="Times New Roman" w:eastAsiaTheme="minorEastAsia" w:hAnsi="Times New Roman"/>
          <w:sz w:val="28"/>
          <w:szCs w:val="28"/>
          <w:lang w:eastAsia="en-US"/>
        </w:rPr>
        <w:t>,</w:t>
      </w:r>
      <w:r w:rsidR="00BA3C64">
        <w:rPr>
          <w:rFonts w:ascii="Times New Roman" w:eastAsiaTheme="minorEastAsia" w:hAnsi="Times New Roman"/>
          <w:sz w:val="28"/>
          <w:szCs w:val="28"/>
          <w:lang w:eastAsia="en-US"/>
        </w:rPr>
        <w:tab/>
      </w:r>
      <w:r w:rsidR="00BA3C64">
        <w:rPr>
          <w:rFonts w:ascii="Times New Roman" w:eastAsiaTheme="minorEastAsia" w:hAnsi="Times New Roman"/>
          <w:sz w:val="28"/>
          <w:szCs w:val="28"/>
          <w:lang w:eastAsia="en-US"/>
        </w:rPr>
        <w:tab/>
      </w:r>
      <w:r w:rsidR="00BA3C64">
        <w:rPr>
          <w:rFonts w:ascii="Times New Roman" w:eastAsiaTheme="minorEastAsia" w:hAnsi="Times New Roman"/>
          <w:sz w:val="28"/>
          <w:szCs w:val="28"/>
          <w:lang w:eastAsia="en-US"/>
        </w:rPr>
        <w:tab/>
      </w:r>
      <w:r w:rsidR="00BA3C64">
        <w:rPr>
          <w:rFonts w:ascii="Times New Roman" w:eastAsiaTheme="minorEastAsia" w:hAnsi="Times New Roman"/>
          <w:sz w:val="28"/>
          <w:szCs w:val="28"/>
          <w:lang w:eastAsia="en-US"/>
        </w:rPr>
        <w:tab/>
      </w:r>
      <w:r w:rsidR="00BA3C64">
        <w:rPr>
          <w:rFonts w:ascii="Times New Roman" w:eastAsiaTheme="minorEastAsia" w:hAnsi="Times New Roman"/>
          <w:sz w:val="28"/>
          <w:szCs w:val="28"/>
          <w:lang w:eastAsia="en-US"/>
        </w:rPr>
        <w:tab/>
      </w:r>
      <w:r w:rsidR="00BA3C64">
        <w:rPr>
          <w:rFonts w:ascii="Times New Roman" w:eastAsiaTheme="minorEastAsia" w:hAnsi="Times New Roman"/>
          <w:sz w:val="28"/>
          <w:szCs w:val="28"/>
          <w:lang w:eastAsia="en-US"/>
        </w:rPr>
        <w:tab/>
        <w:t>(40</w:t>
      </w:r>
      <w:r w:rsidR="006F41AB" w:rsidRPr="006F41AB">
        <w:rPr>
          <w:rFonts w:ascii="Times New Roman" w:eastAsiaTheme="minorEastAsia" w:hAnsi="Times New Roman"/>
          <w:sz w:val="28"/>
          <w:szCs w:val="28"/>
          <w:lang w:eastAsia="en-US"/>
        </w:rPr>
        <w:t>)</w:t>
      </w:r>
    </w:p>
    <w:p w14:paraId="3277BB24" w14:textId="77777777" w:rsidR="006F41AB" w:rsidRPr="006F41AB" w:rsidRDefault="006F41AB" w:rsidP="006F41AB">
      <w:pPr>
        <w:tabs>
          <w:tab w:val="left" w:pos="8931"/>
        </w:tabs>
        <w:spacing w:after="0"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 xml:space="preserve">где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З</m:t>
            </m:r>
          </m:e>
          <m:sub>
            <m:r>
              <w:rPr>
                <w:rFonts w:ascii="Cambria Math" w:eastAsiaTheme="minorEastAsia" w:hAnsi="Cambria Math"/>
                <w:sz w:val="28"/>
                <w:szCs w:val="28"/>
                <w:lang w:eastAsia="en-US"/>
              </w:rPr>
              <m:t>м</m:t>
            </m:r>
          </m:sub>
        </m:sSub>
      </m:oMath>
      <w:r w:rsidRPr="006F41AB">
        <w:rPr>
          <w:rFonts w:ascii="Times New Roman" w:eastAsiaTheme="minorEastAsia" w:hAnsi="Times New Roman"/>
          <w:sz w:val="28"/>
          <w:szCs w:val="28"/>
          <w:lang w:eastAsia="en-US"/>
        </w:rPr>
        <w:t xml:space="preserve"> – месячный должностной оклад работника;</w:t>
      </w:r>
    </w:p>
    <w:p w14:paraId="365318CA" w14:textId="77777777" w:rsidR="006F41AB" w:rsidRPr="006F41AB" w:rsidRDefault="006F41AB" w:rsidP="006F41AB">
      <w:pPr>
        <w:tabs>
          <w:tab w:val="left" w:pos="8931"/>
        </w:tabs>
        <w:spacing w:after="0" w:line="360" w:lineRule="auto"/>
        <w:jc w:val="both"/>
        <w:rPr>
          <w:rFonts w:ascii="Times New Roman" w:eastAsiaTheme="minorEastAsia" w:hAnsi="Times New Roman"/>
          <w:sz w:val="28"/>
          <w:szCs w:val="28"/>
          <w:lang w:eastAsia="en-US"/>
        </w:rPr>
      </w:pPr>
      <m:oMath>
        <m:r>
          <w:rPr>
            <w:rFonts w:ascii="Cambria Math" w:eastAsiaTheme="minorEastAsia" w:hAnsi="Cambria Math"/>
            <w:sz w:val="28"/>
            <w:szCs w:val="28"/>
            <w:lang w:eastAsia="en-US"/>
          </w:rPr>
          <m:t>М</m:t>
        </m:r>
      </m:oMath>
      <w:r w:rsidRPr="006F41AB">
        <w:rPr>
          <w:rFonts w:ascii="Times New Roman" w:eastAsiaTheme="minorEastAsia" w:hAnsi="Times New Roman"/>
          <w:sz w:val="28"/>
          <w:szCs w:val="28"/>
          <w:lang w:eastAsia="en-US"/>
        </w:rPr>
        <w:t xml:space="preserve"> – количество месяцев работы без отпуска в течение года (при шестидневной неделе </w:t>
      </w:r>
      <m:oMath>
        <m:r>
          <w:rPr>
            <w:rFonts w:ascii="Cambria Math" w:eastAsiaTheme="minorEastAsia" w:hAnsi="Cambria Math"/>
            <w:sz w:val="28"/>
            <w:szCs w:val="28"/>
            <w:lang w:eastAsia="en-US"/>
          </w:rPr>
          <m:t>М=10,4</m:t>
        </m:r>
      </m:oMath>
      <w:r w:rsidRPr="006F41AB">
        <w:rPr>
          <w:rFonts w:ascii="Times New Roman" w:eastAsiaTheme="minorEastAsia" w:hAnsi="Times New Roman"/>
          <w:sz w:val="28"/>
          <w:szCs w:val="28"/>
          <w:lang w:eastAsia="en-US"/>
        </w:rPr>
        <w:t>);</w:t>
      </w:r>
      <w:r w:rsidR="007E3768">
        <w:rPr>
          <w:rFonts w:ascii="Times New Roman" w:eastAsiaTheme="minorEastAsia" w:hAnsi="Times New Roman"/>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val="en-US" w:eastAsia="en-US"/>
              </w:rPr>
              <m:t>F</m:t>
            </m:r>
          </m:e>
          <m:sub>
            <m:r>
              <w:rPr>
                <w:rFonts w:ascii="Cambria Math" w:eastAsiaTheme="minorEastAsia" w:hAnsi="Cambria Math"/>
                <w:sz w:val="28"/>
                <w:szCs w:val="28"/>
                <w:lang w:eastAsia="en-US"/>
              </w:rPr>
              <m:t>д</m:t>
            </m:r>
          </m:sub>
        </m:sSub>
      </m:oMath>
      <w:r w:rsidRPr="006F41AB">
        <w:rPr>
          <w:rFonts w:ascii="Times New Roman" w:eastAsiaTheme="minorEastAsia" w:hAnsi="Times New Roman"/>
          <w:sz w:val="28"/>
          <w:szCs w:val="28"/>
          <w:lang w:eastAsia="en-US"/>
        </w:rPr>
        <w:t xml:space="preserve"> – действительный годовой фонд рабочего времени научно-технического персонала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val="en-US" w:eastAsia="en-US"/>
              </w:rPr>
              <m:t>F</m:t>
            </m:r>
          </m:e>
          <m:sub>
            <m:r>
              <w:rPr>
                <w:rFonts w:ascii="Cambria Math" w:eastAsiaTheme="minorEastAsia" w:hAnsi="Cambria Math"/>
                <w:sz w:val="28"/>
                <w:szCs w:val="28"/>
                <w:lang w:eastAsia="en-US"/>
              </w:rPr>
              <m:t>д</m:t>
            </m:r>
          </m:sub>
        </m:sSub>
        <m:r>
          <w:rPr>
            <w:rFonts w:ascii="Cambria Math" w:eastAsiaTheme="minorEastAsia" w:hAnsi="Cambria Math"/>
            <w:sz w:val="28"/>
            <w:szCs w:val="28"/>
            <w:lang w:eastAsia="en-US"/>
          </w:rPr>
          <m:t>=1794</m:t>
        </m:r>
      </m:oMath>
      <w:r w:rsidRPr="006F41AB">
        <w:rPr>
          <w:rFonts w:ascii="Times New Roman" w:eastAsiaTheme="minorEastAsia" w:hAnsi="Times New Roman"/>
          <w:sz w:val="28"/>
          <w:szCs w:val="28"/>
          <w:lang w:eastAsia="en-US"/>
        </w:rPr>
        <w:t>).</w:t>
      </w:r>
    </w:p>
    <w:p w14:paraId="2CEAC684" w14:textId="77777777" w:rsidR="006F41AB" w:rsidRPr="006F41AB" w:rsidRDefault="007D072E" w:rsidP="00BA3C64">
      <w:pPr>
        <w:tabs>
          <w:tab w:val="left" w:pos="4820"/>
        </w:tabs>
        <w:spacing w:after="0" w:line="360" w:lineRule="auto"/>
        <w:jc w:val="right"/>
        <w:rPr>
          <w:rFonts w:ascii="Times New Roman" w:eastAsiaTheme="minorEastAsia" w:hAnsi="Times New Roman"/>
          <w:sz w:val="28"/>
          <w:szCs w:val="28"/>
          <w:lang w:eastAsia="en-US"/>
        </w:rPr>
      </w:pP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З</m:t>
            </m:r>
          </m:e>
          <m:sub>
            <m:r>
              <w:rPr>
                <w:rFonts w:ascii="Cambria Math" w:eastAsiaTheme="minorEastAsia" w:hAnsi="Cambria Math"/>
                <w:sz w:val="28"/>
                <w:szCs w:val="28"/>
                <w:lang w:eastAsia="en-US"/>
              </w:rPr>
              <m:t>м</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З</m:t>
            </m:r>
          </m:e>
          <m:sub>
            <m:r>
              <w:rPr>
                <w:rFonts w:ascii="Cambria Math" w:eastAsiaTheme="minorEastAsia" w:hAnsi="Cambria Math"/>
                <w:sz w:val="28"/>
                <w:szCs w:val="28"/>
                <w:lang w:eastAsia="en-US"/>
              </w:rPr>
              <m:t>тс</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k</m:t>
            </m:r>
          </m:e>
          <m:sub>
            <m:r>
              <w:rPr>
                <w:rFonts w:ascii="Cambria Math" w:eastAsiaTheme="minorEastAsia" w:hAnsi="Cambria Math"/>
                <w:sz w:val="28"/>
                <w:szCs w:val="28"/>
                <w:lang w:eastAsia="en-US"/>
              </w:rPr>
              <m:t>р</m:t>
            </m:r>
          </m:sub>
        </m:sSub>
      </m:oMath>
      <w:r w:rsidR="00BA3C64">
        <w:rPr>
          <w:rFonts w:ascii="Times New Roman" w:eastAsiaTheme="minorEastAsia" w:hAnsi="Times New Roman"/>
          <w:sz w:val="28"/>
          <w:szCs w:val="28"/>
          <w:lang w:eastAsia="en-US"/>
        </w:rPr>
        <w:t xml:space="preserve">, </w:t>
      </w:r>
      <w:r w:rsidR="00BA3C64">
        <w:rPr>
          <w:rFonts w:ascii="Times New Roman" w:eastAsiaTheme="minorEastAsia" w:hAnsi="Times New Roman"/>
          <w:sz w:val="28"/>
          <w:szCs w:val="28"/>
          <w:lang w:eastAsia="en-US"/>
        </w:rPr>
        <w:tab/>
        <w:t>(41</w:t>
      </w:r>
      <w:r w:rsidR="006F41AB" w:rsidRPr="006F41AB">
        <w:rPr>
          <w:rFonts w:ascii="Times New Roman" w:eastAsiaTheme="minorEastAsia" w:hAnsi="Times New Roman"/>
          <w:sz w:val="28"/>
          <w:szCs w:val="28"/>
          <w:lang w:eastAsia="en-US"/>
        </w:rPr>
        <w:t>)</w:t>
      </w:r>
    </w:p>
    <w:p w14:paraId="45CE7438" w14:textId="77777777" w:rsidR="006F41AB" w:rsidRPr="006F41AB" w:rsidRDefault="006F41AB" w:rsidP="006F41AB">
      <w:pPr>
        <w:tabs>
          <w:tab w:val="left" w:pos="8931"/>
        </w:tabs>
        <w:spacing w:after="0"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 xml:space="preserve">где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З</m:t>
            </m:r>
          </m:e>
          <m:sub>
            <m:r>
              <w:rPr>
                <w:rFonts w:ascii="Cambria Math" w:eastAsiaTheme="minorEastAsia" w:hAnsi="Cambria Math"/>
                <w:sz w:val="28"/>
                <w:szCs w:val="28"/>
                <w:lang w:eastAsia="en-US"/>
              </w:rPr>
              <m:t>тс</m:t>
            </m:r>
          </m:sub>
        </m:sSub>
      </m:oMath>
      <w:r w:rsidRPr="006F41AB">
        <w:rPr>
          <w:rFonts w:ascii="Times New Roman" w:eastAsiaTheme="minorEastAsia" w:hAnsi="Times New Roman"/>
          <w:sz w:val="28"/>
          <w:szCs w:val="28"/>
          <w:lang w:eastAsia="en-US"/>
        </w:rPr>
        <w:t xml:space="preserve"> – заработная плата согласно Положению по оплате труда;</w:t>
      </w:r>
      <w:r w:rsidR="007E3768">
        <w:rPr>
          <w:rFonts w:ascii="Times New Roman" w:eastAsiaTheme="minorEastAsia" w:hAnsi="Times New Roman"/>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k</m:t>
            </m:r>
          </m:e>
          <m:sub>
            <m:r>
              <w:rPr>
                <w:rFonts w:ascii="Cambria Math" w:eastAsiaTheme="minorEastAsia" w:hAnsi="Cambria Math"/>
                <w:sz w:val="28"/>
                <w:szCs w:val="28"/>
                <w:lang w:eastAsia="en-US"/>
              </w:rPr>
              <m:t>р</m:t>
            </m:r>
          </m:sub>
        </m:sSub>
      </m:oMath>
      <w:r w:rsidRPr="006F41AB">
        <w:rPr>
          <w:rFonts w:ascii="Times New Roman" w:eastAsiaTheme="minorEastAsia" w:hAnsi="Times New Roman"/>
          <w:sz w:val="28"/>
          <w:szCs w:val="28"/>
          <w:lang w:eastAsia="en-US"/>
        </w:rPr>
        <w:t xml:space="preserve"> – районный коэффициент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k</m:t>
            </m:r>
          </m:e>
          <m:sub>
            <m:r>
              <w:rPr>
                <w:rFonts w:ascii="Cambria Math" w:eastAsiaTheme="minorEastAsia" w:hAnsi="Cambria Math"/>
                <w:sz w:val="28"/>
                <w:szCs w:val="28"/>
                <w:lang w:eastAsia="en-US"/>
              </w:rPr>
              <m:t>р</m:t>
            </m:r>
          </m:sub>
        </m:sSub>
        <m:r>
          <w:rPr>
            <w:rFonts w:ascii="Cambria Math" w:eastAsiaTheme="minorEastAsia" w:hAnsi="Cambria Math"/>
            <w:sz w:val="28"/>
            <w:szCs w:val="28"/>
            <w:lang w:eastAsia="en-US"/>
          </w:rPr>
          <m:t>=1,3</m:t>
        </m:r>
      </m:oMath>
      <w:r w:rsidRPr="006F41AB">
        <w:rPr>
          <w:rFonts w:ascii="Times New Roman" w:eastAsiaTheme="minorEastAsia" w:hAnsi="Times New Roman"/>
          <w:sz w:val="28"/>
          <w:szCs w:val="28"/>
          <w:lang w:eastAsia="en-US"/>
        </w:rPr>
        <w:t xml:space="preserve"> для Томска).</w:t>
      </w:r>
    </w:p>
    <w:p w14:paraId="1C4D6003" w14:textId="77777777" w:rsidR="006F41AB" w:rsidRPr="006F41AB" w:rsidRDefault="00D351D3" w:rsidP="00FA4043">
      <w:pPr>
        <w:tabs>
          <w:tab w:val="left" w:pos="8931"/>
        </w:tabs>
        <w:spacing w:after="0" w:line="360" w:lineRule="auto"/>
        <w:rPr>
          <w:rFonts w:ascii="Times New Roman" w:eastAsiaTheme="minorEastAsia" w:hAnsi="Times New Roman"/>
          <w:sz w:val="28"/>
          <w:szCs w:val="28"/>
          <w:lang w:eastAsia="en-US"/>
        </w:rPr>
      </w:pPr>
      <w:r>
        <w:rPr>
          <w:rFonts w:ascii="Times New Roman" w:eastAsiaTheme="minorEastAsia" w:hAnsi="Times New Roman"/>
          <w:sz w:val="28"/>
          <w:szCs w:val="28"/>
          <w:lang w:eastAsia="en-US"/>
        </w:rPr>
        <w:t>Таблица 7</w:t>
      </w:r>
      <w:r w:rsidR="006F41AB" w:rsidRPr="006F41AB">
        <w:rPr>
          <w:rFonts w:ascii="Times New Roman" w:eastAsiaTheme="minorEastAsia" w:hAnsi="Times New Roman"/>
          <w:sz w:val="28"/>
          <w:szCs w:val="28"/>
          <w:lang w:eastAsia="en-US"/>
        </w:rPr>
        <w:t xml:space="preserve"> – расчет основной заработной платы</w:t>
      </w:r>
    </w:p>
    <w:tbl>
      <w:tblPr>
        <w:tblStyle w:val="23"/>
        <w:tblW w:w="5000" w:type="pct"/>
        <w:tblLook w:val="04A0" w:firstRow="1" w:lastRow="0" w:firstColumn="1" w:lastColumn="0" w:noHBand="0" w:noVBand="1"/>
      </w:tblPr>
      <w:tblGrid>
        <w:gridCol w:w="1921"/>
        <w:gridCol w:w="1303"/>
        <w:gridCol w:w="583"/>
        <w:gridCol w:w="1411"/>
        <w:gridCol w:w="1165"/>
        <w:gridCol w:w="1313"/>
        <w:gridCol w:w="2158"/>
      </w:tblGrid>
      <w:tr w:rsidR="006F41AB" w:rsidRPr="006F41AB" w14:paraId="165E23D9" w14:textId="77777777" w:rsidTr="006F41AB">
        <w:trPr>
          <w:trHeight w:val="454"/>
        </w:trPr>
        <w:tc>
          <w:tcPr>
            <w:tcW w:w="975" w:type="pct"/>
          </w:tcPr>
          <w:p w14:paraId="5F691A7F"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Исполнители</w:t>
            </w:r>
          </w:p>
        </w:tc>
        <w:tc>
          <w:tcPr>
            <w:tcW w:w="661" w:type="pct"/>
          </w:tcPr>
          <w:p w14:paraId="5E2A57F2" w14:textId="77777777" w:rsidR="006F41AB" w:rsidRPr="006F41AB" w:rsidRDefault="007D072E" w:rsidP="006F41AB">
            <w:pPr>
              <w:tabs>
                <w:tab w:val="left" w:pos="8931"/>
              </w:tabs>
              <w:spacing w:line="360" w:lineRule="auto"/>
              <w:jc w:val="both"/>
              <w:rPr>
                <w:rFonts w:ascii="Times New Roman" w:eastAsiaTheme="minorEastAsia" w:hAnsi="Times New Roman"/>
                <w:sz w:val="28"/>
                <w:szCs w:val="28"/>
                <w:lang w:eastAsia="en-US"/>
              </w:rPr>
            </w:pP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З</m:t>
                  </m:r>
                </m:e>
                <m:sub>
                  <m:r>
                    <w:rPr>
                      <w:rFonts w:ascii="Cambria Math" w:eastAsiaTheme="minorEastAsia" w:hAnsi="Cambria Math"/>
                      <w:sz w:val="28"/>
                      <w:szCs w:val="28"/>
                      <w:lang w:eastAsia="en-US"/>
                    </w:rPr>
                    <m:t>тс</m:t>
                  </m:r>
                </m:sub>
              </m:sSub>
            </m:oMath>
            <w:r w:rsidR="006F41AB" w:rsidRPr="006F41AB">
              <w:rPr>
                <w:rFonts w:ascii="Times New Roman" w:eastAsiaTheme="minorEastAsia" w:hAnsi="Times New Roman"/>
                <w:sz w:val="28"/>
                <w:szCs w:val="28"/>
                <w:lang w:eastAsia="en-US"/>
              </w:rPr>
              <w:t>, руб</w:t>
            </w:r>
          </w:p>
        </w:tc>
        <w:tc>
          <w:tcPr>
            <w:tcW w:w="296" w:type="pct"/>
          </w:tcPr>
          <w:p w14:paraId="197CC8A4" w14:textId="77777777" w:rsidR="006F41AB" w:rsidRPr="006F41AB" w:rsidRDefault="007D072E" w:rsidP="006F41AB">
            <w:pPr>
              <w:tabs>
                <w:tab w:val="left" w:pos="8931"/>
              </w:tabs>
              <w:spacing w:line="360" w:lineRule="auto"/>
              <w:jc w:val="both"/>
              <w:rPr>
                <w:rFonts w:ascii="Times New Roman" w:eastAsiaTheme="minorEastAsia" w:hAnsi="Times New Roman"/>
                <w:sz w:val="28"/>
                <w:szCs w:val="28"/>
                <w:lang w:eastAsia="en-US"/>
              </w:rPr>
            </w:pPr>
            <m:oMathPara>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k</m:t>
                    </m:r>
                  </m:e>
                  <m:sub>
                    <m:r>
                      <w:rPr>
                        <w:rFonts w:ascii="Cambria Math" w:eastAsiaTheme="minorEastAsia" w:hAnsi="Cambria Math"/>
                        <w:sz w:val="28"/>
                        <w:szCs w:val="28"/>
                        <w:lang w:eastAsia="en-US"/>
                      </w:rPr>
                      <m:t>р</m:t>
                    </m:r>
                  </m:sub>
                </m:sSub>
              </m:oMath>
            </m:oMathPara>
          </w:p>
        </w:tc>
        <w:tc>
          <w:tcPr>
            <w:tcW w:w="716" w:type="pct"/>
          </w:tcPr>
          <w:p w14:paraId="6329FA5E" w14:textId="77777777" w:rsidR="006F41AB" w:rsidRPr="006F41AB" w:rsidRDefault="007D072E" w:rsidP="006F41AB">
            <w:pPr>
              <w:tabs>
                <w:tab w:val="left" w:pos="8931"/>
              </w:tabs>
              <w:spacing w:line="360" w:lineRule="auto"/>
              <w:jc w:val="both"/>
              <w:rPr>
                <w:rFonts w:ascii="Times New Roman" w:eastAsiaTheme="minorEastAsia" w:hAnsi="Times New Roman"/>
                <w:sz w:val="28"/>
                <w:szCs w:val="28"/>
                <w:lang w:eastAsia="en-US"/>
              </w:rPr>
            </w:pP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З</m:t>
                  </m:r>
                </m:e>
                <m:sub>
                  <m:r>
                    <w:rPr>
                      <w:rFonts w:ascii="Cambria Math" w:eastAsiaTheme="minorEastAsia" w:hAnsi="Cambria Math"/>
                      <w:sz w:val="28"/>
                      <w:szCs w:val="28"/>
                      <w:lang w:eastAsia="en-US"/>
                    </w:rPr>
                    <m:t>м</m:t>
                  </m:r>
                </m:sub>
              </m:sSub>
            </m:oMath>
            <w:r w:rsidR="006F41AB" w:rsidRPr="006F41AB">
              <w:rPr>
                <w:rFonts w:ascii="Times New Roman" w:eastAsiaTheme="minorEastAsia" w:hAnsi="Times New Roman"/>
                <w:sz w:val="28"/>
                <w:szCs w:val="28"/>
                <w:lang w:eastAsia="en-US"/>
              </w:rPr>
              <w:t>, руб</w:t>
            </w:r>
          </w:p>
        </w:tc>
        <w:tc>
          <w:tcPr>
            <w:tcW w:w="591" w:type="pct"/>
          </w:tcPr>
          <w:p w14:paraId="5C76CA3A" w14:textId="77777777" w:rsidR="006F41AB" w:rsidRPr="006F41AB" w:rsidRDefault="007D072E" w:rsidP="006F41AB">
            <w:pPr>
              <w:tabs>
                <w:tab w:val="left" w:pos="8931"/>
              </w:tabs>
              <w:spacing w:line="360" w:lineRule="auto"/>
              <w:jc w:val="both"/>
              <w:rPr>
                <w:rFonts w:ascii="Times New Roman" w:eastAsiaTheme="minorEastAsia" w:hAnsi="Times New Roman"/>
                <w:sz w:val="28"/>
                <w:szCs w:val="28"/>
                <w:lang w:eastAsia="en-US"/>
              </w:rPr>
            </w:pP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З</m:t>
                  </m:r>
                </m:e>
                <m:sub>
                  <m:r>
                    <w:rPr>
                      <w:rFonts w:ascii="Cambria Math" w:eastAsiaTheme="minorEastAsia" w:hAnsi="Cambria Math"/>
                      <w:sz w:val="28"/>
                      <w:szCs w:val="28"/>
                      <w:lang w:eastAsia="en-US"/>
                    </w:rPr>
                    <m:t>дн</m:t>
                  </m:r>
                </m:sub>
              </m:sSub>
            </m:oMath>
            <w:r w:rsidR="006F41AB" w:rsidRPr="006F41AB">
              <w:rPr>
                <w:rFonts w:ascii="Times New Roman" w:eastAsiaTheme="minorEastAsia" w:hAnsi="Times New Roman"/>
                <w:sz w:val="28"/>
                <w:szCs w:val="28"/>
                <w:lang w:eastAsia="en-US"/>
              </w:rPr>
              <w:t>, руб</w:t>
            </w:r>
          </w:p>
        </w:tc>
        <w:tc>
          <w:tcPr>
            <w:tcW w:w="666" w:type="pct"/>
          </w:tcPr>
          <w:p w14:paraId="54390A5B" w14:textId="77777777" w:rsidR="006F41AB" w:rsidRPr="006F41AB" w:rsidRDefault="007D072E" w:rsidP="006F41AB">
            <w:pPr>
              <w:tabs>
                <w:tab w:val="left" w:pos="8931"/>
              </w:tabs>
              <w:spacing w:line="360" w:lineRule="auto"/>
              <w:jc w:val="both"/>
              <w:rPr>
                <w:rFonts w:ascii="Times New Roman" w:eastAsiaTheme="minorEastAsia" w:hAnsi="Times New Roman"/>
                <w:sz w:val="28"/>
                <w:szCs w:val="28"/>
                <w:lang w:eastAsia="en-US"/>
              </w:rPr>
            </w:pP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val="en-US" w:eastAsia="en-US"/>
                    </w:rPr>
                    <m:t>T</m:t>
                  </m:r>
                </m:e>
                <m:sub>
                  <m:r>
                    <w:rPr>
                      <w:rFonts w:ascii="Cambria Math" w:eastAsiaTheme="minorEastAsia" w:hAnsi="Cambria Math"/>
                      <w:sz w:val="28"/>
                      <w:szCs w:val="28"/>
                      <w:lang w:eastAsia="en-US"/>
                    </w:rPr>
                    <m:t>p</m:t>
                  </m:r>
                </m:sub>
              </m:sSub>
            </m:oMath>
            <w:r w:rsidR="006F41AB" w:rsidRPr="006F41AB">
              <w:rPr>
                <w:rFonts w:ascii="Times New Roman" w:eastAsiaTheme="minorEastAsia" w:hAnsi="Times New Roman"/>
                <w:sz w:val="28"/>
                <w:szCs w:val="28"/>
                <w:lang w:eastAsia="en-US"/>
              </w:rPr>
              <w:t>, раб.дн</w:t>
            </w:r>
          </w:p>
        </w:tc>
        <w:tc>
          <w:tcPr>
            <w:tcW w:w="1095" w:type="pct"/>
          </w:tcPr>
          <w:p w14:paraId="2B4F257E" w14:textId="77777777" w:rsidR="006F41AB" w:rsidRPr="006F41AB" w:rsidRDefault="007D072E" w:rsidP="006F41AB">
            <w:pPr>
              <w:tabs>
                <w:tab w:val="left" w:pos="8931"/>
              </w:tabs>
              <w:spacing w:line="360" w:lineRule="auto"/>
              <w:jc w:val="both"/>
              <w:rPr>
                <w:rFonts w:ascii="Times New Roman" w:eastAsia="Calibri" w:hAnsi="Times New Roman"/>
                <w:sz w:val="28"/>
                <w:szCs w:val="28"/>
                <w:lang w:eastAsia="en-US"/>
              </w:rPr>
            </w:pP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З</m:t>
                  </m:r>
                </m:e>
                <m:sub>
                  <m:r>
                    <w:rPr>
                      <w:rFonts w:ascii="Cambria Math" w:eastAsiaTheme="minorEastAsia" w:hAnsi="Cambria Math"/>
                      <w:sz w:val="28"/>
                      <w:szCs w:val="28"/>
                      <w:lang w:eastAsia="en-US"/>
                    </w:rPr>
                    <m:t>осн</m:t>
                  </m:r>
                </m:sub>
              </m:sSub>
            </m:oMath>
            <w:r w:rsidR="006F41AB" w:rsidRPr="006F41AB">
              <w:rPr>
                <w:rFonts w:ascii="Times New Roman" w:eastAsia="Calibri" w:hAnsi="Times New Roman"/>
                <w:sz w:val="28"/>
                <w:szCs w:val="28"/>
                <w:lang w:eastAsia="en-US"/>
              </w:rPr>
              <w:t>, руб</w:t>
            </w:r>
          </w:p>
        </w:tc>
      </w:tr>
      <w:tr w:rsidR="006F41AB" w:rsidRPr="006F41AB" w14:paraId="5EA1E538" w14:textId="77777777" w:rsidTr="006F41AB">
        <w:trPr>
          <w:trHeight w:val="454"/>
        </w:trPr>
        <w:tc>
          <w:tcPr>
            <w:tcW w:w="975" w:type="pct"/>
          </w:tcPr>
          <w:p w14:paraId="349203D7"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Руководитель</w:t>
            </w:r>
          </w:p>
        </w:tc>
        <w:tc>
          <w:tcPr>
            <w:tcW w:w="661" w:type="pct"/>
          </w:tcPr>
          <w:p w14:paraId="60AA17EF"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16751,29</w:t>
            </w:r>
          </w:p>
        </w:tc>
        <w:tc>
          <w:tcPr>
            <w:tcW w:w="296" w:type="pct"/>
          </w:tcPr>
          <w:p w14:paraId="78651AF1"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1,3</w:t>
            </w:r>
          </w:p>
        </w:tc>
        <w:tc>
          <w:tcPr>
            <w:tcW w:w="716" w:type="pct"/>
          </w:tcPr>
          <w:p w14:paraId="59C777B3"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21776,68</w:t>
            </w:r>
          </w:p>
        </w:tc>
        <w:tc>
          <w:tcPr>
            <w:tcW w:w="591" w:type="pct"/>
          </w:tcPr>
          <w:p w14:paraId="5447FA73"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126,24</w:t>
            </w:r>
          </w:p>
        </w:tc>
        <w:tc>
          <w:tcPr>
            <w:tcW w:w="666" w:type="pct"/>
          </w:tcPr>
          <w:p w14:paraId="685FE13F"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19</w:t>
            </w:r>
          </w:p>
        </w:tc>
        <w:tc>
          <w:tcPr>
            <w:tcW w:w="1095" w:type="pct"/>
          </w:tcPr>
          <w:p w14:paraId="41511510"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2398,56</w:t>
            </w:r>
          </w:p>
        </w:tc>
      </w:tr>
      <w:tr w:rsidR="006F41AB" w:rsidRPr="006F41AB" w14:paraId="2897B71F" w14:textId="77777777" w:rsidTr="006F41AB">
        <w:trPr>
          <w:trHeight w:val="454"/>
        </w:trPr>
        <w:tc>
          <w:tcPr>
            <w:tcW w:w="975" w:type="pct"/>
          </w:tcPr>
          <w:p w14:paraId="03E39074"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Студент</w:t>
            </w:r>
          </w:p>
        </w:tc>
        <w:tc>
          <w:tcPr>
            <w:tcW w:w="661" w:type="pct"/>
          </w:tcPr>
          <w:p w14:paraId="4C297653"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1200</w:t>
            </w:r>
          </w:p>
        </w:tc>
        <w:tc>
          <w:tcPr>
            <w:tcW w:w="296" w:type="pct"/>
          </w:tcPr>
          <w:p w14:paraId="6DAD333A" w14:textId="77777777" w:rsidR="006F41AB" w:rsidRPr="006F41AB" w:rsidRDefault="006F41AB" w:rsidP="006F41AB">
            <w:pPr>
              <w:tabs>
                <w:tab w:val="left" w:pos="8931"/>
              </w:tabs>
              <w:spacing w:line="360" w:lineRule="auto"/>
              <w:jc w:val="both"/>
              <w:rPr>
                <w:rFonts w:ascii="Times New Roman" w:eastAsiaTheme="minorEastAsia" w:hAnsi="Times New Roman"/>
                <w:strike/>
                <w:sz w:val="28"/>
                <w:szCs w:val="28"/>
                <w:lang w:eastAsia="en-US"/>
              </w:rPr>
            </w:pPr>
            <w:r w:rsidRPr="006F41AB">
              <w:rPr>
                <w:rFonts w:ascii="Times New Roman" w:eastAsiaTheme="minorEastAsia" w:hAnsi="Times New Roman"/>
                <w:strike/>
                <w:sz w:val="28"/>
                <w:szCs w:val="28"/>
                <w:lang w:eastAsia="en-US"/>
              </w:rPr>
              <w:t>-</w:t>
            </w:r>
          </w:p>
        </w:tc>
        <w:tc>
          <w:tcPr>
            <w:tcW w:w="716" w:type="pct"/>
          </w:tcPr>
          <w:p w14:paraId="2893398C"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1200</w:t>
            </w:r>
          </w:p>
        </w:tc>
        <w:tc>
          <w:tcPr>
            <w:tcW w:w="591" w:type="pct"/>
          </w:tcPr>
          <w:p w14:paraId="331384E7"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6,95</w:t>
            </w:r>
          </w:p>
        </w:tc>
        <w:tc>
          <w:tcPr>
            <w:tcW w:w="666" w:type="pct"/>
          </w:tcPr>
          <w:p w14:paraId="0EDE71FB"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390</w:t>
            </w:r>
          </w:p>
        </w:tc>
        <w:tc>
          <w:tcPr>
            <w:tcW w:w="1095" w:type="pct"/>
          </w:tcPr>
          <w:p w14:paraId="06C7586B"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2710,5</w:t>
            </w:r>
          </w:p>
        </w:tc>
      </w:tr>
      <w:tr w:rsidR="006F41AB" w:rsidRPr="006F41AB" w14:paraId="70AB29B4" w14:textId="77777777" w:rsidTr="006F41AB">
        <w:trPr>
          <w:trHeight w:val="454"/>
        </w:trPr>
        <w:tc>
          <w:tcPr>
            <w:tcW w:w="5000" w:type="pct"/>
            <w:gridSpan w:val="7"/>
          </w:tcPr>
          <w:p w14:paraId="5F58E738" w14:textId="77777777" w:rsidR="006F41AB" w:rsidRPr="006F41AB" w:rsidRDefault="006F41AB" w:rsidP="006F41AB">
            <w:pPr>
              <w:tabs>
                <w:tab w:val="left" w:pos="8931"/>
              </w:tabs>
              <w:spacing w:line="360" w:lineRule="auto"/>
              <w:jc w:val="right"/>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 xml:space="preserve">Итого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З</m:t>
                  </m:r>
                </m:e>
                <m:sub>
                  <m:r>
                    <w:rPr>
                      <w:rFonts w:ascii="Cambria Math" w:eastAsiaTheme="minorEastAsia" w:hAnsi="Cambria Math"/>
                      <w:sz w:val="28"/>
                      <w:szCs w:val="28"/>
                      <w:lang w:eastAsia="en-US"/>
                    </w:rPr>
                    <m:t>осн</m:t>
                  </m:r>
                </m:sub>
              </m:sSub>
            </m:oMath>
            <w:r w:rsidRPr="006F41AB">
              <w:rPr>
                <w:rFonts w:ascii="Times New Roman" w:eastAsiaTheme="minorEastAsia" w:hAnsi="Times New Roman"/>
                <w:sz w:val="28"/>
                <w:szCs w:val="28"/>
                <w:lang w:eastAsia="en-US"/>
              </w:rPr>
              <w:t>=5109,06</w:t>
            </w:r>
          </w:p>
        </w:tc>
      </w:tr>
    </w:tbl>
    <w:p w14:paraId="716BE0D7" w14:textId="77777777" w:rsidR="006F41AB" w:rsidRPr="006F41AB" w:rsidRDefault="006F41AB" w:rsidP="006F41AB">
      <w:pPr>
        <w:tabs>
          <w:tab w:val="left" w:pos="8931"/>
        </w:tabs>
        <w:spacing w:after="0" w:line="360" w:lineRule="auto"/>
        <w:jc w:val="both"/>
        <w:rPr>
          <w:rFonts w:ascii="Times New Roman" w:eastAsiaTheme="minorEastAsia" w:hAnsi="Times New Roman"/>
          <w:sz w:val="28"/>
          <w:szCs w:val="28"/>
          <w:lang w:eastAsia="en-US"/>
        </w:rPr>
      </w:pPr>
    </w:p>
    <w:p w14:paraId="529D7B16" w14:textId="77777777" w:rsidR="006F41AB" w:rsidRPr="006F41AB" w:rsidRDefault="006F41AB" w:rsidP="006F41AB">
      <w:pPr>
        <w:tabs>
          <w:tab w:val="left" w:pos="8931"/>
        </w:tabs>
        <w:spacing w:after="0" w:line="360" w:lineRule="auto"/>
        <w:ind w:firstLine="426"/>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lastRenderedPageBreak/>
        <w:t>Отчисления во внебюджетные фонды:</w:t>
      </w:r>
    </w:p>
    <w:p w14:paraId="7E87D2E1" w14:textId="77777777" w:rsidR="006F41AB" w:rsidRPr="006F41AB" w:rsidRDefault="007D072E" w:rsidP="00BA3C64">
      <w:pPr>
        <w:spacing w:after="0" w:line="360" w:lineRule="auto"/>
        <w:jc w:val="right"/>
        <w:rPr>
          <w:rFonts w:ascii="Times New Roman" w:eastAsiaTheme="minorEastAsia" w:hAnsi="Times New Roman"/>
          <w:sz w:val="28"/>
          <w:szCs w:val="28"/>
          <w:lang w:eastAsia="en-US"/>
        </w:rPr>
      </w:pP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З</m:t>
            </m:r>
          </m:e>
          <m:sub>
            <m:r>
              <w:rPr>
                <w:rFonts w:ascii="Cambria Math" w:eastAsiaTheme="minorEastAsia" w:hAnsi="Cambria Math"/>
                <w:sz w:val="28"/>
                <w:szCs w:val="28"/>
                <w:lang w:eastAsia="en-US"/>
              </w:rPr>
              <m:t>внеб</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val="en-US" w:eastAsia="en-US"/>
              </w:rPr>
              <m:t>k</m:t>
            </m:r>
          </m:e>
          <m:sub>
            <m:r>
              <w:rPr>
                <w:rFonts w:ascii="Cambria Math" w:eastAsiaTheme="minorEastAsia" w:hAnsi="Cambria Math"/>
                <w:sz w:val="28"/>
                <w:szCs w:val="28"/>
                <w:lang w:eastAsia="en-US"/>
              </w:rPr>
              <m:t>внеб</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З</m:t>
            </m:r>
          </m:e>
          <m:sub>
            <m:r>
              <w:rPr>
                <w:rFonts w:ascii="Cambria Math" w:eastAsiaTheme="minorEastAsia" w:hAnsi="Cambria Math"/>
                <w:sz w:val="28"/>
                <w:szCs w:val="28"/>
                <w:lang w:eastAsia="en-US"/>
              </w:rPr>
              <m:t>осн</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З</m:t>
            </m:r>
          </m:e>
          <m:sub>
            <m:r>
              <w:rPr>
                <w:rFonts w:ascii="Cambria Math" w:eastAsiaTheme="minorEastAsia" w:hAnsi="Cambria Math"/>
                <w:sz w:val="28"/>
                <w:szCs w:val="28"/>
                <w:lang w:eastAsia="en-US"/>
              </w:rPr>
              <m:t>доп</m:t>
            </m:r>
          </m:sub>
        </m:sSub>
        <m:r>
          <w:rPr>
            <w:rFonts w:ascii="Cambria Math" w:eastAsiaTheme="minorEastAsia" w:hAnsi="Cambria Math"/>
            <w:sz w:val="28"/>
            <w:szCs w:val="28"/>
            <w:lang w:eastAsia="en-US"/>
          </w:rPr>
          <m:t>)</m:t>
        </m:r>
      </m:oMath>
      <w:r w:rsidR="006F41AB" w:rsidRPr="006F41AB">
        <w:rPr>
          <w:rFonts w:ascii="Times New Roman" w:eastAsiaTheme="minorEastAsia" w:hAnsi="Times New Roman"/>
          <w:sz w:val="28"/>
          <w:szCs w:val="28"/>
          <w:lang w:eastAsia="en-US"/>
        </w:rPr>
        <w:t xml:space="preserve">, </w:t>
      </w:r>
      <w:r w:rsidR="006F41AB" w:rsidRPr="006F41AB">
        <w:rPr>
          <w:rFonts w:ascii="Times New Roman" w:eastAsiaTheme="minorEastAsia" w:hAnsi="Times New Roman"/>
          <w:sz w:val="28"/>
          <w:szCs w:val="28"/>
          <w:lang w:eastAsia="en-US"/>
        </w:rPr>
        <w:tab/>
      </w:r>
      <w:r w:rsidR="00BA3C64">
        <w:rPr>
          <w:rFonts w:ascii="Times New Roman" w:eastAsiaTheme="minorEastAsia" w:hAnsi="Times New Roman"/>
          <w:sz w:val="28"/>
          <w:szCs w:val="28"/>
          <w:lang w:eastAsia="en-US"/>
        </w:rPr>
        <w:tab/>
      </w:r>
      <w:r w:rsidR="00BA3C64">
        <w:rPr>
          <w:rFonts w:ascii="Times New Roman" w:eastAsiaTheme="minorEastAsia" w:hAnsi="Times New Roman"/>
          <w:sz w:val="28"/>
          <w:szCs w:val="28"/>
          <w:lang w:eastAsia="en-US"/>
        </w:rPr>
        <w:tab/>
      </w:r>
      <w:r w:rsidR="00BA3C64">
        <w:rPr>
          <w:rFonts w:ascii="Times New Roman" w:eastAsiaTheme="minorEastAsia" w:hAnsi="Times New Roman"/>
          <w:sz w:val="28"/>
          <w:szCs w:val="28"/>
          <w:lang w:eastAsia="en-US"/>
        </w:rPr>
        <w:tab/>
        <w:t>(42</w:t>
      </w:r>
      <w:r w:rsidR="006F41AB" w:rsidRPr="006F41AB">
        <w:rPr>
          <w:rFonts w:ascii="Times New Roman" w:eastAsiaTheme="minorEastAsia" w:hAnsi="Times New Roman"/>
          <w:sz w:val="28"/>
          <w:szCs w:val="28"/>
          <w:lang w:eastAsia="en-US"/>
        </w:rPr>
        <w:t>)</w:t>
      </w:r>
    </w:p>
    <w:p w14:paraId="3BB2046A" w14:textId="77777777" w:rsidR="006F41AB" w:rsidRPr="006F41AB" w:rsidRDefault="006F41AB" w:rsidP="006F41AB">
      <w:pPr>
        <w:tabs>
          <w:tab w:val="left" w:pos="8931"/>
        </w:tabs>
        <w:spacing w:after="0"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 xml:space="preserve">где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val="en-US" w:eastAsia="en-US"/>
              </w:rPr>
              <m:t>k</m:t>
            </m:r>
          </m:e>
          <m:sub>
            <m:r>
              <w:rPr>
                <w:rFonts w:ascii="Cambria Math" w:eastAsiaTheme="minorEastAsia" w:hAnsi="Cambria Math"/>
                <w:sz w:val="28"/>
                <w:szCs w:val="28"/>
                <w:lang w:eastAsia="en-US"/>
              </w:rPr>
              <m:t>внеб</m:t>
            </m:r>
          </m:sub>
        </m:sSub>
      </m:oMath>
      <w:r w:rsidRPr="006F41AB">
        <w:rPr>
          <w:rFonts w:ascii="Times New Roman" w:eastAsiaTheme="minorEastAsia" w:hAnsi="Times New Roman"/>
          <w:sz w:val="28"/>
          <w:szCs w:val="28"/>
          <w:lang w:eastAsia="en-US"/>
        </w:rPr>
        <w:t xml:space="preserve"> – коэффициент отчислений на уплату во внебюджетные фонды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val="en-US" w:eastAsia="en-US"/>
              </w:rPr>
              <m:t>k</m:t>
            </m:r>
          </m:e>
          <m:sub>
            <m:r>
              <w:rPr>
                <w:rFonts w:ascii="Cambria Math" w:eastAsiaTheme="minorEastAsia" w:hAnsi="Cambria Math"/>
                <w:sz w:val="28"/>
                <w:szCs w:val="28"/>
                <w:lang w:eastAsia="en-US"/>
              </w:rPr>
              <m:t>внеб</m:t>
            </m:r>
          </m:sub>
        </m:sSub>
        <m:r>
          <w:rPr>
            <w:rFonts w:ascii="Cambria Math" w:eastAsiaTheme="minorEastAsia" w:hAnsi="Cambria Math"/>
            <w:sz w:val="28"/>
            <w:szCs w:val="28"/>
            <w:lang w:eastAsia="en-US"/>
          </w:rPr>
          <m:t>=0,3</m:t>
        </m:r>
      </m:oMath>
      <w:r w:rsidRPr="006F41AB">
        <w:rPr>
          <w:rFonts w:ascii="Times New Roman" w:eastAsiaTheme="minorEastAsia" w:hAnsi="Times New Roman"/>
          <w:sz w:val="28"/>
          <w:szCs w:val="28"/>
          <w:lang w:eastAsia="en-US"/>
        </w:rPr>
        <w:t>).</w:t>
      </w:r>
    </w:p>
    <w:p w14:paraId="376027F5" w14:textId="77777777" w:rsidR="006F41AB" w:rsidRPr="006F41AB" w:rsidRDefault="007D072E" w:rsidP="006F41AB">
      <w:pPr>
        <w:tabs>
          <w:tab w:val="left" w:pos="8931"/>
        </w:tabs>
        <w:spacing w:after="0" w:line="360" w:lineRule="auto"/>
        <w:jc w:val="both"/>
        <w:rPr>
          <w:rFonts w:ascii="Times New Roman" w:eastAsiaTheme="minorEastAsia" w:hAnsi="Times New Roman"/>
          <w:sz w:val="28"/>
          <w:szCs w:val="28"/>
          <w:lang w:eastAsia="en-US"/>
        </w:rPr>
      </w:pPr>
      <m:oMathPara>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З</m:t>
              </m:r>
            </m:e>
            <m:sub>
              <m:r>
                <w:rPr>
                  <w:rFonts w:ascii="Cambria Math" w:eastAsiaTheme="minorEastAsia" w:hAnsi="Cambria Math"/>
                  <w:sz w:val="28"/>
                  <w:szCs w:val="28"/>
                  <w:lang w:eastAsia="en-US"/>
                </w:rPr>
                <m:t>внеб</m:t>
              </m:r>
            </m:sub>
          </m:sSub>
          <m:r>
            <w:rPr>
              <w:rFonts w:ascii="Cambria Math" w:eastAsiaTheme="minorEastAsia" w:hAnsi="Cambria Math"/>
              <w:sz w:val="28"/>
              <w:szCs w:val="28"/>
              <w:lang w:eastAsia="en-US"/>
            </w:rPr>
            <m:t>=8109.06∙0,3=</m:t>
          </m:r>
          <m:r>
            <m:rPr>
              <m:sty m:val="p"/>
            </m:rPr>
            <w:rPr>
              <w:rFonts w:ascii="Cambria Math" w:eastAsiaTheme="minorEastAsia" w:hAnsi="Cambria Math" w:cstheme="minorBidi"/>
              <w:sz w:val="28"/>
              <w:lang w:eastAsia="en-US"/>
            </w:rPr>
            <m:t xml:space="preserve"> </m:t>
          </m:r>
          <m:r>
            <m:rPr>
              <m:sty m:val="p"/>
            </m:rPr>
            <w:rPr>
              <w:rFonts w:ascii="Cambria Math" w:eastAsiaTheme="minorEastAsia" w:hAnsi="Cambria Math" w:cstheme="minorBidi" w:hint="eastAsia"/>
              <w:sz w:val="28"/>
              <w:lang w:eastAsia="zh-CN"/>
            </w:rPr>
            <m:t>2432,72</m:t>
          </m:r>
        </m:oMath>
      </m:oMathPara>
    </w:p>
    <w:p w14:paraId="7EE9A67C" w14:textId="77777777" w:rsidR="006F41AB" w:rsidRPr="006F41AB" w:rsidRDefault="006F41AB" w:rsidP="006F41AB">
      <w:pPr>
        <w:spacing w:after="0" w:line="360" w:lineRule="auto"/>
        <w:ind w:firstLine="426"/>
        <w:jc w:val="both"/>
        <w:rPr>
          <w:rFonts w:ascii="Times New Roman" w:eastAsiaTheme="minorEastAsia" w:hAnsi="Times New Roman" w:cstheme="minorBidi"/>
          <w:sz w:val="28"/>
          <w:lang w:eastAsia="en-US"/>
        </w:rPr>
      </w:pPr>
      <w:r w:rsidRPr="006F41AB">
        <w:rPr>
          <w:rFonts w:ascii="Times New Roman" w:eastAsiaTheme="minorEastAsia" w:hAnsi="Times New Roman" w:cstheme="minorBidi"/>
          <w:sz w:val="28"/>
          <w:lang w:eastAsia="en-US"/>
        </w:rPr>
        <w:t>Результаты определенных величин отчислений во внебюджетн</w:t>
      </w:r>
      <w:r w:rsidR="00D351D3">
        <w:rPr>
          <w:rFonts w:ascii="Times New Roman" w:eastAsiaTheme="minorEastAsia" w:hAnsi="Times New Roman" w:cstheme="minorBidi"/>
          <w:sz w:val="28"/>
          <w:lang w:eastAsia="en-US"/>
        </w:rPr>
        <w:t>ые фонды представлены в таблице 8</w:t>
      </w:r>
      <w:r w:rsidRPr="006F41AB">
        <w:rPr>
          <w:rFonts w:ascii="Times New Roman" w:eastAsiaTheme="minorEastAsia" w:hAnsi="Times New Roman" w:cstheme="minorBidi"/>
          <w:sz w:val="28"/>
          <w:lang w:eastAsia="en-US"/>
        </w:rPr>
        <w:t>.</w:t>
      </w:r>
    </w:p>
    <w:p w14:paraId="64A4E3FF" w14:textId="77777777" w:rsidR="006F41AB" w:rsidRPr="006F41AB" w:rsidRDefault="00D351D3" w:rsidP="00FA4043">
      <w:pPr>
        <w:spacing w:after="0" w:line="360" w:lineRule="auto"/>
        <w:rPr>
          <w:rFonts w:ascii="Times New Roman" w:eastAsiaTheme="minorEastAsia" w:hAnsi="Times New Roman" w:cstheme="minorBidi"/>
          <w:sz w:val="28"/>
          <w:szCs w:val="28"/>
          <w:lang w:eastAsia="en-US"/>
        </w:rPr>
      </w:pPr>
      <w:r>
        <w:rPr>
          <w:rFonts w:ascii="Times New Roman" w:eastAsiaTheme="minorEastAsia" w:hAnsi="Times New Roman" w:cstheme="minorBidi"/>
          <w:sz w:val="28"/>
          <w:szCs w:val="28"/>
          <w:lang w:eastAsia="en-US"/>
        </w:rPr>
        <w:t>Таблица 8</w:t>
      </w:r>
      <w:r w:rsidR="006F41AB" w:rsidRPr="006F41AB">
        <w:rPr>
          <w:rFonts w:ascii="Times New Roman" w:eastAsiaTheme="minorEastAsia" w:hAnsi="Times New Roman" w:cstheme="minorBidi"/>
          <w:sz w:val="28"/>
          <w:szCs w:val="28"/>
          <w:lang w:eastAsia="en-US"/>
        </w:rPr>
        <w:t xml:space="preserve"> – Отчисления во внебюджетные фонды</w:t>
      </w:r>
    </w:p>
    <w:tbl>
      <w:tblPr>
        <w:tblStyle w:val="23"/>
        <w:tblW w:w="0" w:type="auto"/>
        <w:tblLook w:val="04A0" w:firstRow="1" w:lastRow="0" w:firstColumn="1" w:lastColumn="0" w:noHBand="0" w:noVBand="1"/>
      </w:tblPr>
      <w:tblGrid>
        <w:gridCol w:w="2621"/>
        <w:gridCol w:w="198"/>
        <w:gridCol w:w="2108"/>
        <w:gridCol w:w="212"/>
        <w:gridCol w:w="1669"/>
        <w:gridCol w:w="2820"/>
      </w:tblGrid>
      <w:tr w:rsidR="006F41AB" w:rsidRPr="006F41AB" w14:paraId="3104CBD7" w14:textId="77777777" w:rsidTr="006F41AB">
        <w:tc>
          <w:tcPr>
            <w:tcW w:w="2621" w:type="dxa"/>
          </w:tcPr>
          <w:p w14:paraId="24CB9EB5" w14:textId="77777777" w:rsidR="006F41AB" w:rsidRPr="006F41AB" w:rsidRDefault="006F41AB" w:rsidP="006F41AB">
            <w:pPr>
              <w:spacing w:line="360" w:lineRule="auto"/>
              <w:jc w:val="center"/>
              <w:rPr>
                <w:rFonts w:ascii="Times New Roman" w:eastAsiaTheme="minorEastAsia" w:hAnsi="Times New Roman" w:cstheme="minorBidi"/>
                <w:sz w:val="28"/>
                <w:szCs w:val="28"/>
                <w:lang w:eastAsia="en-US"/>
              </w:rPr>
            </w:pPr>
            <w:r w:rsidRPr="006F41AB">
              <w:rPr>
                <w:rFonts w:ascii="Times New Roman" w:eastAsiaTheme="minorEastAsia" w:hAnsi="Times New Roman" w:cstheme="minorBidi"/>
                <w:sz w:val="28"/>
                <w:szCs w:val="28"/>
                <w:lang w:eastAsia="en-US"/>
              </w:rPr>
              <w:t>Исполнитель</w:t>
            </w:r>
          </w:p>
        </w:tc>
        <w:tc>
          <w:tcPr>
            <w:tcW w:w="2306" w:type="dxa"/>
            <w:gridSpan w:val="2"/>
          </w:tcPr>
          <w:p w14:paraId="32943CE7" w14:textId="77777777" w:rsidR="006F41AB" w:rsidRPr="006F41AB" w:rsidRDefault="006F41AB" w:rsidP="006F41AB">
            <w:pPr>
              <w:spacing w:line="360" w:lineRule="auto"/>
              <w:jc w:val="center"/>
              <w:rPr>
                <w:rFonts w:ascii="Times New Roman" w:eastAsiaTheme="minorEastAsia" w:hAnsi="Times New Roman" w:cstheme="minorBidi"/>
                <w:sz w:val="28"/>
                <w:szCs w:val="28"/>
                <w:lang w:eastAsia="en-US"/>
              </w:rPr>
            </w:pPr>
            <w:r w:rsidRPr="006F41AB">
              <w:rPr>
                <w:rFonts w:ascii="Times New Roman" w:eastAsiaTheme="minorEastAsia" w:hAnsi="Times New Roman" w:cstheme="minorBidi"/>
                <w:sz w:val="28"/>
                <w:szCs w:val="28"/>
                <w:lang w:eastAsia="en-US"/>
              </w:rPr>
              <w:t>Основная заработная плата, руб.</w:t>
            </w:r>
          </w:p>
        </w:tc>
        <w:tc>
          <w:tcPr>
            <w:tcW w:w="1881" w:type="dxa"/>
            <w:gridSpan w:val="2"/>
          </w:tcPr>
          <w:p w14:paraId="7BF137C4" w14:textId="77777777" w:rsidR="006F41AB" w:rsidRPr="006F41AB" w:rsidRDefault="006F41AB" w:rsidP="006F41AB">
            <w:pPr>
              <w:spacing w:line="360" w:lineRule="auto"/>
              <w:jc w:val="center"/>
              <w:rPr>
                <w:rFonts w:ascii="Times New Roman" w:eastAsiaTheme="minorEastAsia" w:hAnsi="Times New Roman" w:cstheme="minorBidi"/>
                <w:sz w:val="28"/>
                <w:szCs w:val="28"/>
                <w:lang w:eastAsia="en-US"/>
              </w:rPr>
            </w:pPr>
          </w:p>
        </w:tc>
        <w:tc>
          <w:tcPr>
            <w:tcW w:w="2820" w:type="dxa"/>
          </w:tcPr>
          <w:p w14:paraId="6FF54FD7" w14:textId="77777777" w:rsidR="006F41AB" w:rsidRPr="006F41AB" w:rsidRDefault="006F41AB" w:rsidP="006F41AB">
            <w:pPr>
              <w:spacing w:line="360" w:lineRule="auto"/>
              <w:jc w:val="center"/>
              <w:rPr>
                <w:rFonts w:ascii="Times New Roman" w:eastAsiaTheme="minorEastAsia" w:hAnsi="Times New Roman" w:cstheme="minorBidi"/>
                <w:sz w:val="28"/>
                <w:szCs w:val="28"/>
                <w:lang w:eastAsia="en-US"/>
              </w:rPr>
            </w:pPr>
            <w:r w:rsidRPr="006F41AB">
              <w:rPr>
                <w:rFonts w:ascii="Times New Roman" w:eastAsiaTheme="minorEastAsia" w:hAnsi="Times New Roman" w:cstheme="minorBidi"/>
                <w:sz w:val="28"/>
                <w:szCs w:val="28"/>
                <w:lang w:eastAsia="en-US"/>
              </w:rPr>
              <w:t>Дополнительная заработная плата, руб.</w:t>
            </w:r>
          </w:p>
        </w:tc>
      </w:tr>
      <w:tr w:rsidR="006F41AB" w:rsidRPr="006F41AB" w14:paraId="1944E3CF" w14:textId="77777777" w:rsidTr="006F41AB">
        <w:tc>
          <w:tcPr>
            <w:tcW w:w="2621" w:type="dxa"/>
          </w:tcPr>
          <w:p w14:paraId="200CBDC4" w14:textId="77777777" w:rsidR="006F41AB" w:rsidRPr="006F41AB" w:rsidRDefault="006F41AB" w:rsidP="006F41AB">
            <w:pPr>
              <w:tabs>
                <w:tab w:val="left" w:pos="8931"/>
              </w:tabs>
              <w:spacing w:line="360" w:lineRule="auto"/>
              <w:jc w:val="center"/>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Руководитель</w:t>
            </w:r>
          </w:p>
        </w:tc>
        <w:tc>
          <w:tcPr>
            <w:tcW w:w="2306" w:type="dxa"/>
            <w:gridSpan w:val="2"/>
          </w:tcPr>
          <w:p w14:paraId="23D8C6B2" w14:textId="77777777" w:rsidR="006F41AB" w:rsidRPr="006F41AB" w:rsidRDefault="006F41AB" w:rsidP="006F41AB">
            <w:pPr>
              <w:tabs>
                <w:tab w:val="left" w:pos="8931"/>
              </w:tabs>
              <w:spacing w:line="360" w:lineRule="auto"/>
              <w:jc w:val="center"/>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2398,56</w:t>
            </w:r>
          </w:p>
        </w:tc>
        <w:tc>
          <w:tcPr>
            <w:tcW w:w="1881" w:type="dxa"/>
            <w:gridSpan w:val="2"/>
          </w:tcPr>
          <w:p w14:paraId="4E4B60DF" w14:textId="77777777" w:rsidR="006F41AB" w:rsidRPr="006F41AB" w:rsidRDefault="006F41AB" w:rsidP="006F41AB">
            <w:pPr>
              <w:tabs>
                <w:tab w:val="left" w:pos="8931"/>
              </w:tabs>
              <w:spacing w:line="360" w:lineRule="auto"/>
              <w:jc w:val="center"/>
              <w:rPr>
                <w:rFonts w:ascii="Times New Roman" w:eastAsiaTheme="minorEastAsia" w:hAnsi="Times New Roman"/>
                <w:sz w:val="28"/>
                <w:szCs w:val="28"/>
                <w:lang w:val="en-US" w:eastAsia="en-US"/>
              </w:rPr>
            </w:pPr>
          </w:p>
        </w:tc>
        <w:tc>
          <w:tcPr>
            <w:tcW w:w="2820" w:type="dxa"/>
            <w:vAlign w:val="bottom"/>
          </w:tcPr>
          <w:p w14:paraId="3CD02C6B" w14:textId="77777777" w:rsidR="006F41AB" w:rsidRPr="006F41AB" w:rsidRDefault="006F41AB" w:rsidP="006F41AB">
            <w:pPr>
              <w:tabs>
                <w:tab w:val="left" w:pos="8931"/>
              </w:tabs>
              <w:spacing w:line="360" w:lineRule="auto"/>
              <w:jc w:val="center"/>
              <w:rPr>
                <w:rFonts w:ascii="Times New Roman" w:eastAsiaTheme="minorEastAsia" w:hAnsi="Times New Roman"/>
                <w:sz w:val="28"/>
                <w:szCs w:val="28"/>
                <w:lang w:val="en-US" w:eastAsia="en-US"/>
              </w:rPr>
            </w:pPr>
            <w:r w:rsidRPr="006F41AB">
              <w:rPr>
                <w:rFonts w:ascii="Times New Roman" w:eastAsiaTheme="minorEastAsia" w:hAnsi="Times New Roman"/>
                <w:sz w:val="28"/>
                <w:szCs w:val="28"/>
                <w:lang w:val="en-US" w:eastAsia="en-US"/>
              </w:rPr>
              <w:t>3000</w:t>
            </w:r>
          </w:p>
        </w:tc>
      </w:tr>
      <w:tr w:rsidR="006F41AB" w:rsidRPr="006F41AB" w14:paraId="29FBAD75" w14:textId="77777777" w:rsidTr="006F41AB">
        <w:tc>
          <w:tcPr>
            <w:tcW w:w="2621" w:type="dxa"/>
          </w:tcPr>
          <w:p w14:paraId="02E43500" w14:textId="77777777" w:rsidR="006F41AB" w:rsidRPr="006F41AB" w:rsidRDefault="006F41AB" w:rsidP="006F41AB">
            <w:pPr>
              <w:tabs>
                <w:tab w:val="left" w:pos="8931"/>
              </w:tabs>
              <w:spacing w:line="360" w:lineRule="auto"/>
              <w:jc w:val="center"/>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Студент</w:t>
            </w:r>
          </w:p>
        </w:tc>
        <w:tc>
          <w:tcPr>
            <w:tcW w:w="2306" w:type="dxa"/>
            <w:gridSpan w:val="2"/>
          </w:tcPr>
          <w:p w14:paraId="07D1E857" w14:textId="77777777" w:rsidR="006F41AB" w:rsidRPr="006F41AB" w:rsidRDefault="006F41AB" w:rsidP="006F41AB">
            <w:pPr>
              <w:tabs>
                <w:tab w:val="left" w:pos="8931"/>
              </w:tabs>
              <w:spacing w:line="360" w:lineRule="auto"/>
              <w:jc w:val="center"/>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2710,5</w:t>
            </w:r>
          </w:p>
        </w:tc>
        <w:tc>
          <w:tcPr>
            <w:tcW w:w="1881" w:type="dxa"/>
            <w:gridSpan w:val="2"/>
          </w:tcPr>
          <w:p w14:paraId="1ACB12F3" w14:textId="77777777" w:rsidR="006F41AB" w:rsidRPr="006F41AB" w:rsidRDefault="006F41AB" w:rsidP="006F41AB">
            <w:pPr>
              <w:tabs>
                <w:tab w:val="left" w:pos="8931"/>
              </w:tabs>
              <w:spacing w:line="360" w:lineRule="auto"/>
              <w:jc w:val="center"/>
              <w:rPr>
                <w:rFonts w:ascii="Times New Roman" w:eastAsiaTheme="minorEastAsia" w:hAnsi="Times New Roman"/>
                <w:strike/>
                <w:sz w:val="28"/>
                <w:szCs w:val="28"/>
                <w:lang w:eastAsia="en-US"/>
              </w:rPr>
            </w:pPr>
          </w:p>
        </w:tc>
        <w:tc>
          <w:tcPr>
            <w:tcW w:w="2820" w:type="dxa"/>
            <w:vAlign w:val="bottom"/>
          </w:tcPr>
          <w:p w14:paraId="7BA2A75E" w14:textId="77777777" w:rsidR="006F41AB" w:rsidRPr="006F41AB" w:rsidRDefault="006F41AB" w:rsidP="006F41AB">
            <w:pPr>
              <w:tabs>
                <w:tab w:val="left" w:pos="8931"/>
              </w:tabs>
              <w:spacing w:line="360" w:lineRule="auto"/>
              <w:jc w:val="center"/>
              <w:rPr>
                <w:rFonts w:ascii="Times New Roman" w:eastAsiaTheme="minorEastAsia" w:hAnsi="Times New Roman"/>
                <w:strike/>
                <w:sz w:val="28"/>
                <w:szCs w:val="28"/>
                <w:lang w:eastAsia="en-US"/>
              </w:rPr>
            </w:pPr>
            <w:r w:rsidRPr="006F41AB">
              <w:rPr>
                <w:rFonts w:ascii="Times New Roman" w:eastAsiaTheme="minorEastAsia" w:hAnsi="Times New Roman"/>
                <w:strike/>
                <w:sz w:val="28"/>
                <w:szCs w:val="28"/>
                <w:lang w:eastAsia="en-US"/>
              </w:rPr>
              <w:t>-</w:t>
            </w:r>
          </w:p>
        </w:tc>
      </w:tr>
      <w:tr w:rsidR="006F41AB" w:rsidRPr="006F41AB" w14:paraId="77D25977" w14:textId="77777777" w:rsidTr="006F41AB">
        <w:tc>
          <w:tcPr>
            <w:tcW w:w="2819" w:type="dxa"/>
            <w:gridSpan w:val="2"/>
          </w:tcPr>
          <w:p w14:paraId="373A3DBE" w14:textId="77777777" w:rsidR="006F41AB" w:rsidRPr="006F41AB" w:rsidRDefault="006F41AB" w:rsidP="006F41AB">
            <w:pPr>
              <w:tabs>
                <w:tab w:val="left" w:pos="8931"/>
              </w:tabs>
              <w:spacing w:line="360" w:lineRule="auto"/>
              <w:jc w:val="right"/>
              <w:rPr>
                <w:rFonts w:ascii="Times New Roman" w:eastAsiaTheme="minorEastAsia" w:hAnsi="Times New Roman"/>
                <w:sz w:val="28"/>
                <w:szCs w:val="28"/>
                <w:lang w:eastAsia="en-US"/>
              </w:rPr>
            </w:pPr>
          </w:p>
        </w:tc>
        <w:tc>
          <w:tcPr>
            <w:tcW w:w="6809" w:type="dxa"/>
            <w:gridSpan w:val="4"/>
          </w:tcPr>
          <w:p w14:paraId="505F6C80" w14:textId="77777777" w:rsidR="006F41AB" w:rsidRPr="006F41AB" w:rsidRDefault="006F41AB" w:rsidP="006F41AB">
            <w:pPr>
              <w:tabs>
                <w:tab w:val="left" w:pos="8931"/>
              </w:tabs>
              <w:spacing w:line="360" w:lineRule="auto"/>
              <w:jc w:val="right"/>
              <w:rPr>
                <w:rFonts w:eastAsiaTheme="minorEastAsia" w:cstheme="minorBidi"/>
                <w:color w:val="000000"/>
                <w:lang w:eastAsia="en-US"/>
              </w:rPr>
            </w:pPr>
            <w:r w:rsidRPr="006F41AB">
              <w:rPr>
                <w:rFonts w:ascii="Times New Roman" w:eastAsiaTheme="minorEastAsia" w:hAnsi="Times New Roman"/>
                <w:sz w:val="28"/>
                <w:szCs w:val="28"/>
                <w:lang w:eastAsia="en-US"/>
              </w:rPr>
              <w:t xml:space="preserve">Итого: 8109,06 </w:t>
            </w:r>
            <w:proofErr w:type="spellStart"/>
            <w:r w:rsidRPr="006F41AB">
              <w:rPr>
                <w:rFonts w:ascii="Times New Roman" w:eastAsiaTheme="minorEastAsia" w:hAnsi="Times New Roman"/>
                <w:sz w:val="28"/>
                <w:szCs w:val="28"/>
                <w:lang w:eastAsia="en-US"/>
              </w:rPr>
              <w:t>руб</w:t>
            </w:r>
            <w:proofErr w:type="spellEnd"/>
            <w:r w:rsidRPr="006F41AB">
              <w:rPr>
                <w:rFonts w:eastAsiaTheme="minorEastAsia" w:cstheme="minorBidi"/>
                <w:color w:val="000000"/>
                <w:lang w:eastAsia="en-US"/>
              </w:rPr>
              <w:t xml:space="preserve"> </w:t>
            </w:r>
          </w:p>
        </w:tc>
      </w:tr>
      <w:tr w:rsidR="006F41AB" w:rsidRPr="006F41AB" w14:paraId="380A58C8" w14:textId="77777777" w:rsidTr="006F41AB">
        <w:tc>
          <w:tcPr>
            <w:tcW w:w="2621" w:type="dxa"/>
          </w:tcPr>
          <w:p w14:paraId="5BBF2ACE" w14:textId="77777777" w:rsidR="006F41AB" w:rsidRPr="006F41AB" w:rsidRDefault="006F41AB" w:rsidP="006F41AB">
            <w:pPr>
              <w:tabs>
                <w:tab w:val="left" w:pos="8931"/>
              </w:tabs>
              <w:spacing w:line="360" w:lineRule="auto"/>
              <w:jc w:val="center"/>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Коэффициент отчислений во внебюджетные фонды</w:t>
            </w:r>
          </w:p>
        </w:tc>
        <w:tc>
          <w:tcPr>
            <w:tcW w:w="2518" w:type="dxa"/>
            <w:gridSpan w:val="3"/>
          </w:tcPr>
          <w:p w14:paraId="4FDA1559" w14:textId="77777777" w:rsidR="006F41AB" w:rsidRPr="006F41AB" w:rsidRDefault="006F41AB" w:rsidP="006F41AB">
            <w:pPr>
              <w:tabs>
                <w:tab w:val="left" w:pos="8931"/>
              </w:tabs>
              <w:spacing w:line="360" w:lineRule="auto"/>
              <w:jc w:val="center"/>
              <w:rPr>
                <w:rFonts w:ascii="Times New Roman" w:eastAsiaTheme="minorEastAsia" w:hAnsi="Times New Roman"/>
                <w:sz w:val="28"/>
                <w:szCs w:val="28"/>
                <w:lang w:eastAsia="en-US"/>
              </w:rPr>
            </w:pPr>
          </w:p>
        </w:tc>
        <w:tc>
          <w:tcPr>
            <w:tcW w:w="4489" w:type="dxa"/>
            <w:gridSpan w:val="2"/>
          </w:tcPr>
          <w:p w14:paraId="7C71E27A" w14:textId="77777777" w:rsidR="006F41AB" w:rsidRPr="006F41AB" w:rsidRDefault="006F41AB" w:rsidP="006F41AB">
            <w:pPr>
              <w:tabs>
                <w:tab w:val="left" w:pos="8931"/>
              </w:tabs>
              <w:spacing w:line="360" w:lineRule="auto"/>
              <w:jc w:val="center"/>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0,3</w:t>
            </w:r>
          </w:p>
        </w:tc>
      </w:tr>
      <w:tr w:rsidR="006F41AB" w:rsidRPr="006F41AB" w14:paraId="495187C0" w14:textId="77777777" w:rsidTr="006F41AB">
        <w:trPr>
          <w:trHeight w:val="429"/>
        </w:trPr>
        <w:tc>
          <w:tcPr>
            <w:tcW w:w="2819" w:type="dxa"/>
            <w:gridSpan w:val="2"/>
          </w:tcPr>
          <w:p w14:paraId="7FFCD13C" w14:textId="77777777" w:rsidR="006F41AB" w:rsidRPr="006F41AB" w:rsidRDefault="006F41AB" w:rsidP="006F41AB">
            <w:pPr>
              <w:spacing w:line="360" w:lineRule="auto"/>
              <w:jc w:val="right"/>
              <w:rPr>
                <w:rFonts w:ascii="Times New Roman" w:eastAsiaTheme="minorEastAsia" w:hAnsi="Times New Roman" w:cstheme="minorBidi"/>
                <w:sz w:val="28"/>
                <w:lang w:eastAsia="en-US"/>
              </w:rPr>
            </w:pPr>
          </w:p>
        </w:tc>
        <w:tc>
          <w:tcPr>
            <w:tcW w:w="6809" w:type="dxa"/>
            <w:gridSpan w:val="4"/>
          </w:tcPr>
          <w:p w14:paraId="20F3F02C" w14:textId="77777777" w:rsidR="006F41AB" w:rsidRPr="006F41AB" w:rsidRDefault="006F41AB" w:rsidP="006F41AB">
            <w:pPr>
              <w:spacing w:line="360" w:lineRule="auto"/>
              <w:jc w:val="right"/>
              <w:rPr>
                <w:rFonts w:ascii="Times New Roman" w:eastAsiaTheme="minorEastAsia" w:hAnsi="Times New Roman" w:cstheme="minorBidi"/>
                <w:sz w:val="28"/>
                <w:lang w:eastAsia="en-US"/>
              </w:rPr>
            </w:pPr>
            <w:r w:rsidRPr="006F41AB">
              <w:rPr>
                <w:rFonts w:ascii="Times New Roman" w:eastAsiaTheme="minorEastAsia" w:hAnsi="Times New Roman" w:cstheme="minorBidi"/>
                <w:sz w:val="28"/>
                <w:lang w:eastAsia="en-US"/>
              </w:rPr>
              <w:t xml:space="preserve">Всего отчислений во внебюджетные фонды: </w:t>
            </w:r>
            <w:r w:rsidRPr="006F41AB">
              <w:rPr>
                <w:rFonts w:ascii="Times New Roman" w:eastAsiaTheme="minorEastAsia" w:hAnsi="Times New Roman" w:cstheme="minorBidi" w:hint="eastAsia"/>
                <w:sz w:val="28"/>
                <w:lang w:eastAsia="zh-CN"/>
              </w:rPr>
              <w:t>2432,72</w:t>
            </w:r>
            <w:r w:rsidRPr="006F41AB">
              <w:rPr>
                <w:rFonts w:ascii="Times New Roman" w:eastAsiaTheme="minorEastAsia" w:hAnsi="Times New Roman" w:cstheme="minorBidi"/>
                <w:sz w:val="28"/>
                <w:lang w:eastAsia="en-US"/>
              </w:rPr>
              <w:t xml:space="preserve"> </w:t>
            </w:r>
            <w:proofErr w:type="spellStart"/>
            <w:r w:rsidRPr="006F41AB">
              <w:rPr>
                <w:rFonts w:ascii="Times New Roman" w:eastAsiaTheme="minorEastAsia" w:hAnsi="Times New Roman" w:cstheme="minorBidi"/>
                <w:sz w:val="28"/>
                <w:lang w:eastAsia="en-US"/>
              </w:rPr>
              <w:t>руб</w:t>
            </w:r>
            <w:proofErr w:type="spellEnd"/>
          </w:p>
        </w:tc>
      </w:tr>
    </w:tbl>
    <w:p w14:paraId="57D19A54" w14:textId="77777777" w:rsidR="006F41AB" w:rsidRPr="006F41AB" w:rsidRDefault="006F41AB" w:rsidP="006F41AB">
      <w:pPr>
        <w:spacing w:after="0" w:line="360" w:lineRule="auto"/>
        <w:jc w:val="both"/>
        <w:rPr>
          <w:rFonts w:ascii="Times New Roman" w:eastAsiaTheme="minorEastAsia" w:hAnsi="Times New Roman" w:cstheme="minorBidi"/>
          <w:sz w:val="28"/>
          <w:szCs w:val="28"/>
          <w:lang w:eastAsia="en-US"/>
        </w:rPr>
      </w:pPr>
    </w:p>
    <w:p w14:paraId="1F1A7098" w14:textId="77777777" w:rsidR="006F41AB" w:rsidRPr="006F41AB" w:rsidRDefault="006F41AB" w:rsidP="006F41AB">
      <w:pPr>
        <w:tabs>
          <w:tab w:val="left" w:pos="8931"/>
        </w:tabs>
        <w:spacing w:after="0" w:line="360" w:lineRule="auto"/>
        <w:ind w:firstLine="426"/>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Расчет затрат на научные и производственные коман</w:t>
      </w:r>
      <w:r w:rsidR="00D351D3">
        <w:rPr>
          <w:rFonts w:ascii="Times New Roman" w:eastAsiaTheme="minorEastAsia" w:hAnsi="Times New Roman"/>
          <w:sz w:val="28"/>
          <w:szCs w:val="28"/>
          <w:lang w:eastAsia="en-US"/>
        </w:rPr>
        <w:t>дировки представлены в таблице 9</w:t>
      </w:r>
      <w:r w:rsidRPr="006F41AB">
        <w:rPr>
          <w:rFonts w:ascii="Times New Roman" w:eastAsiaTheme="minorEastAsia" w:hAnsi="Times New Roman"/>
          <w:sz w:val="28"/>
          <w:szCs w:val="28"/>
          <w:lang w:eastAsia="en-US"/>
        </w:rPr>
        <w:t>.</w:t>
      </w:r>
    </w:p>
    <w:p w14:paraId="545E3628" w14:textId="77777777" w:rsidR="006F41AB" w:rsidRPr="006F41AB" w:rsidRDefault="00D351D3" w:rsidP="00FA4043">
      <w:pPr>
        <w:spacing w:after="0" w:line="360" w:lineRule="auto"/>
        <w:rPr>
          <w:rFonts w:ascii="Times New Roman" w:eastAsiaTheme="minorEastAsia" w:hAnsi="Times New Roman" w:cstheme="minorBidi"/>
          <w:sz w:val="28"/>
          <w:lang w:eastAsia="en-US"/>
        </w:rPr>
      </w:pPr>
      <w:r>
        <w:rPr>
          <w:rFonts w:ascii="Times New Roman" w:eastAsiaTheme="minorEastAsia" w:hAnsi="Times New Roman" w:cstheme="minorBidi"/>
          <w:sz w:val="28"/>
          <w:lang w:eastAsia="en-US"/>
        </w:rPr>
        <w:t>Таблица 9</w:t>
      </w:r>
      <w:r w:rsidR="006F41AB" w:rsidRPr="006F41AB">
        <w:rPr>
          <w:rFonts w:ascii="Times New Roman" w:eastAsiaTheme="minorEastAsia" w:hAnsi="Times New Roman" w:cstheme="minorBidi"/>
          <w:sz w:val="28"/>
          <w:lang w:eastAsia="en-US"/>
        </w:rPr>
        <w:t xml:space="preserve"> – Расходы на научные и производственные командировки</w:t>
      </w:r>
    </w:p>
    <w:tbl>
      <w:tblPr>
        <w:tblStyle w:val="23"/>
        <w:tblW w:w="0" w:type="auto"/>
        <w:tblLook w:val="04A0" w:firstRow="1" w:lastRow="0" w:firstColumn="1" w:lastColumn="0" w:noHBand="0" w:noVBand="1"/>
      </w:tblPr>
      <w:tblGrid>
        <w:gridCol w:w="4785"/>
        <w:gridCol w:w="4786"/>
      </w:tblGrid>
      <w:tr w:rsidR="006F41AB" w:rsidRPr="006F41AB" w14:paraId="0EB1101A" w14:textId="77777777" w:rsidTr="006F41AB">
        <w:tc>
          <w:tcPr>
            <w:tcW w:w="4785" w:type="dxa"/>
          </w:tcPr>
          <w:p w14:paraId="3D508C8D" w14:textId="77777777" w:rsidR="006F41AB" w:rsidRPr="006F41AB" w:rsidRDefault="006F41AB" w:rsidP="006F41AB">
            <w:pPr>
              <w:tabs>
                <w:tab w:val="left" w:pos="8931"/>
              </w:tabs>
              <w:spacing w:line="360" w:lineRule="auto"/>
              <w:jc w:val="center"/>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Наименование мероприятия</w:t>
            </w:r>
          </w:p>
        </w:tc>
        <w:tc>
          <w:tcPr>
            <w:tcW w:w="4786" w:type="dxa"/>
          </w:tcPr>
          <w:p w14:paraId="562CC5E7" w14:textId="77777777" w:rsidR="006F41AB" w:rsidRPr="006F41AB" w:rsidRDefault="006F41AB" w:rsidP="006F41AB">
            <w:pPr>
              <w:tabs>
                <w:tab w:val="left" w:pos="8931"/>
              </w:tabs>
              <w:spacing w:line="360" w:lineRule="auto"/>
              <w:jc w:val="center"/>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 xml:space="preserve">Оплата, </w:t>
            </w:r>
            <w:proofErr w:type="spellStart"/>
            <w:r w:rsidRPr="006F41AB">
              <w:rPr>
                <w:rFonts w:ascii="Times New Roman" w:eastAsiaTheme="minorEastAsia" w:hAnsi="Times New Roman"/>
                <w:sz w:val="28"/>
                <w:szCs w:val="28"/>
                <w:lang w:eastAsia="en-US"/>
              </w:rPr>
              <w:t>руб</w:t>
            </w:r>
            <w:proofErr w:type="spellEnd"/>
          </w:p>
        </w:tc>
      </w:tr>
      <w:tr w:rsidR="006F41AB" w:rsidRPr="006F41AB" w14:paraId="0196AB44" w14:textId="77777777" w:rsidTr="006F41AB">
        <w:tc>
          <w:tcPr>
            <w:tcW w:w="4785" w:type="dxa"/>
          </w:tcPr>
          <w:p w14:paraId="39C37F7A"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Участие в конференции «Перспективы развития фундаментальных наук», Томск 2014;</w:t>
            </w:r>
          </w:p>
        </w:tc>
        <w:tc>
          <w:tcPr>
            <w:tcW w:w="4786" w:type="dxa"/>
          </w:tcPr>
          <w:p w14:paraId="1BFE307B" w14:textId="77777777" w:rsidR="006F41AB" w:rsidRPr="006F41AB" w:rsidRDefault="006F41AB" w:rsidP="006F41AB">
            <w:pPr>
              <w:tabs>
                <w:tab w:val="left" w:pos="8931"/>
              </w:tabs>
              <w:spacing w:line="360" w:lineRule="auto"/>
              <w:jc w:val="center"/>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400</w:t>
            </w:r>
          </w:p>
        </w:tc>
      </w:tr>
      <w:tr w:rsidR="006F41AB" w:rsidRPr="006F41AB" w14:paraId="34F61DD5" w14:textId="77777777" w:rsidTr="006F41AB">
        <w:tc>
          <w:tcPr>
            <w:tcW w:w="4785" w:type="dxa"/>
          </w:tcPr>
          <w:p w14:paraId="0C34F53F"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 xml:space="preserve">Участие в </w:t>
            </w:r>
            <w:proofErr w:type="spellStart"/>
            <w:r w:rsidRPr="006F41AB">
              <w:rPr>
                <w:rFonts w:ascii="Times New Roman" w:eastAsiaTheme="minorEastAsia" w:hAnsi="Times New Roman"/>
                <w:sz w:val="28"/>
                <w:szCs w:val="28"/>
                <w:lang w:eastAsia="en-US"/>
              </w:rPr>
              <w:lastRenderedPageBreak/>
              <w:t>конференции«Современные</w:t>
            </w:r>
            <w:proofErr w:type="spellEnd"/>
            <w:r w:rsidRPr="006F41AB">
              <w:rPr>
                <w:rFonts w:ascii="Times New Roman" w:eastAsiaTheme="minorEastAsia" w:hAnsi="Times New Roman"/>
                <w:sz w:val="28"/>
                <w:szCs w:val="28"/>
                <w:lang w:eastAsia="en-US"/>
              </w:rPr>
              <w:t xml:space="preserve"> техника и технологии», Томск 2014.</w:t>
            </w:r>
          </w:p>
        </w:tc>
        <w:tc>
          <w:tcPr>
            <w:tcW w:w="4786" w:type="dxa"/>
          </w:tcPr>
          <w:p w14:paraId="66B12570" w14:textId="77777777" w:rsidR="006F41AB" w:rsidRPr="006F41AB" w:rsidRDefault="006F41AB" w:rsidP="006F41AB">
            <w:pPr>
              <w:tabs>
                <w:tab w:val="left" w:pos="8931"/>
              </w:tabs>
              <w:spacing w:line="360" w:lineRule="auto"/>
              <w:jc w:val="center"/>
              <w:rPr>
                <w:rFonts w:ascii="Times New Roman" w:eastAsiaTheme="minorEastAsia" w:hAnsi="Times New Roman"/>
                <w:sz w:val="28"/>
                <w:szCs w:val="28"/>
                <w:lang w:eastAsia="en-US"/>
              </w:rPr>
            </w:pPr>
            <w:r w:rsidRPr="006F41AB">
              <w:rPr>
                <w:rFonts w:ascii="Times New Roman" w:eastAsiaTheme="minorEastAsia" w:hAnsi="Times New Roman" w:hint="eastAsia"/>
                <w:sz w:val="28"/>
                <w:szCs w:val="28"/>
                <w:lang w:eastAsia="en-US"/>
              </w:rPr>
              <w:lastRenderedPageBreak/>
              <w:t>500</w:t>
            </w:r>
          </w:p>
        </w:tc>
      </w:tr>
      <w:tr w:rsidR="006F41AB" w:rsidRPr="006F41AB" w14:paraId="47225E10" w14:textId="77777777" w:rsidTr="006F41AB">
        <w:tc>
          <w:tcPr>
            <w:tcW w:w="4785" w:type="dxa"/>
          </w:tcPr>
          <w:p w14:paraId="60E331F8" w14:textId="77777777" w:rsidR="006F41AB" w:rsidRPr="006F41AB" w:rsidRDefault="006F41AB" w:rsidP="006F41AB">
            <w:pPr>
              <w:tabs>
                <w:tab w:val="left" w:pos="8931"/>
              </w:tabs>
              <w:spacing w:line="360" w:lineRule="auto"/>
              <w:jc w:val="center"/>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lastRenderedPageBreak/>
              <w:t>Производственная практика</w:t>
            </w:r>
          </w:p>
        </w:tc>
        <w:tc>
          <w:tcPr>
            <w:tcW w:w="4786" w:type="dxa"/>
          </w:tcPr>
          <w:p w14:paraId="0700DCC6" w14:textId="77777777" w:rsidR="006F41AB" w:rsidRPr="006F41AB" w:rsidRDefault="006F41AB" w:rsidP="006F41AB">
            <w:pPr>
              <w:tabs>
                <w:tab w:val="left" w:pos="8931"/>
              </w:tabs>
              <w:spacing w:line="360" w:lineRule="auto"/>
              <w:jc w:val="center"/>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16783,59</w:t>
            </w:r>
          </w:p>
        </w:tc>
      </w:tr>
      <w:tr w:rsidR="006F41AB" w:rsidRPr="006F41AB" w14:paraId="0E82884F" w14:textId="77777777" w:rsidTr="006F41AB">
        <w:tc>
          <w:tcPr>
            <w:tcW w:w="9571" w:type="dxa"/>
            <w:gridSpan w:val="2"/>
          </w:tcPr>
          <w:p w14:paraId="0C7F6641" w14:textId="77777777" w:rsidR="006F41AB" w:rsidRPr="006F41AB" w:rsidRDefault="006F41AB" w:rsidP="006F41AB">
            <w:pPr>
              <w:tabs>
                <w:tab w:val="left" w:pos="8931"/>
              </w:tabs>
              <w:spacing w:line="360" w:lineRule="auto"/>
              <w:jc w:val="right"/>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 xml:space="preserve">Итого: 17683,59 </w:t>
            </w:r>
            <w:proofErr w:type="spellStart"/>
            <w:r w:rsidRPr="006F41AB">
              <w:rPr>
                <w:rFonts w:ascii="Times New Roman" w:eastAsiaTheme="minorEastAsia" w:hAnsi="Times New Roman"/>
                <w:sz w:val="28"/>
                <w:szCs w:val="28"/>
                <w:lang w:eastAsia="en-US"/>
              </w:rPr>
              <w:t>руб</w:t>
            </w:r>
            <w:proofErr w:type="spellEnd"/>
          </w:p>
        </w:tc>
      </w:tr>
    </w:tbl>
    <w:p w14:paraId="40B3F71F" w14:textId="77777777" w:rsidR="006F41AB" w:rsidRPr="006F41AB" w:rsidRDefault="006F41AB" w:rsidP="006F41AB">
      <w:pPr>
        <w:spacing w:after="0" w:line="360" w:lineRule="auto"/>
        <w:ind w:firstLine="426"/>
        <w:jc w:val="both"/>
        <w:rPr>
          <w:rFonts w:ascii="Times New Roman" w:eastAsiaTheme="minorEastAsia" w:hAnsi="Times New Roman" w:cstheme="minorBidi"/>
          <w:sz w:val="28"/>
          <w:lang w:eastAsia="en-US"/>
        </w:rPr>
      </w:pPr>
      <w:r w:rsidRPr="006F41AB">
        <w:rPr>
          <w:rFonts w:ascii="Times New Roman" w:eastAsiaTheme="minorEastAsia" w:hAnsi="Times New Roman" w:cstheme="minorBidi"/>
          <w:sz w:val="28"/>
          <w:lang w:eastAsia="en-US"/>
        </w:rPr>
        <w:t>Накладные расходы:</w:t>
      </w:r>
    </w:p>
    <w:p w14:paraId="531C317C" w14:textId="77777777" w:rsidR="006F41AB" w:rsidRPr="006F41AB" w:rsidRDefault="007D072E" w:rsidP="00BA3C64">
      <w:pPr>
        <w:tabs>
          <w:tab w:val="left" w:pos="5387"/>
        </w:tabs>
        <w:spacing w:after="0" w:line="360" w:lineRule="auto"/>
        <w:jc w:val="right"/>
        <w:rPr>
          <w:rFonts w:ascii="Times New Roman" w:eastAsiaTheme="minorEastAsia" w:hAnsi="Times New Roman"/>
          <w:sz w:val="28"/>
          <w:szCs w:val="28"/>
          <w:lang w:eastAsia="en-US"/>
        </w:rPr>
      </w:pP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З</m:t>
            </m:r>
          </m:e>
          <m:sub>
            <m:r>
              <w:rPr>
                <w:rFonts w:ascii="Cambria Math" w:eastAsiaTheme="minorEastAsia" w:hAnsi="Cambria Math"/>
                <w:sz w:val="28"/>
                <w:szCs w:val="28"/>
                <w:lang w:eastAsia="en-US"/>
              </w:rPr>
              <m:t>накл</m:t>
            </m:r>
          </m:sub>
        </m:sSub>
        <m:r>
          <w:rPr>
            <w:rFonts w:ascii="Cambria Math" w:eastAsiaTheme="minorEastAsia" w:hAnsi="Cambria Math"/>
            <w:sz w:val="28"/>
            <w:szCs w:val="28"/>
            <w:lang w:eastAsia="en-US"/>
          </w:rPr>
          <m:t>=</m:t>
        </m:r>
        <m:d>
          <m:dPr>
            <m:ctrlPr>
              <w:rPr>
                <w:rFonts w:ascii="Cambria Math" w:eastAsiaTheme="minorEastAsia" w:hAnsi="Cambria Math"/>
                <w:i/>
                <w:sz w:val="28"/>
                <w:szCs w:val="28"/>
                <w:lang w:eastAsia="en-US"/>
              </w:rPr>
            </m:ctrlPr>
          </m:dPr>
          <m:e>
            <m:f>
              <m:fPr>
                <m:ctrlPr>
                  <w:rPr>
                    <w:rFonts w:ascii="Cambria Math" w:eastAsiaTheme="minorEastAsia" w:hAnsi="Cambria Math"/>
                    <w:i/>
                    <w:sz w:val="28"/>
                    <w:szCs w:val="28"/>
                    <w:lang w:eastAsia="en-US"/>
                  </w:rPr>
                </m:ctrlPr>
              </m:fPr>
              <m:num>
                <m:r>
                  <w:rPr>
                    <w:rFonts w:ascii="Cambria Math" w:eastAsiaTheme="minorEastAsia" w:hAnsi="Cambria Math"/>
                    <w:sz w:val="28"/>
                    <w:szCs w:val="28"/>
                    <w:lang w:eastAsia="en-US"/>
                  </w:rPr>
                  <m:t>сумма статей</m:t>
                </m:r>
              </m:num>
              <m:den>
                <m:r>
                  <w:rPr>
                    <w:rFonts w:ascii="Cambria Math" w:eastAsiaTheme="minorEastAsia" w:hAnsi="Cambria Math"/>
                    <w:sz w:val="28"/>
                    <w:szCs w:val="28"/>
                    <w:lang w:eastAsia="en-US"/>
                  </w:rPr>
                  <m:t>7</m:t>
                </m:r>
              </m:den>
            </m:f>
          </m:e>
        </m:d>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val="en-US" w:eastAsia="en-US"/>
              </w:rPr>
              <m:t>k</m:t>
            </m:r>
          </m:e>
          <m:sub>
            <m:r>
              <w:rPr>
                <w:rFonts w:ascii="Cambria Math" w:eastAsiaTheme="minorEastAsia" w:hAnsi="Cambria Math"/>
                <w:sz w:val="28"/>
                <w:szCs w:val="28"/>
                <w:lang w:eastAsia="en-US"/>
              </w:rPr>
              <m:t>нр</m:t>
            </m:r>
          </m:sub>
        </m:sSub>
      </m:oMath>
      <w:r w:rsidR="00BA3C64">
        <w:rPr>
          <w:rFonts w:ascii="Times New Roman" w:eastAsiaTheme="minorEastAsia" w:hAnsi="Times New Roman"/>
          <w:sz w:val="28"/>
          <w:szCs w:val="28"/>
          <w:lang w:eastAsia="en-US"/>
        </w:rPr>
        <w:t>,</w:t>
      </w:r>
      <w:r w:rsidR="00BA3C64">
        <w:rPr>
          <w:rFonts w:ascii="Times New Roman" w:eastAsiaTheme="minorEastAsia" w:hAnsi="Times New Roman"/>
          <w:sz w:val="28"/>
          <w:szCs w:val="28"/>
          <w:lang w:eastAsia="en-US"/>
        </w:rPr>
        <w:tab/>
        <w:t>(43</w:t>
      </w:r>
      <w:r w:rsidR="006F41AB" w:rsidRPr="006F41AB">
        <w:rPr>
          <w:rFonts w:ascii="Times New Roman" w:eastAsiaTheme="minorEastAsia" w:hAnsi="Times New Roman"/>
          <w:sz w:val="28"/>
          <w:szCs w:val="28"/>
          <w:lang w:eastAsia="en-US"/>
        </w:rPr>
        <w:t>)</w:t>
      </w:r>
    </w:p>
    <w:p w14:paraId="7BA337FC" w14:textId="77777777" w:rsidR="006F41AB" w:rsidRPr="006F41AB" w:rsidRDefault="006F41AB" w:rsidP="006F41AB">
      <w:pPr>
        <w:tabs>
          <w:tab w:val="left" w:pos="8931"/>
        </w:tabs>
        <w:spacing w:after="0" w:line="360" w:lineRule="auto"/>
        <w:ind w:firstLine="426"/>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 xml:space="preserve">где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val="en-US" w:eastAsia="en-US"/>
              </w:rPr>
              <m:t>k</m:t>
            </m:r>
          </m:e>
          <m:sub>
            <m:r>
              <w:rPr>
                <w:rFonts w:ascii="Cambria Math" w:eastAsiaTheme="minorEastAsia" w:hAnsi="Cambria Math"/>
                <w:sz w:val="28"/>
                <w:szCs w:val="28"/>
                <w:lang w:eastAsia="en-US"/>
              </w:rPr>
              <m:t>нр</m:t>
            </m:r>
          </m:sub>
        </m:sSub>
      </m:oMath>
      <w:r w:rsidRPr="006F41AB">
        <w:rPr>
          <w:rFonts w:ascii="Times New Roman" w:eastAsiaTheme="minorEastAsia" w:hAnsi="Times New Roman"/>
          <w:sz w:val="28"/>
          <w:szCs w:val="28"/>
          <w:lang w:eastAsia="en-US"/>
        </w:rPr>
        <w:t xml:space="preserve"> – коэффициент, учитывающий накладные расходы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val="en-US" w:eastAsia="en-US"/>
              </w:rPr>
              <m:t>k</m:t>
            </m:r>
          </m:e>
          <m:sub>
            <m:r>
              <w:rPr>
                <w:rFonts w:ascii="Cambria Math" w:eastAsiaTheme="minorEastAsia" w:hAnsi="Cambria Math"/>
                <w:sz w:val="28"/>
                <w:szCs w:val="28"/>
                <w:lang w:eastAsia="en-US"/>
              </w:rPr>
              <m:t>нр</m:t>
            </m:r>
          </m:sub>
        </m:sSub>
        <m:r>
          <w:rPr>
            <w:rFonts w:ascii="Cambria Math" w:eastAsiaTheme="minorEastAsia" w:hAnsi="Cambria Math"/>
            <w:sz w:val="28"/>
            <w:szCs w:val="28"/>
            <w:lang w:eastAsia="en-US"/>
          </w:rPr>
          <m:t>=100%</m:t>
        </m:r>
      </m:oMath>
      <w:r w:rsidRPr="006F41AB">
        <w:rPr>
          <w:rFonts w:ascii="Times New Roman" w:eastAsiaTheme="minorEastAsia" w:hAnsi="Times New Roman"/>
          <w:sz w:val="28"/>
          <w:szCs w:val="28"/>
          <w:lang w:eastAsia="en-US"/>
        </w:rPr>
        <w:t xml:space="preserve">). </w:t>
      </w:r>
    </w:p>
    <w:p w14:paraId="3FA7CBDD" w14:textId="77777777" w:rsidR="006F41AB" w:rsidRPr="006F41AB" w:rsidRDefault="00D351D3" w:rsidP="00FA4043">
      <w:pPr>
        <w:spacing w:after="0" w:line="360" w:lineRule="auto"/>
        <w:rPr>
          <w:rFonts w:ascii="Times New Roman" w:eastAsiaTheme="minorEastAsia" w:hAnsi="Times New Roman" w:cstheme="minorBidi"/>
          <w:sz w:val="28"/>
          <w:lang w:eastAsia="en-US"/>
        </w:rPr>
      </w:pPr>
      <w:r>
        <w:rPr>
          <w:rFonts w:ascii="Times New Roman" w:eastAsiaTheme="minorEastAsia" w:hAnsi="Times New Roman" w:cstheme="minorBidi"/>
          <w:sz w:val="28"/>
          <w:lang w:eastAsia="en-US"/>
        </w:rPr>
        <w:t>Таблица 10</w:t>
      </w:r>
      <w:r w:rsidR="006F41AB" w:rsidRPr="006F41AB">
        <w:rPr>
          <w:rFonts w:ascii="Times New Roman" w:eastAsiaTheme="minorEastAsia" w:hAnsi="Times New Roman" w:cstheme="minorBidi"/>
          <w:sz w:val="28"/>
          <w:lang w:eastAsia="en-US"/>
        </w:rPr>
        <w:t xml:space="preserve"> – расчет бюджета затрат</w:t>
      </w:r>
    </w:p>
    <w:tbl>
      <w:tblPr>
        <w:tblStyle w:val="23"/>
        <w:tblW w:w="0" w:type="auto"/>
        <w:tblLook w:val="04A0" w:firstRow="1" w:lastRow="0" w:firstColumn="1" w:lastColumn="0" w:noHBand="0" w:noVBand="1"/>
      </w:tblPr>
      <w:tblGrid>
        <w:gridCol w:w="7479"/>
        <w:gridCol w:w="2092"/>
      </w:tblGrid>
      <w:tr w:rsidR="006F41AB" w:rsidRPr="006F41AB" w14:paraId="77719C9D" w14:textId="77777777" w:rsidTr="006F41AB">
        <w:trPr>
          <w:trHeight w:val="556"/>
        </w:trPr>
        <w:tc>
          <w:tcPr>
            <w:tcW w:w="7479" w:type="dxa"/>
          </w:tcPr>
          <w:p w14:paraId="2344A6F1"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Наименование статьи</w:t>
            </w:r>
          </w:p>
        </w:tc>
        <w:tc>
          <w:tcPr>
            <w:tcW w:w="2092" w:type="dxa"/>
          </w:tcPr>
          <w:p w14:paraId="1BC5343C"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 xml:space="preserve">Сумма, </w:t>
            </w:r>
            <w:proofErr w:type="spellStart"/>
            <w:r w:rsidRPr="006F41AB">
              <w:rPr>
                <w:rFonts w:ascii="Times New Roman" w:eastAsiaTheme="minorEastAsia" w:hAnsi="Times New Roman"/>
                <w:sz w:val="28"/>
                <w:szCs w:val="28"/>
                <w:lang w:eastAsia="en-US"/>
              </w:rPr>
              <w:t>руб</w:t>
            </w:r>
            <w:proofErr w:type="spellEnd"/>
          </w:p>
        </w:tc>
      </w:tr>
      <w:tr w:rsidR="006F41AB" w:rsidRPr="006F41AB" w14:paraId="7BEC89D6" w14:textId="77777777" w:rsidTr="006F41AB">
        <w:tc>
          <w:tcPr>
            <w:tcW w:w="7479" w:type="dxa"/>
          </w:tcPr>
          <w:p w14:paraId="5C92236D"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Материальные затраты</w:t>
            </w:r>
          </w:p>
        </w:tc>
        <w:tc>
          <w:tcPr>
            <w:tcW w:w="2092" w:type="dxa"/>
          </w:tcPr>
          <w:p w14:paraId="6D65F81E"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1734.91</w:t>
            </w:r>
          </w:p>
        </w:tc>
      </w:tr>
      <w:tr w:rsidR="006F41AB" w:rsidRPr="006F41AB" w14:paraId="6F12BEDE" w14:textId="77777777" w:rsidTr="006F41AB">
        <w:tc>
          <w:tcPr>
            <w:tcW w:w="7479" w:type="dxa"/>
          </w:tcPr>
          <w:p w14:paraId="3C70C929"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 xml:space="preserve">Затраты по </w:t>
            </w:r>
            <w:proofErr w:type="spellStart"/>
            <w:r w:rsidRPr="006F41AB">
              <w:rPr>
                <w:rFonts w:ascii="Times New Roman" w:eastAsiaTheme="minorEastAsia" w:hAnsi="Times New Roman"/>
                <w:sz w:val="28"/>
                <w:szCs w:val="28"/>
                <w:lang w:eastAsia="en-US"/>
              </w:rPr>
              <w:t>осн</w:t>
            </w:r>
            <w:proofErr w:type="spellEnd"/>
            <w:r w:rsidRPr="006F41AB">
              <w:rPr>
                <w:rFonts w:ascii="Times New Roman" w:eastAsiaTheme="minorEastAsia" w:hAnsi="Times New Roman"/>
                <w:sz w:val="28"/>
                <w:szCs w:val="28"/>
                <w:lang w:eastAsia="en-US"/>
              </w:rPr>
              <w:t>. заработной плате исполнителей темы</w:t>
            </w:r>
          </w:p>
        </w:tc>
        <w:tc>
          <w:tcPr>
            <w:tcW w:w="2092" w:type="dxa"/>
          </w:tcPr>
          <w:p w14:paraId="4DE1EB75"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5109,06</w:t>
            </w:r>
          </w:p>
        </w:tc>
      </w:tr>
      <w:tr w:rsidR="006F41AB" w:rsidRPr="006F41AB" w14:paraId="374C4B80" w14:textId="77777777" w:rsidTr="006F41AB">
        <w:tc>
          <w:tcPr>
            <w:tcW w:w="7479" w:type="dxa"/>
          </w:tcPr>
          <w:p w14:paraId="3D3142E9"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Затраты по дополнительной заработной плате исполнителей темы</w:t>
            </w:r>
          </w:p>
        </w:tc>
        <w:tc>
          <w:tcPr>
            <w:tcW w:w="2092" w:type="dxa"/>
          </w:tcPr>
          <w:p w14:paraId="25E0ACA7"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3000</w:t>
            </w:r>
          </w:p>
        </w:tc>
      </w:tr>
      <w:tr w:rsidR="006F41AB" w:rsidRPr="006F41AB" w14:paraId="7D6B7C1C" w14:textId="77777777" w:rsidTr="006F41AB">
        <w:tc>
          <w:tcPr>
            <w:tcW w:w="7479" w:type="dxa"/>
          </w:tcPr>
          <w:p w14:paraId="04F93642"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Затраты на научные производственные командировки</w:t>
            </w:r>
          </w:p>
        </w:tc>
        <w:tc>
          <w:tcPr>
            <w:tcW w:w="2092" w:type="dxa"/>
          </w:tcPr>
          <w:p w14:paraId="67A343C3"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17683,59</w:t>
            </w:r>
          </w:p>
        </w:tc>
      </w:tr>
      <w:tr w:rsidR="006F41AB" w:rsidRPr="006F41AB" w14:paraId="21954DE2" w14:textId="77777777" w:rsidTr="006F41AB">
        <w:tc>
          <w:tcPr>
            <w:tcW w:w="7479" w:type="dxa"/>
          </w:tcPr>
          <w:p w14:paraId="1F852A12"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Отчисления во внебюджетные фонды</w:t>
            </w:r>
          </w:p>
        </w:tc>
        <w:tc>
          <w:tcPr>
            <w:tcW w:w="2092" w:type="dxa"/>
          </w:tcPr>
          <w:p w14:paraId="52ABBD98"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cstheme="minorBidi" w:hint="eastAsia"/>
                <w:sz w:val="28"/>
                <w:lang w:eastAsia="zh-CN"/>
              </w:rPr>
              <w:t>2432,72</w:t>
            </w:r>
          </w:p>
        </w:tc>
      </w:tr>
      <w:tr w:rsidR="006F41AB" w:rsidRPr="006F41AB" w14:paraId="0684603D" w14:textId="77777777" w:rsidTr="006F41AB">
        <w:tc>
          <w:tcPr>
            <w:tcW w:w="7479" w:type="dxa"/>
          </w:tcPr>
          <w:p w14:paraId="77D98C86"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Накладные расходы</w:t>
            </w:r>
          </w:p>
        </w:tc>
        <w:tc>
          <w:tcPr>
            <w:tcW w:w="2092" w:type="dxa"/>
          </w:tcPr>
          <w:p w14:paraId="6FF0DE13"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2455.50</w:t>
            </w:r>
          </w:p>
        </w:tc>
      </w:tr>
      <w:tr w:rsidR="006F41AB" w:rsidRPr="006F41AB" w14:paraId="20C7257B" w14:textId="77777777" w:rsidTr="006F41AB">
        <w:tc>
          <w:tcPr>
            <w:tcW w:w="7479" w:type="dxa"/>
          </w:tcPr>
          <w:p w14:paraId="1F6CB5D7" w14:textId="77777777" w:rsidR="006F41AB" w:rsidRPr="006F41AB" w:rsidRDefault="006F41AB" w:rsidP="006F41AB">
            <w:pPr>
              <w:tabs>
                <w:tab w:val="left" w:pos="8931"/>
              </w:tabs>
              <w:spacing w:line="360" w:lineRule="auto"/>
              <w:jc w:val="both"/>
              <w:rPr>
                <w:rFonts w:ascii="Times New Roman" w:eastAsiaTheme="minorEastAsia" w:hAnsi="Times New Roman"/>
                <w:sz w:val="28"/>
                <w:szCs w:val="28"/>
                <w:lang w:eastAsia="en-US"/>
              </w:rPr>
            </w:pPr>
            <w:r w:rsidRPr="006F41AB">
              <w:rPr>
                <w:rFonts w:ascii="Times New Roman" w:eastAsiaTheme="minorEastAsia" w:hAnsi="Times New Roman"/>
                <w:sz w:val="28"/>
                <w:szCs w:val="28"/>
                <w:lang w:eastAsia="en-US"/>
              </w:rPr>
              <w:t>Бюджет затрат</w:t>
            </w:r>
          </w:p>
        </w:tc>
        <w:tc>
          <w:tcPr>
            <w:tcW w:w="2092" w:type="dxa"/>
          </w:tcPr>
          <w:p w14:paraId="2888BCFE" w14:textId="77777777" w:rsidR="006F41AB" w:rsidRPr="006F41AB" w:rsidRDefault="006F41AB" w:rsidP="006F41AB">
            <w:pPr>
              <w:spacing w:line="360" w:lineRule="auto"/>
              <w:jc w:val="both"/>
              <w:rPr>
                <w:rFonts w:ascii="Times New Roman" w:eastAsiaTheme="minorEastAsia" w:hAnsi="Times New Roman"/>
                <w:sz w:val="28"/>
                <w:szCs w:val="28"/>
                <w:lang w:eastAsia="zh-CN"/>
              </w:rPr>
            </w:pPr>
            <w:r w:rsidRPr="006F41AB">
              <w:rPr>
                <w:rFonts w:ascii="Times New Roman" w:eastAsiaTheme="minorEastAsia" w:hAnsi="Times New Roman"/>
                <w:sz w:val="28"/>
                <w:szCs w:val="28"/>
                <w:lang w:eastAsia="zh-CN"/>
              </w:rPr>
              <w:t>32415.78</w:t>
            </w:r>
          </w:p>
        </w:tc>
      </w:tr>
    </w:tbl>
    <w:p w14:paraId="12F5A4EC" w14:textId="77777777" w:rsidR="00E14FF4" w:rsidRPr="00FE1F2C" w:rsidRDefault="006F41AB" w:rsidP="00A56FD2">
      <w:pPr>
        <w:pStyle w:val="1"/>
        <w:numPr>
          <w:ilvl w:val="1"/>
          <w:numId w:val="14"/>
        </w:numPr>
        <w:spacing w:line="360" w:lineRule="auto"/>
        <w:rPr>
          <w:rFonts w:ascii="Times New Roman" w:hAnsi="Times New Roman"/>
          <w:b w:val="0"/>
          <w:lang w:eastAsia="zh-CN"/>
        </w:rPr>
      </w:pPr>
      <w:r>
        <w:rPr>
          <w:rFonts w:ascii="Times New Roman" w:hAnsi="Times New Roman"/>
          <w:b w:val="0"/>
          <w:lang w:eastAsia="zh-CN"/>
        </w:rPr>
        <w:br w:type="page"/>
      </w:r>
    </w:p>
    <w:p w14:paraId="74C49EEA" w14:textId="77777777" w:rsidR="00E268D4" w:rsidRPr="00E268D4" w:rsidRDefault="002B5A80" w:rsidP="00E268D4">
      <w:pPr>
        <w:pStyle w:val="1"/>
        <w:spacing w:line="360" w:lineRule="auto"/>
        <w:rPr>
          <w:rFonts w:ascii="Times New Roman" w:hAnsi="Times New Roman"/>
          <w:color w:val="auto"/>
          <w:lang w:eastAsia="zh-CN"/>
        </w:rPr>
      </w:pPr>
      <w:bookmarkStart w:id="104" w:name="_Toc390215579"/>
      <w:r>
        <w:rPr>
          <w:rFonts w:ascii="Times New Roman" w:hAnsi="Times New Roman"/>
          <w:color w:val="auto"/>
          <w:lang w:eastAsia="zh-CN"/>
        </w:rPr>
        <w:lastRenderedPageBreak/>
        <w:t xml:space="preserve">Глава </w:t>
      </w:r>
      <w:r w:rsidR="00E268D4" w:rsidRPr="00E268D4">
        <w:rPr>
          <w:rFonts w:ascii="Times New Roman" w:hAnsi="Times New Roman"/>
          <w:color w:val="auto"/>
          <w:lang w:eastAsia="zh-CN"/>
        </w:rPr>
        <w:t>4. Социальная ответственность</w:t>
      </w:r>
      <w:bookmarkEnd w:id="104"/>
    </w:p>
    <w:p w14:paraId="36116527" w14:textId="77777777" w:rsidR="00E14FF4" w:rsidRPr="00E14FF4" w:rsidRDefault="00E268D4" w:rsidP="00E268D4">
      <w:pPr>
        <w:pStyle w:val="1"/>
        <w:spacing w:line="360" w:lineRule="auto"/>
        <w:rPr>
          <w:rFonts w:ascii="Times New Roman" w:hAnsi="Times New Roman"/>
          <w:color w:val="auto"/>
          <w:lang w:eastAsia="zh-CN"/>
        </w:rPr>
      </w:pPr>
      <w:bookmarkStart w:id="105" w:name="_Toc390215580"/>
      <w:r w:rsidRPr="00E268D4">
        <w:rPr>
          <w:rFonts w:ascii="Times New Roman" w:hAnsi="Times New Roman"/>
          <w:color w:val="auto"/>
          <w:lang w:eastAsia="zh-CN"/>
        </w:rPr>
        <w:t xml:space="preserve">4.1. </w:t>
      </w:r>
      <w:r w:rsidR="00E14FF4" w:rsidRPr="00E14FF4">
        <w:rPr>
          <w:rFonts w:ascii="Times New Roman" w:hAnsi="Times New Roman"/>
          <w:color w:val="auto"/>
          <w:lang w:eastAsia="zh-CN"/>
        </w:rPr>
        <w:t>Техногенная безопасность</w:t>
      </w:r>
      <w:bookmarkEnd w:id="105"/>
    </w:p>
    <w:p w14:paraId="5462639B" w14:textId="77777777" w:rsidR="00E14FF4" w:rsidRPr="00E14FF4" w:rsidRDefault="00E14FF4" w:rsidP="00E14FF4">
      <w:pPr>
        <w:spacing w:after="0" w:line="360" w:lineRule="auto"/>
        <w:ind w:firstLine="426"/>
        <w:jc w:val="both"/>
        <w:rPr>
          <w:rFonts w:ascii="Times New Roman" w:eastAsiaTheme="minorEastAsia" w:hAnsi="Times New Roman"/>
          <w:sz w:val="28"/>
          <w:szCs w:val="28"/>
          <w:lang w:eastAsia="en-US"/>
        </w:rPr>
      </w:pPr>
      <w:r w:rsidRPr="00E14FF4">
        <w:rPr>
          <w:rFonts w:ascii="Times New Roman" w:eastAsiaTheme="minorEastAsia" w:hAnsi="Times New Roman"/>
          <w:sz w:val="28"/>
          <w:szCs w:val="28"/>
          <w:lang w:eastAsia="en-US"/>
        </w:rPr>
        <w:t>Питание установки осуществляется за счет питания от сети переменного тока напряжением 220 В. Необходимо нужно нагревать образец до высокой температуры.</w:t>
      </w:r>
    </w:p>
    <w:p w14:paraId="5D94145D" w14:textId="77777777" w:rsidR="00E14FF4" w:rsidRPr="00E14FF4" w:rsidRDefault="00E14FF4" w:rsidP="00E14FF4">
      <w:pPr>
        <w:spacing w:after="0" w:line="360" w:lineRule="auto"/>
        <w:ind w:firstLine="426"/>
        <w:jc w:val="both"/>
        <w:rPr>
          <w:rFonts w:ascii="Times New Roman" w:eastAsiaTheme="minorEastAsia" w:hAnsi="Times New Roman"/>
          <w:sz w:val="28"/>
          <w:szCs w:val="28"/>
          <w:lang w:eastAsia="en-US"/>
        </w:rPr>
      </w:pPr>
      <w:r w:rsidRPr="00E14FF4">
        <w:rPr>
          <w:rFonts w:ascii="Times New Roman" w:eastAsiaTheme="minorEastAsia" w:hAnsi="Times New Roman"/>
          <w:sz w:val="28"/>
          <w:szCs w:val="28"/>
          <w:lang w:eastAsia="en-US"/>
        </w:rPr>
        <w:t xml:space="preserve">При проведении работ на работников возможно воздействие следующих вредных факторов: </w:t>
      </w:r>
    </w:p>
    <w:p w14:paraId="14DE1293" w14:textId="77777777" w:rsidR="007E3768" w:rsidRPr="007E3768" w:rsidRDefault="00E14FF4" w:rsidP="007E3768">
      <w:pPr>
        <w:pStyle w:val="af1"/>
        <w:numPr>
          <w:ilvl w:val="1"/>
          <w:numId w:val="5"/>
        </w:numPr>
        <w:spacing w:after="0" w:line="240" w:lineRule="auto"/>
        <w:ind w:left="0" w:firstLineChars="152" w:firstLine="426"/>
        <w:rPr>
          <w:rFonts w:ascii="Times New Roman" w:eastAsiaTheme="minorEastAsia" w:hAnsi="Times New Roman"/>
          <w:sz w:val="28"/>
          <w:szCs w:val="28"/>
          <w:lang w:eastAsia="zh-CN"/>
        </w:rPr>
      </w:pPr>
      <w:r w:rsidRPr="007E3768">
        <w:rPr>
          <w:rFonts w:ascii="Times New Roman" w:eastAsiaTheme="minorEastAsia" w:hAnsi="Times New Roman"/>
          <w:bCs/>
          <w:sz w:val="28"/>
          <w:szCs w:val="28"/>
          <w:lang w:eastAsia="en-US"/>
        </w:rPr>
        <w:t>Микроклимат</w:t>
      </w:r>
    </w:p>
    <w:p w14:paraId="267B3C43" w14:textId="77777777" w:rsidR="007E3768" w:rsidRDefault="00E14FF4" w:rsidP="007E3768">
      <w:pPr>
        <w:pStyle w:val="af1"/>
        <w:numPr>
          <w:ilvl w:val="1"/>
          <w:numId w:val="5"/>
        </w:numPr>
        <w:spacing w:after="0" w:line="240" w:lineRule="auto"/>
        <w:ind w:left="0" w:firstLineChars="152" w:firstLine="426"/>
        <w:rPr>
          <w:rFonts w:ascii="Times New Roman" w:eastAsiaTheme="minorEastAsia" w:hAnsi="Times New Roman"/>
          <w:sz w:val="28"/>
          <w:szCs w:val="28"/>
          <w:lang w:eastAsia="zh-CN"/>
        </w:rPr>
      </w:pPr>
      <w:r w:rsidRPr="007E3768">
        <w:rPr>
          <w:rFonts w:ascii="Times New Roman" w:eastAsiaTheme="minorEastAsia" w:hAnsi="Times New Roman"/>
          <w:sz w:val="28"/>
          <w:szCs w:val="28"/>
          <w:lang w:eastAsia="zh-CN"/>
        </w:rPr>
        <w:t>Электромагнитное поле</w:t>
      </w:r>
    </w:p>
    <w:p w14:paraId="60C3AC48" w14:textId="77777777" w:rsidR="00E14FF4" w:rsidRPr="007E3768" w:rsidRDefault="00E14FF4" w:rsidP="007E3768">
      <w:pPr>
        <w:pStyle w:val="af1"/>
        <w:numPr>
          <w:ilvl w:val="1"/>
          <w:numId w:val="5"/>
        </w:numPr>
        <w:spacing w:after="0" w:line="240" w:lineRule="auto"/>
        <w:ind w:left="0" w:firstLineChars="152" w:firstLine="426"/>
        <w:rPr>
          <w:rFonts w:ascii="Times New Roman" w:eastAsiaTheme="minorEastAsia" w:hAnsi="Times New Roman"/>
          <w:sz w:val="28"/>
          <w:szCs w:val="28"/>
          <w:lang w:eastAsia="zh-CN"/>
        </w:rPr>
      </w:pPr>
      <w:r w:rsidRPr="007E3768">
        <w:rPr>
          <w:rFonts w:ascii="Times New Roman" w:eastAsiaTheme="minorEastAsia" w:hAnsi="Times New Roman"/>
          <w:bCs/>
          <w:sz w:val="28"/>
          <w:szCs w:val="28"/>
          <w:lang w:eastAsia="en-US"/>
        </w:rPr>
        <w:t>Освещение</w:t>
      </w:r>
    </w:p>
    <w:p w14:paraId="4DB52D1B" w14:textId="77777777" w:rsidR="00E14FF4" w:rsidRPr="00E14FF4" w:rsidRDefault="00E14FF4" w:rsidP="007E3768">
      <w:pPr>
        <w:spacing w:after="0" w:line="360" w:lineRule="auto"/>
        <w:jc w:val="both"/>
        <w:rPr>
          <w:rFonts w:ascii="Times New Roman" w:eastAsiaTheme="minorEastAsia" w:hAnsi="Times New Roman"/>
          <w:sz w:val="28"/>
          <w:szCs w:val="28"/>
          <w:lang w:eastAsia="en-US"/>
        </w:rPr>
      </w:pPr>
      <w:r w:rsidRPr="00E14FF4">
        <w:rPr>
          <w:rFonts w:ascii="Times New Roman" w:eastAsiaTheme="minorEastAsia" w:hAnsi="Times New Roman"/>
          <w:sz w:val="28"/>
          <w:szCs w:val="28"/>
          <w:lang w:eastAsia="en-US"/>
        </w:rPr>
        <w:t>опасных производственных факторов:</w:t>
      </w:r>
    </w:p>
    <w:p w14:paraId="3A9054AD" w14:textId="77777777" w:rsidR="00E14FF4" w:rsidRPr="00E14FF4" w:rsidRDefault="00E14FF4" w:rsidP="007E3768">
      <w:pPr>
        <w:numPr>
          <w:ilvl w:val="0"/>
          <w:numId w:val="32"/>
        </w:numPr>
        <w:spacing w:after="0" w:line="360" w:lineRule="auto"/>
        <w:ind w:left="0" w:firstLineChars="152" w:firstLine="426"/>
        <w:contextualSpacing/>
        <w:jc w:val="both"/>
        <w:rPr>
          <w:rFonts w:ascii="Times New Roman" w:eastAsiaTheme="minorEastAsia" w:hAnsi="Times New Roman"/>
          <w:sz w:val="28"/>
          <w:szCs w:val="28"/>
          <w:lang w:eastAsia="en-US"/>
        </w:rPr>
      </w:pPr>
      <w:r w:rsidRPr="00E14FF4">
        <w:rPr>
          <w:rFonts w:ascii="Times New Roman" w:eastAsiaTheme="minorEastAsia" w:hAnsi="Times New Roman"/>
          <w:sz w:val="28"/>
          <w:szCs w:val="28"/>
          <w:lang w:eastAsia="en-US"/>
        </w:rPr>
        <w:t>Электрическ</w:t>
      </w:r>
      <w:r w:rsidRPr="00E14FF4">
        <w:rPr>
          <w:rFonts w:ascii="Times New Roman" w:eastAsiaTheme="minorEastAsia" w:hAnsi="Times New Roman"/>
          <w:sz w:val="28"/>
          <w:szCs w:val="28"/>
          <w:lang w:eastAsia="zh-CN"/>
        </w:rPr>
        <w:t>ий ток</w:t>
      </w:r>
    </w:p>
    <w:p w14:paraId="4E0D51F4" w14:textId="77777777" w:rsidR="00E14FF4" w:rsidRPr="00E14FF4" w:rsidRDefault="00E14FF4" w:rsidP="00E14FF4">
      <w:pPr>
        <w:spacing w:after="0" w:line="360" w:lineRule="auto"/>
        <w:ind w:firstLine="426"/>
        <w:jc w:val="both"/>
        <w:rPr>
          <w:rFonts w:ascii="Times New Roman" w:eastAsiaTheme="minorEastAsia" w:hAnsi="Times New Roman"/>
          <w:sz w:val="28"/>
          <w:szCs w:val="28"/>
          <w:lang w:eastAsia="en-US"/>
        </w:rPr>
      </w:pPr>
      <w:r w:rsidRPr="00E14FF4">
        <w:rPr>
          <w:rFonts w:ascii="Times New Roman" w:eastAsiaTheme="minorEastAsia" w:hAnsi="Times New Roman"/>
          <w:sz w:val="28"/>
          <w:szCs w:val="28"/>
          <w:lang w:eastAsia="en-US"/>
        </w:rPr>
        <w:t xml:space="preserve">Опасность поражения человека электрическом током определяется прежде всего величиной тока, проходящего через тело человека. Прохождение тока может вызвать у человека раздражение и повреждение различных органов. Электрический  ток оказывает воздействие на нервные клетки, кровеносные сосуды и кровь, а также на сердце, головной мозг, органы дыхания и т.д. Пороговый </w:t>
      </w:r>
      <w:proofErr w:type="spellStart"/>
      <w:r w:rsidRPr="00E14FF4">
        <w:rPr>
          <w:rFonts w:ascii="Times New Roman" w:eastAsiaTheme="minorEastAsia" w:hAnsi="Times New Roman"/>
          <w:sz w:val="28"/>
          <w:szCs w:val="28"/>
          <w:lang w:eastAsia="en-US"/>
        </w:rPr>
        <w:t>неотпускающий</w:t>
      </w:r>
      <w:proofErr w:type="spellEnd"/>
      <w:r w:rsidRPr="00E14FF4">
        <w:rPr>
          <w:rFonts w:ascii="Times New Roman" w:eastAsiaTheme="minorEastAsia" w:hAnsi="Times New Roman"/>
          <w:sz w:val="28"/>
          <w:szCs w:val="28"/>
          <w:lang w:eastAsia="en-US"/>
        </w:rPr>
        <w:t xml:space="preserve"> ток составляет 50 Гц (6-16мА). Защита от воздействия электрического тока осуществляется путем проведения организационных, инженерно-технических и лечебной-профилактических мероприятий.</w:t>
      </w:r>
    </w:p>
    <w:p w14:paraId="700DE710" w14:textId="77777777" w:rsidR="00E14FF4" w:rsidRPr="00E14FF4" w:rsidRDefault="00E14FF4" w:rsidP="00E14FF4">
      <w:pPr>
        <w:spacing w:after="0" w:line="360" w:lineRule="auto"/>
        <w:ind w:firstLine="426"/>
        <w:jc w:val="both"/>
        <w:rPr>
          <w:rFonts w:ascii="Times New Roman" w:eastAsiaTheme="minorEastAsia" w:hAnsi="Times New Roman"/>
          <w:sz w:val="28"/>
          <w:szCs w:val="28"/>
          <w:lang w:eastAsia="en-US"/>
        </w:rPr>
      </w:pPr>
      <w:r w:rsidRPr="00E14FF4">
        <w:rPr>
          <w:rFonts w:ascii="Times New Roman" w:eastAsiaTheme="minorEastAsia" w:hAnsi="Times New Roman"/>
          <w:sz w:val="28"/>
          <w:szCs w:val="28"/>
          <w:lang w:eastAsia="en-US"/>
        </w:rPr>
        <w:t xml:space="preserve">Во избежание получения термических ожогов из-за высокой температуры запрещается открывать крышку нагретой печи, дотрагиваться до камеры, в которую помещен исследуемый образец. </w:t>
      </w:r>
    </w:p>
    <w:p w14:paraId="60664074" w14:textId="77777777" w:rsidR="00E14FF4" w:rsidRPr="00E14FF4" w:rsidRDefault="00E14FF4" w:rsidP="007E3768">
      <w:pPr>
        <w:autoSpaceDE w:val="0"/>
        <w:autoSpaceDN w:val="0"/>
        <w:adjustRightInd w:val="0"/>
        <w:spacing w:after="0" w:line="360" w:lineRule="auto"/>
        <w:ind w:firstLine="426"/>
        <w:jc w:val="both"/>
        <w:rPr>
          <w:rFonts w:ascii="Times New Roman" w:eastAsiaTheme="minorEastAsia" w:hAnsi="Times New Roman"/>
          <w:color w:val="000000"/>
          <w:sz w:val="28"/>
          <w:szCs w:val="28"/>
          <w:lang w:eastAsia="en-US"/>
        </w:rPr>
      </w:pPr>
      <w:r w:rsidRPr="00E14FF4">
        <w:rPr>
          <w:rFonts w:ascii="Times New Roman" w:eastAsiaTheme="minorEastAsia" w:hAnsi="Times New Roman"/>
          <w:color w:val="000000"/>
          <w:sz w:val="28"/>
          <w:szCs w:val="28"/>
          <w:lang w:eastAsia="en-US"/>
        </w:rPr>
        <w:t xml:space="preserve">При несоблюдении санитарно-гигиенических правил и норм работа на компьютере может привести к развитию ряда заболеваний. На состояние здоровья могут влиять такие вредные факторы, как длительное неизменное положение тела, вызывающее мышечно-скелетное нарушение, постоянное напряжение глаз, воздействие радиации (излучения от высоковольтных элементов схемы дисплея и электронно-лучевой трубки), влияние </w:t>
      </w:r>
      <w:r w:rsidRPr="00E14FF4">
        <w:rPr>
          <w:rFonts w:ascii="Times New Roman" w:eastAsiaTheme="minorEastAsia" w:hAnsi="Times New Roman"/>
          <w:color w:val="000000"/>
          <w:sz w:val="28"/>
          <w:szCs w:val="28"/>
          <w:lang w:eastAsia="en-US"/>
        </w:rPr>
        <w:lastRenderedPageBreak/>
        <w:t xml:space="preserve">электростатических и электромагнитных полей. Существует тесная взаимосвязь между эргономикой (научной организацией рабочего места) и уровнем психологических расстройств и нарушением здоровья. </w:t>
      </w:r>
    </w:p>
    <w:p w14:paraId="4DC394DB" w14:textId="77777777" w:rsidR="00E14FF4" w:rsidRPr="00E14FF4" w:rsidRDefault="00E14FF4" w:rsidP="007E3768">
      <w:pPr>
        <w:spacing w:after="0" w:line="360" w:lineRule="auto"/>
        <w:ind w:firstLine="426"/>
        <w:jc w:val="both"/>
        <w:rPr>
          <w:rFonts w:ascii="Times New Roman" w:eastAsiaTheme="minorEastAsia" w:hAnsi="Times New Roman"/>
          <w:color w:val="000000"/>
          <w:sz w:val="28"/>
          <w:szCs w:val="28"/>
          <w:lang w:eastAsia="en-US"/>
        </w:rPr>
      </w:pPr>
      <w:r w:rsidRPr="00E14FF4">
        <w:rPr>
          <w:rFonts w:ascii="Times New Roman" w:eastAsiaTheme="minorEastAsia" w:hAnsi="Times New Roman"/>
          <w:color w:val="000000"/>
          <w:sz w:val="28"/>
          <w:szCs w:val="28"/>
          <w:lang w:eastAsia="en-US"/>
        </w:rPr>
        <w:t xml:space="preserve">Светотехнические параметры дисплея, размеры монитора и символов, цветовые параметры, яркость дисплея, частота обновления кадров и общая освещенность в помещении влияют на состояние зрения. Низкая освещенность дисплея ухудшает восприятие информации, а слишком высокая приводит к уменьшению контраста изображения знаков, что вызывает усталость глаз. Основными осложнениями при длительной работе на компьютере являются утомление глаз, и возникновение головной боли. Существенным фактором, влияющим на утомление глаз, является частота перевода взгляда с дисплея на клавиатуру. </w:t>
      </w:r>
    </w:p>
    <w:p w14:paraId="633272EB" w14:textId="77777777" w:rsidR="00E14FF4" w:rsidRPr="00E14FF4" w:rsidRDefault="00E14FF4" w:rsidP="007E3768">
      <w:pPr>
        <w:autoSpaceDE w:val="0"/>
        <w:autoSpaceDN w:val="0"/>
        <w:adjustRightInd w:val="0"/>
        <w:spacing w:after="0" w:line="360" w:lineRule="auto"/>
        <w:ind w:firstLine="426"/>
        <w:jc w:val="both"/>
        <w:rPr>
          <w:rFonts w:ascii="Times New Roman" w:hAnsi="Times New Roman"/>
          <w:color w:val="000000"/>
          <w:sz w:val="28"/>
          <w:szCs w:val="28"/>
        </w:rPr>
      </w:pPr>
      <w:r w:rsidRPr="00E14FF4">
        <w:rPr>
          <w:rFonts w:ascii="Times New Roman" w:eastAsiaTheme="minorEastAsia" w:hAnsi="Times New Roman"/>
          <w:color w:val="000000"/>
          <w:sz w:val="28"/>
          <w:szCs w:val="28"/>
          <w:lang w:eastAsia="en-US"/>
        </w:rPr>
        <w:t>При работе дисплея регистрируется слабое рентгеновское, ультрафиолетовое, инфракрасное, микров</w:t>
      </w:r>
      <w:r w:rsidR="007E3768">
        <w:rPr>
          <w:rFonts w:ascii="Times New Roman" w:eastAsiaTheme="minorEastAsia" w:hAnsi="Times New Roman"/>
          <w:color w:val="000000"/>
          <w:sz w:val="28"/>
          <w:szCs w:val="28"/>
          <w:lang w:eastAsia="en-US"/>
        </w:rPr>
        <w:t xml:space="preserve">олновое излучения, низко- и </w:t>
      </w:r>
      <w:r w:rsidRPr="00E14FF4">
        <w:rPr>
          <w:rFonts w:ascii="Times New Roman" w:eastAsiaTheme="minorEastAsia" w:hAnsi="Times New Roman"/>
          <w:color w:val="000000"/>
          <w:sz w:val="28"/>
          <w:szCs w:val="28"/>
          <w:lang w:eastAsia="en-US"/>
        </w:rPr>
        <w:t xml:space="preserve">ультранизкочастотное электромагнитное поле. Исследования показали, что на состояние здоровья оператора, который проводит не менее 20 часов в неделю за компьютерными терминалами, могут влиять такие вредные факторы, как электростатические и электромагнитные поля, воздействие радиации. Все это может привести к появлению головных болей и дисфункции ряда органов. </w:t>
      </w:r>
      <w:r w:rsidRPr="00E14FF4">
        <w:rPr>
          <w:rFonts w:ascii="Times New Roman" w:hAnsi="Times New Roman"/>
          <w:color w:val="000000"/>
          <w:sz w:val="28"/>
          <w:szCs w:val="28"/>
        </w:rPr>
        <w:t>Электромагнитные излучения ухудшают работу сосудов головного мозга, что вызывает ослабление памяти, остроты зрения.</w:t>
      </w:r>
    </w:p>
    <w:p w14:paraId="216F87A7" w14:textId="77777777" w:rsidR="00E14FF4" w:rsidRPr="00E14FF4" w:rsidRDefault="00E14FF4" w:rsidP="007E3768">
      <w:pPr>
        <w:autoSpaceDE w:val="0"/>
        <w:autoSpaceDN w:val="0"/>
        <w:adjustRightInd w:val="0"/>
        <w:spacing w:after="0" w:line="360" w:lineRule="auto"/>
        <w:ind w:firstLineChars="152" w:firstLine="426"/>
        <w:rPr>
          <w:rFonts w:ascii="Times New Roman" w:eastAsiaTheme="minorEastAsia" w:hAnsi="Times New Roman"/>
          <w:color w:val="000000"/>
          <w:sz w:val="28"/>
          <w:szCs w:val="28"/>
          <w:lang w:eastAsia="en-US"/>
        </w:rPr>
      </w:pPr>
      <w:r w:rsidRPr="00E14FF4">
        <w:rPr>
          <w:rFonts w:ascii="Times New Roman" w:eastAsiaTheme="minorEastAsia" w:hAnsi="Times New Roman"/>
          <w:color w:val="000000"/>
          <w:sz w:val="28"/>
          <w:szCs w:val="28"/>
          <w:lang w:eastAsia="en-US"/>
        </w:rPr>
        <w:t xml:space="preserve">Перед началом работы следует обратить внимание на несколько моментов: </w:t>
      </w:r>
    </w:p>
    <w:p w14:paraId="4EB3C2D2" w14:textId="77777777" w:rsidR="00E14FF4" w:rsidRPr="00E14FF4" w:rsidRDefault="00E14FF4" w:rsidP="007E3768">
      <w:pPr>
        <w:autoSpaceDE w:val="0"/>
        <w:autoSpaceDN w:val="0"/>
        <w:adjustRightInd w:val="0"/>
        <w:spacing w:after="0" w:line="360" w:lineRule="auto"/>
        <w:ind w:firstLineChars="152" w:firstLine="426"/>
        <w:rPr>
          <w:rFonts w:ascii="Times New Roman" w:eastAsiaTheme="minorEastAsia" w:hAnsi="Times New Roman"/>
          <w:color w:val="000000"/>
          <w:sz w:val="28"/>
          <w:szCs w:val="28"/>
          <w:lang w:eastAsia="en-US"/>
        </w:rPr>
      </w:pPr>
      <w:r w:rsidRPr="00E14FF4">
        <w:rPr>
          <w:rFonts w:ascii="Times New Roman" w:eastAsiaTheme="minorEastAsia" w:hAnsi="Times New Roman"/>
          <w:color w:val="000000"/>
          <w:sz w:val="28"/>
          <w:szCs w:val="28"/>
          <w:lang w:eastAsia="en-US"/>
        </w:rPr>
        <w:t xml:space="preserve">а) не мешают ли опоры для рук работе на клавиатуре; </w:t>
      </w:r>
    </w:p>
    <w:p w14:paraId="6145D21F" w14:textId="77777777" w:rsidR="00E14FF4" w:rsidRPr="00E14FF4" w:rsidRDefault="00E14FF4" w:rsidP="007E3768">
      <w:pPr>
        <w:autoSpaceDE w:val="0"/>
        <w:autoSpaceDN w:val="0"/>
        <w:adjustRightInd w:val="0"/>
        <w:spacing w:after="0" w:line="360" w:lineRule="auto"/>
        <w:ind w:firstLineChars="152" w:firstLine="426"/>
        <w:rPr>
          <w:rFonts w:ascii="Times New Roman" w:eastAsiaTheme="minorEastAsia" w:hAnsi="Times New Roman"/>
          <w:color w:val="000000"/>
          <w:sz w:val="28"/>
          <w:szCs w:val="28"/>
          <w:lang w:eastAsia="en-US"/>
        </w:rPr>
      </w:pPr>
      <w:r w:rsidRPr="00E14FF4">
        <w:rPr>
          <w:rFonts w:ascii="Times New Roman" w:eastAsiaTheme="minorEastAsia" w:hAnsi="Times New Roman"/>
          <w:color w:val="000000"/>
          <w:sz w:val="28"/>
          <w:szCs w:val="28"/>
          <w:lang w:eastAsia="en-US"/>
        </w:rPr>
        <w:t xml:space="preserve">б) как расположен верхний край монитора по отношению к глазам; </w:t>
      </w:r>
    </w:p>
    <w:p w14:paraId="4E9AD550" w14:textId="77777777" w:rsidR="00E14FF4" w:rsidRPr="00E14FF4" w:rsidRDefault="00E14FF4" w:rsidP="007E3768">
      <w:pPr>
        <w:autoSpaceDE w:val="0"/>
        <w:autoSpaceDN w:val="0"/>
        <w:adjustRightInd w:val="0"/>
        <w:spacing w:after="0" w:line="360" w:lineRule="auto"/>
        <w:ind w:firstLineChars="152" w:firstLine="426"/>
        <w:rPr>
          <w:rFonts w:ascii="Times New Roman" w:eastAsiaTheme="minorEastAsia" w:hAnsi="Times New Roman"/>
          <w:color w:val="000000"/>
          <w:sz w:val="28"/>
          <w:szCs w:val="28"/>
          <w:lang w:eastAsia="en-US"/>
        </w:rPr>
      </w:pPr>
      <w:r w:rsidRPr="00E14FF4">
        <w:rPr>
          <w:rFonts w:ascii="Times New Roman" w:eastAsiaTheme="minorEastAsia" w:hAnsi="Times New Roman"/>
          <w:color w:val="000000"/>
          <w:sz w:val="28"/>
          <w:szCs w:val="28"/>
          <w:lang w:eastAsia="en-US"/>
        </w:rPr>
        <w:t xml:space="preserve">в) какова высота рабочего кресла; </w:t>
      </w:r>
    </w:p>
    <w:p w14:paraId="24F6470A" w14:textId="77777777" w:rsidR="00E14FF4" w:rsidRPr="00E14FF4" w:rsidRDefault="00E14FF4" w:rsidP="007E3768">
      <w:pPr>
        <w:tabs>
          <w:tab w:val="left" w:pos="2785"/>
        </w:tabs>
        <w:autoSpaceDE w:val="0"/>
        <w:autoSpaceDN w:val="0"/>
        <w:adjustRightInd w:val="0"/>
        <w:spacing w:after="0" w:line="360" w:lineRule="auto"/>
        <w:ind w:firstLineChars="152" w:firstLine="426"/>
        <w:jc w:val="both"/>
        <w:rPr>
          <w:rFonts w:ascii="Times New Roman" w:eastAsiaTheme="minorEastAsia" w:hAnsi="Times New Roman"/>
          <w:color w:val="000000"/>
          <w:sz w:val="28"/>
          <w:szCs w:val="28"/>
          <w:lang w:eastAsia="en-US"/>
        </w:rPr>
      </w:pPr>
      <w:r w:rsidRPr="00E14FF4">
        <w:rPr>
          <w:rFonts w:ascii="Times New Roman" w:eastAsiaTheme="minorEastAsia" w:hAnsi="Times New Roman"/>
          <w:color w:val="000000"/>
          <w:sz w:val="28"/>
          <w:szCs w:val="28"/>
          <w:lang w:eastAsia="en-US"/>
        </w:rPr>
        <w:t>г) достаточна ли общая освещенность.</w:t>
      </w:r>
    </w:p>
    <w:p w14:paraId="17101078" w14:textId="77777777" w:rsidR="00E14FF4" w:rsidRPr="00E14FF4" w:rsidRDefault="00E14FF4" w:rsidP="00E14FF4">
      <w:pPr>
        <w:widowControl w:val="0"/>
        <w:autoSpaceDE w:val="0"/>
        <w:autoSpaceDN w:val="0"/>
        <w:adjustRightInd w:val="0"/>
        <w:spacing w:after="0" w:line="360" w:lineRule="auto"/>
        <w:ind w:firstLineChars="152" w:firstLine="426"/>
        <w:jc w:val="both"/>
        <w:rPr>
          <w:rFonts w:ascii="Times New Roman" w:eastAsiaTheme="minorEastAsia" w:hAnsi="Times New Roman"/>
          <w:color w:val="000000"/>
          <w:sz w:val="28"/>
          <w:szCs w:val="28"/>
          <w:lang w:eastAsia="en-US"/>
        </w:rPr>
      </w:pPr>
      <w:r w:rsidRPr="00E14FF4">
        <w:rPr>
          <w:rFonts w:ascii="Times New Roman" w:eastAsiaTheme="minorEastAsia" w:hAnsi="Times New Roman"/>
          <w:color w:val="000000"/>
          <w:sz w:val="28"/>
          <w:szCs w:val="28"/>
          <w:lang w:eastAsia="en-US"/>
        </w:rPr>
        <w:t xml:space="preserve">Освещение влияет на настроение и самочувствие, определяет эффективность труда. Рациональное освещение помещений и рабочих мест – одно из важнейших условий создания благоприятных и безопасных условий труда. Качество получаемой информации во многом зависит от освещения: </w:t>
      </w:r>
      <w:r w:rsidRPr="00E14FF4">
        <w:rPr>
          <w:rFonts w:ascii="Times New Roman" w:eastAsiaTheme="minorEastAsia" w:hAnsi="Times New Roman"/>
          <w:color w:val="000000"/>
          <w:sz w:val="28"/>
          <w:szCs w:val="28"/>
          <w:lang w:eastAsia="en-US"/>
        </w:rPr>
        <w:lastRenderedPageBreak/>
        <w:t xml:space="preserve">неудовлетворительное в количественном или качественном отношении освещение не только утомляет зрение, но и вызывает утомление организма в целом. Нерационально организованное освещение может, кроме того явиться причиной травматизма: плохо освещенные опасные зоны, слепящие источники света и блики от них, резкие тени и пульсации освещенности ухудшают видимость и могут вызвать неадекватное восприятие наблюдаемого объекта. Поэтому рациональное освещение помещений и рабочих мест – одно из важнейших условий для создания благоприятных и безопасных условий труда. </w:t>
      </w:r>
    </w:p>
    <w:p w14:paraId="5E548A28" w14:textId="77777777" w:rsidR="00E14FF4" w:rsidRPr="00E14FF4" w:rsidRDefault="00E14FF4" w:rsidP="00E14FF4">
      <w:pPr>
        <w:widowControl w:val="0"/>
        <w:autoSpaceDE w:val="0"/>
        <w:autoSpaceDN w:val="0"/>
        <w:adjustRightInd w:val="0"/>
        <w:spacing w:after="0" w:line="360" w:lineRule="auto"/>
        <w:ind w:firstLineChars="152" w:firstLine="426"/>
        <w:jc w:val="both"/>
        <w:rPr>
          <w:rFonts w:ascii="Times New Roman" w:eastAsiaTheme="minorEastAsia" w:hAnsi="Times New Roman"/>
          <w:color w:val="000000"/>
          <w:sz w:val="28"/>
          <w:szCs w:val="28"/>
          <w:lang w:eastAsia="en-US"/>
        </w:rPr>
      </w:pPr>
      <w:r w:rsidRPr="00E14FF4">
        <w:rPr>
          <w:rFonts w:ascii="Times New Roman" w:eastAsiaTheme="minorEastAsia" w:hAnsi="Times New Roman"/>
          <w:color w:val="000000"/>
          <w:sz w:val="28"/>
          <w:szCs w:val="28"/>
          <w:lang w:eastAsia="en-US"/>
        </w:rPr>
        <w:t xml:space="preserve">В зависимости от источника света освещение может быть трех видов: естественное, искусственное и совмещенное (смешанное). Для гигиенической оценки освещения используются светотехнические характеристики, принятые в физике. </w:t>
      </w:r>
    </w:p>
    <w:p w14:paraId="6C451411" w14:textId="77777777" w:rsidR="00E14FF4" w:rsidRPr="00E14FF4" w:rsidRDefault="00E14FF4" w:rsidP="007E3768">
      <w:pPr>
        <w:tabs>
          <w:tab w:val="left" w:pos="2785"/>
        </w:tabs>
        <w:autoSpaceDE w:val="0"/>
        <w:autoSpaceDN w:val="0"/>
        <w:adjustRightInd w:val="0"/>
        <w:spacing w:after="0" w:line="360" w:lineRule="auto"/>
        <w:ind w:firstLineChars="152" w:firstLine="426"/>
        <w:jc w:val="both"/>
        <w:rPr>
          <w:rFonts w:ascii="Times New Roman" w:eastAsiaTheme="minorEastAsia" w:hAnsi="Times New Roman"/>
          <w:color w:val="000000"/>
          <w:sz w:val="28"/>
          <w:szCs w:val="28"/>
          <w:lang w:eastAsia="en-US"/>
        </w:rPr>
      </w:pPr>
      <w:r w:rsidRPr="00E14FF4">
        <w:rPr>
          <w:rFonts w:ascii="Times New Roman" w:hAnsi="Times New Roman"/>
          <w:color w:val="000000"/>
          <w:sz w:val="28"/>
          <w:szCs w:val="28"/>
        </w:rPr>
        <w:t>В помещениях должно быть смешанное (естественное и искусственное) освещение. Естественное освещение в помещении осуществляется через световые проемы. При этом рекомендуется, чтобы оно было ориентировано на север и северо-восток. Размер КЕО в зонах с устойчивым снежным покровом должен быть не ниже 1,2 %, а на остальной территории – 1,5 %.</w:t>
      </w:r>
    </w:p>
    <w:p w14:paraId="311FD3D3" w14:textId="77777777" w:rsidR="00E14FF4" w:rsidRPr="00E14FF4" w:rsidRDefault="00E14FF4" w:rsidP="00E14FF4">
      <w:pPr>
        <w:spacing w:after="0" w:line="360" w:lineRule="auto"/>
        <w:ind w:firstLine="426"/>
        <w:jc w:val="both"/>
        <w:rPr>
          <w:rFonts w:ascii="Times New Roman" w:eastAsiaTheme="minorEastAsia" w:hAnsi="Times New Roman"/>
          <w:sz w:val="28"/>
          <w:szCs w:val="28"/>
          <w:lang w:eastAsia="en-US"/>
        </w:rPr>
      </w:pPr>
      <w:r w:rsidRPr="00E14FF4">
        <w:rPr>
          <w:rFonts w:ascii="Times New Roman" w:eastAsiaTheme="minorEastAsia" w:hAnsi="Times New Roman"/>
          <w:sz w:val="28"/>
          <w:szCs w:val="28"/>
          <w:lang w:eastAsia="en-US"/>
        </w:rPr>
        <w:t>Микроклимат производственных помещений – климат внутренней среды этих помещений, который определяется действующими на организм человека сочетаниями температуры, влажности и скорости движения воздуха, а также интенсивности теплового излучения от нагретых поверхностей.</w:t>
      </w:r>
    </w:p>
    <w:p w14:paraId="2D0E250A" w14:textId="77777777" w:rsidR="00E14FF4" w:rsidRPr="00E14FF4" w:rsidRDefault="00E14FF4" w:rsidP="00E14FF4">
      <w:pPr>
        <w:widowControl w:val="0"/>
        <w:autoSpaceDE w:val="0"/>
        <w:autoSpaceDN w:val="0"/>
        <w:adjustRightInd w:val="0"/>
        <w:spacing w:after="0" w:line="360" w:lineRule="auto"/>
        <w:ind w:firstLineChars="152" w:firstLine="426"/>
        <w:jc w:val="both"/>
        <w:rPr>
          <w:rFonts w:ascii="Times New Roman" w:eastAsiaTheme="minorEastAsia" w:hAnsi="Times New Roman"/>
          <w:color w:val="000000"/>
          <w:sz w:val="28"/>
          <w:szCs w:val="28"/>
          <w:lang w:eastAsia="en-US"/>
        </w:rPr>
      </w:pPr>
      <w:r w:rsidRPr="00E14FF4">
        <w:rPr>
          <w:rFonts w:ascii="Times New Roman" w:eastAsiaTheme="minorEastAsia" w:hAnsi="Times New Roman"/>
          <w:color w:val="000000"/>
          <w:sz w:val="28"/>
          <w:szCs w:val="28"/>
          <w:lang w:eastAsia="en-US"/>
        </w:rPr>
        <w:t xml:space="preserve">Указанные параметры – каждый в отдельности и в совокупности – оказывают значительное влияние на работоспособность человека, его самочувствие и здоровье. При определенных их значениях человек испытывает состояние теплового комфорта, что способствует повышению производительности труда, предупреждению простудных заболеваний. И, наоборот, неблагоприятные значения микроклиматических показателей могут стать причиной снижения производственных показателей в работе, привести к таким заболеваниям работающих как различные формы простуды, радикулит, хронический бронхит, тонзиллит и др. Мероприятия по доведению </w:t>
      </w:r>
      <w:r w:rsidRPr="00E14FF4">
        <w:rPr>
          <w:rFonts w:ascii="Times New Roman" w:eastAsiaTheme="minorEastAsia" w:hAnsi="Times New Roman"/>
          <w:color w:val="000000"/>
          <w:sz w:val="28"/>
          <w:szCs w:val="28"/>
          <w:lang w:eastAsia="en-US"/>
        </w:rPr>
        <w:lastRenderedPageBreak/>
        <w:t xml:space="preserve">микроклиматических показателей до нормативных значений включаются в комплексные планы предприятий по охране труда. </w:t>
      </w:r>
    </w:p>
    <w:p w14:paraId="12AFACE1" w14:textId="77777777" w:rsidR="00E14FF4" w:rsidRPr="00E14FF4" w:rsidRDefault="00E14FF4" w:rsidP="00E14FF4">
      <w:pPr>
        <w:spacing w:after="0" w:line="360" w:lineRule="auto"/>
        <w:ind w:firstLine="426"/>
        <w:jc w:val="both"/>
        <w:rPr>
          <w:rFonts w:ascii="Times New Roman" w:eastAsiaTheme="minorEastAsia" w:hAnsi="Times New Roman"/>
          <w:sz w:val="28"/>
          <w:szCs w:val="28"/>
          <w:lang w:eastAsia="en-US"/>
        </w:rPr>
      </w:pPr>
      <w:r w:rsidRPr="00E14FF4">
        <w:rPr>
          <w:rFonts w:ascii="Times New Roman" w:eastAsiaTheme="minorEastAsia" w:hAnsi="Times New Roman"/>
          <w:color w:val="000000"/>
          <w:sz w:val="28"/>
          <w:szCs w:val="28"/>
          <w:lang w:eastAsia="en-US"/>
        </w:rPr>
        <w:t>Для создания благоприятных условий работы, соответствующих физиологическим потребностям человеческого организма, санитарные нормы устанавливают оптимальные и допустимые метеорологические условия в рабочей зоне помещения. Рабочая зона ограничивается высотой 2,2 м над уровнем пола, где находится рабочее место. При этом нормируются: температура, относительная влажность и скорость движения воздуха (СанПиН 2.2.4.548 – 96).</w:t>
      </w:r>
      <w:r w:rsidRPr="00E14FF4">
        <w:rPr>
          <w:rFonts w:ascii="Times New Roman" w:eastAsiaTheme="minorEastAsia" w:hAnsi="Times New Roman"/>
          <w:sz w:val="28"/>
          <w:szCs w:val="28"/>
          <w:lang w:eastAsia="en-US"/>
        </w:rPr>
        <w:t xml:space="preserve"> </w:t>
      </w:r>
      <w:r w:rsidRPr="00E14FF4">
        <w:rPr>
          <w:rFonts w:ascii="Times New Roman" w:eastAsiaTheme="minorEastAsia" w:hAnsi="Times New Roman"/>
          <w:bCs/>
          <w:sz w:val="28"/>
          <w:szCs w:val="28"/>
          <w:lang w:eastAsia="en-US"/>
        </w:rPr>
        <w:t>Необходимо применение защитных мероприятий по способам и средствам защиты от высоких и низких температур, системы отопления, вентиляции и кондиционировании воздуха, искусственное освещение и т.п.</w:t>
      </w:r>
    </w:p>
    <w:p w14:paraId="7887E8B6" w14:textId="77777777" w:rsidR="00E14FF4" w:rsidRPr="00E14FF4" w:rsidRDefault="00E14FF4" w:rsidP="00FA4043">
      <w:pPr>
        <w:spacing w:after="0" w:line="360" w:lineRule="auto"/>
        <w:rPr>
          <w:rFonts w:ascii="Times New Roman" w:eastAsiaTheme="minorEastAsia" w:hAnsi="Times New Roman"/>
          <w:bCs/>
          <w:sz w:val="28"/>
          <w:szCs w:val="28"/>
          <w:lang w:eastAsia="en-US"/>
        </w:rPr>
      </w:pPr>
      <w:r w:rsidRPr="00E14FF4">
        <w:rPr>
          <w:rFonts w:ascii="Times New Roman" w:eastAsiaTheme="minorEastAsia" w:hAnsi="Times New Roman"/>
          <w:color w:val="000000"/>
          <w:sz w:val="28"/>
          <w:szCs w:val="28"/>
          <w:lang w:eastAsia="en-US"/>
        </w:rPr>
        <w:t xml:space="preserve">Таблица </w:t>
      </w:r>
      <w:r w:rsidR="00D351D3">
        <w:rPr>
          <w:rFonts w:ascii="Times New Roman" w:eastAsiaTheme="minorEastAsia" w:hAnsi="Times New Roman"/>
          <w:color w:val="000000"/>
          <w:sz w:val="28"/>
          <w:szCs w:val="28"/>
          <w:lang w:eastAsia="en-US"/>
        </w:rPr>
        <w:t>1</w:t>
      </w:r>
      <w:r w:rsidRPr="00E14FF4">
        <w:rPr>
          <w:rFonts w:ascii="Times New Roman" w:eastAsiaTheme="minorEastAsia" w:hAnsi="Times New Roman"/>
          <w:color w:val="000000"/>
          <w:sz w:val="28"/>
          <w:szCs w:val="28"/>
          <w:lang w:eastAsia="en-US"/>
        </w:rPr>
        <w:t>1. Оптимальные величины показателей микроклимата на рабочих местах производственных помещений (СанПиН 2.2.4.548-96)</w:t>
      </w:r>
    </w:p>
    <w:tbl>
      <w:tblPr>
        <w:tblW w:w="9136" w:type="dxa"/>
        <w:tblBorders>
          <w:top w:val="nil"/>
          <w:left w:val="nil"/>
          <w:bottom w:val="nil"/>
          <w:right w:val="nil"/>
        </w:tblBorders>
        <w:tblLayout w:type="fixed"/>
        <w:tblLook w:val="0000" w:firstRow="0" w:lastRow="0" w:firstColumn="0" w:lastColumn="0" w:noHBand="0" w:noVBand="0"/>
      </w:tblPr>
      <w:tblGrid>
        <w:gridCol w:w="1292"/>
        <w:gridCol w:w="1569"/>
        <w:gridCol w:w="400"/>
        <w:gridCol w:w="1134"/>
        <w:gridCol w:w="1560"/>
        <w:gridCol w:w="1701"/>
        <w:gridCol w:w="1244"/>
        <w:gridCol w:w="236"/>
      </w:tblGrid>
      <w:tr w:rsidR="00E14FF4" w:rsidRPr="00E14FF4" w14:paraId="47BFF961" w14:textId="77777777" w:rsidTr="007E3768">
        <w:trPr>
          <w:trHeight w:val="889"/>
        </w:trPr>
        <w:tc>
          <w:tcPr>
            <w:tcW w:w="1292" w:type="dxa"/>
            <w:tcBorders>
              <w:top w:val="single" w:sz="4" w:space="0" w:color="auto"/>
              <w:left w:val="single" w:sz="4" w:space="0" w:color="auto"/>
              <w:bottom w:val="single" w:sz="4" w:space="0" w:color="auto"/>
              <w:right w:val="single" w:sz="4" w:space="0" w:color="auto"/>
            </w:tcBorders>
          </w:tcPr>
          <w:p w14:paraId="10F77812" w14:textId="77777777" w:rsidR="00E14FF4" w:rsidRPr="00E14FF4" w:rsidRDefault="00E14FF4" w:rsidP="007E3768">
            <w:pPr>
              <w:widowControl w:val="0"/>
              <w:autoSpaceDE w:val="0"/>
              <w:autoSpaceDN w:val="0"/>
              <w:adjustRightInd w:val="0"/>
              <w:spacing w:after="0" w:line="240" w:lineRule="auto"/>
              <w:jc w:val="both"/>
              <w:rPr>
                <w:rFonts w:ascii="Times New Roman" w:eastAsiaTheme="minorEastAsia" w:hAnsi="Times New Roman"/>
                <w:color w:val="000000"/>
                <w:sz w:val="28"/>
                <w:szCs w:val="28"/>
                <w:lang w:eastAsia="en-US"/>
              </w:rPr>
            </w:pPr>
            <w:r w:rsidRPr="00E14FF4">
              <w:rPr>
                <w:rFonts w:ascii="Times New Roman" w:eastAsiaTheme="minorEastAsia" w:hAnsi="Times New Roman"/>
                <w:color w:val="000000"/>
                <w:sz w:val="28"/>
                <w:szCs w:val="28"/>
                <w:lang w:eastAsia="en-US"/>
              </w:rPr>
              <w:t>Период года</w:t>
            </w:r>
          </w:p>
        </w:tc>
        <w:tc>
          <w:tcPr>
            <w:tcW w:w="1569" w:type="dxa"/>
            <w:tcBorders>
              <w:top w:val="single" w:sz="4" w:space="0" w:color="auto"/>
              <w:right w:val="single" w:sz="4" w:space="0" w:color="auto"/>
            </w:tcBorders>
          </w:tcPr>
          <w:p w14:paraId="00C5F806" w14:textId="77777777" w:rsidR="00E14FF4" w:rsidRPr="00E14FF4" w:rsidRDefault="00E14FF4" w:rsidP="007E3768">
            <w:pPr>
              <w:widowControl w:val="0"/>
              <w:autoSpaceDE w:val="0"/>
              <w:autoSpaceDN w:val="0"/>
              <w:adjustRightInd w:val="0"/>
              <w:spacing w:after="0" w:line="240" w:lineRule="auto"/>
              <w:jc w:val="center"/>
              <w:rPr>
                <w:rFonts w:ascii="Times New Roman" w:eastAsiaTheme="minorEastAsia" w:hAnsi="Times New Roman"/>
                <w:color w:val="000000"/>
                <w:sz w:val="28"/>
                <w:szCs w:val="28"/>
                <w:lang w:eastAsia="en-US"/>
              </w:rPr>
            </w:pPr>
            <w:r w:rsidRPr="00E14FF4">
              <w:rPr>
                <w:rFonts w:ascii="Times New Roman" w:eastAsiaTheme="minorEastAsia" w:hAnsi="Times New Roman"/>
                <w:color w:val="000000"/>
                <w:sz w:val="28"/>
                <w:szCs w:val="28"/>
                <w:lang w:eastAsia="en-US"/>
              </w:rPr>
              <w:t xml:space="preserve">Категория работ по уровням </w:t>
            </w:r>
            <w:proofErr w:type="spellStart"/>
            <w:r w:rsidRPr="00E14FF4">
              <w:rPr>
                <w:rFonts w:ascii="Times New Roman" w:eastAsiaTheme="minorEastAsia" w:hAnsi="Times New Roman"/>
                <w:color w:val="000000"/>
                <w:sz w:val="28"/>
                <w:szCs w:val="28"/>
                <w:lang w:eastAsia="en-US"/>
              </w:rPr>
              <w:t>энергозатрат</w:t>
            </w:r>
            <w:proofErr w:type="spellEnd"/>
            <w:r w:rsidRPr="00E14FF4">
              <w:rPr>
                <w:rFonts w:ascii="Times New Roman" w:eastAsiaTheme="minorEastAsia" w:hAnsi="Times New Roman"/>
                <w:color w:val="000000"/>
                <w:sz w:val="28"/>
                <w:szCs w:val="28"/>
                <w:lang w:eastAsia="en-US"/>
              </w:rPr>
              <w:t>, Вт</w:t>
            </w:r>
          </w:p>
        </w:tc>
        <w:tc>
          <w:tcPr>
            <w:tcW w:w="1534" w:type="dxa"/>
            <w:gridSpan w:val="2"/>
            <w:tcBorders>
              <w:top w:val="single" w:sz="4" w:space="0" w:color="auto"/>
              <w:bottom w:val="single" w:sz="4" w:space="0" w:color="auto"/>
              <w:right w:val="single" w:sz="4" w:space="0" w:color="auto"/>
            </w:tcBorders>
          </w:tcPr>
          <w:p w14:paraId="45C8BB79" w14:textId="77777777" w:rsidR="00E14FF4" w:rsidRPr="00E14FF4" w:rsidRDefault="00E14FF4" w:rsidP="007E3768">
            <w:pPr>
              <w:widowControl w:val="0"/>
              <w:autoSpaceDE w:val="0"/>
              <w:autoSpaceDN w:val="0"/>
              <w:adjustRightInd w:val="0"/>
              <w:spacing w:after="0" w:line="240" w:lineRule="auto"/>
              <w:jc w:val="center"/>
              <w:rPr>
                <w:rFonts w:ascii="Times New Roman" w:eastAsiaTheme="minorEastAsia" w:hAnsi="Times New Roman"/>
                <w:color w:val="000000"/>
                <w:sz w:val="28"/>
                <w:szCs w:val="28"/>
                <w:lang w:val="en-US" w:eastAsia="en-US"/>
              </w:rPr>
            </w:pPr>
            <w:proofErr w:type="spellStart"/>
            <w:r w:rsidRPr="00E14FF4">
              <w:rPr>
                <w:rFonts w:ascii="Times New Roman" w:eastAsiaTheme="minorEastAsia" w:hAnsi="Times New Roman"/>
                <w:color w:val="000000"/>
                <w:sz w:val="28"/>
                <w:szCs w:val="28"/>
                <w:lang w:val="en-US" w:eastAsia="en-US"/>
              </w:rPr>
              <w:t>Температура</w:t>
            </w:r>
            <w:proofErr w:type="spellEnd"/>
            <w:r w:rsidRPr="00E14FF4">
              <w:rPr>
                <w:rFonts w:ascii="Times New Roman" w:eastAsiaTheme="minorEastAsia" w:hAnsi="Times New Roman"/>
                <w:color w:val="000000"/>
                <w:sz w:val="28"/>
                <w:szCs w:val="28"/>
                <w:lang w:val="en-US" w:eastAsia="en-US"/>
              </w:rPr>
              <w:t xml:space="preserve"> </w:t>
            </w:r>
            <w:proofErr w:type="spellStart"/>
            <w:r w:rsidRPr="00E14FF4">
              <w:rPr>
                <w:rFonts w:ascii="Times New Roman" w:eastAsiaTheme="minorEastAsia" w:hAnsi="Times New Roman"/>
                <w:color w:val="000000"/>
                <w:sz w:val="28"/>
                <w:szCs w:val="28"/>
                <w:lang w:val="en-US" w:eastAsia="en-US"/>
              </w:rPr>
              <w:t>воздуха</w:t>
            </w:r>
            <w:proofErr w:type="spellEnd"/>
            <w:r w:rsidRPr="00E14FF4">
              <w:rPr>
                <w:rFonts w:ascii="Times New Roman" w:eastAsiaTheme="minorEastAsia" w:hAnsi="Times New Roman"/>
                <w:color w:val="000000"/>
                <w:sz w:val="28"/>
                <w:szCs w:val="28"/>
                <w:lang w:val="en-US" w:eastAsia="en-US"/>
              </w:rPr>
              <w:t xml:space="preserve">, </w:t>
            </w:r>
            <w:r w:rsidRPr="00E14FF4">
              <w:rPr>
                <w:rFonts w:ascii="Cambria Math" w:eastAsiaTheme="minorEastAsia" w:hAnsi="Cambria Math" w:cs="Cambria Math"/>
                <w:sz w:val="28"/>
                <w:szCs w:val="28"/>
                <w:lang w:eastAsia="en-US"/>
              </w:rPr>
              <w:t>℃</w:t>
            </w:r>
          </w:p>
        </w:tc>
        <w:tc>
          <w:tcPr>
            <w:tcW w:w="1560" w:type="dxa"/>
            <w:tcBorders>
              <w:top w:val="single" w:sz="4" w:space="0" w:color="auto"/>
              <w:left w:val="single" w:sz="4" w:space="0" w:color="auto"/>
              <w:bottom w:val="single" w:sz="4" w:space="0" w:color="auto"/>
              <w:right w:val="single" w:sz="4" w:space="0" w:color="auto"/>
            </w:tcBorders>
          </w:tcPr>
          <w:p w14:paraId="40CCDAC3" w14:textId="77777777" w:rsidR="00E14FF4" w:rsidRPr="00E14FF4" w:rsidRDefault="00E14FF4" w:rsidP="007E3768">
            <w:pPr>
              <w:widowControl w:val="0"/>
              <w:autoSpaceDE w:val="0"/>
              <w:autoSpaceDN w:val="0"/>
              <w:adjustRightInd w:val="0"/>
              <w:spacing w:after="0" w:line="240" w:lineRule="auto"/>
              <w:jc w:val="center"/>
              <w:rPr>
                <w:rFonts w:ascii="Times New Roman" w:eastAsiaTheme="minorEastAsia" w:hAnsi="Times New Roman"/>
                <w:color w:val="000000"/>
                <w:sz w:val="28"/>
                <w:szCs w:val="28"/>
                <w:lang w:val="en-US" w:eastAsia="en-US"/>
              </w:rPr>
            </w:pPr>
            <w:proofErr w:type="spellStart"/>
            <w:r w:rsidRPr="00E14FF4">
              <w:rPr>
                <w:rFonts w:ascii="Times New Roman" w:eastAsiaTheme="minorEastAsia" w:hAnsi="Times New Roman"/>
                <w:color w:val="000000"/>
                <w:sz w:val="28"/>
                <w:szCs w:val="28"/>
                <w:lang w:val="en-US" w:eastAsia="en-US"/>
              </w:rPr>
              <w:t>Температура</w:t>
            </w:r>
            <w:proofErr w:type="spellEnd"/>
            <w:r w:rsidRPr="00E14FF4">
              <w:rPr>
                <w:rFonts w:ascii="Times New Roman" w:eastAsiaTheme="minorEastAsia" w:hAnsi="Times New Roman"/>
                <w:color w:val="000000"/>
                <w:sz w:val="28"/>
                <w:szCs w:val="28"/>
                <w:lang w:val="en-US" w:eastAsia="en-US"/>
              </w:rPr>
              <w:t xml:space="preserve"> </w:t>
            </w:r>
            <w:proofErr w:type="spellStart"/>
            <w:r w:rsidRPr="00E14FF4">
              <w:rPr>
                <w:rFonts w:ascii="Times New Roman" w:eastAsiaTheme="minorEastAsia" w:hAnsi="Times New Roman"/>
                <w:color w:val="000000"/>
                <w:sz w:val="28"/>
                <w:szCs w:val="28"/>
                <w:lang w:val="en-US" w:eastAsia="en-US"/>
              </w:rPr>
              <w:t>поверхностей</w:t>
            </w:r>
            <w:proofErr w:type="spellEnd"/>
            <w:r w:rsidRPr="00E14FF4">
              <w:rPr>
                <w:rFonts w:ascii="Times New Roman" w:eastAsiaTheme="minorEastAsia" w:hAnsi="Times New Roman"/>
                <w:color w:val="000000"/>
                <w:sz w:val="28"/>
                <w:szCs w:val="28"/>
                <w:lang w:val="en-US" w:eastAsia="en-US"/>
              </w:rPr>
              <w:t xml:space="preserve">, </w:t>
            </w:r>
            <w:r w:rsidRPr="00E14FF4">
              <w:rPr>
                <w:rFonts w:ascii="Cambria Math" w:eastAsiaTheme="minorEastAsia" w:hAnsi="Cambria Math" w:cs="Cambria Math"/>
                <w:sz w:val="28"/>
                <w:szCs w:val="28"/>
                <w:lang w:eastAsia="en-US"/>
              </w:rPr>
              <w:t>℃</w:t>
            </w:r>
          </w:p>
        </w:tc>
        <w:tc>
          <w:tcPr>
            <w:tcW w:w="1701" w:type="dxa"/>
            <w:tcBorders>
              <w:top w:val="single" w:sz="4" w:space="0" w:color="auto"/>
              <w:left w:val="single" w:sz="4" w:space="0" w:color="auto"/>
              <w:bottom w:val="single" w:sz="4" w:space="0" w:color="auto"/>
              <w:right w:val="single" w:sz="4" w:space="0" w:color="auto"/>
            </w:tcBorders>
          </w:tcPr>
          <w:p w14:paraId="0DF14CED" w14:textId="77777777" w:rsidR="00E14FF4" w:rsidRPr="00E14FF4" w:rsidRDefault="00E14FF4" w:rsidP="007E3768">
            <w:pPr>
              <w:widowControl w:val="0"/>
              <w:autoSpaceDE w:val="0"/>
              <w:autoSpaceDN w:val="0"/>
              <w:adjustRightInd w:val="0"/>
              <w:spacing w:after="0" w:line="240" w:lineRule="auto"/>
              <w:jc w:val="center"/>
              <w:rPr>
                <w:rFonts w:ascii="Times New Roman" w:eastAsiaTheme="minorEastAsia" w:hAnsi="Times New Roman"/>
                <w:color w:val="000000"/>
                <w:sz w:val="28"/>
                <w:szCs w:val="28"/>
                <w:lang w:val="en-US" w:eastAsia="en-US"/>
              </w:rPr>
            </w:pPr>
            <w:proofErr w:type="spellStart"/>
            <w:r w:rsidRPr="00E14FF4">
              <w:rPr>
                <w:rFonts w:ascii="Times New Roman" w:eastAsiaTheme="minorEastAsia" w:hAnsi="Times New Roman"/>
                <w:color w:val="000000"/>
                <w:sz w:val="28"/>
                <w:szCs w:val="28"/>
                <w:lang w:val="en-US" w:eastAsia="en-US"/>
              </w:rPr>
              <w:t>Относительная</w:t>
            </w:r>
            <w:proofErr w:type="spellEnd"/>
            <w:r w:rsidRPr="00E14FF4">
              <w:rPr>
                <w:rFonts w:ascii="Times New Roman" w:eastAsiaTheme="minorEastAsia" w:hAnsi="Times New Roman"/>
                <w:color w:val="000000"/>
                <w:sz w:val="28"/>
                <w:szCs w:val="28"/>
                <w:lang w:val="en-US" w:eastAsia="en-US"/>
              </w:rPr>
              <w:t xml:space="preserve"> </w:t>
            </w:r>
            <w:proofErr w:type="spellStart"/>
            <w:r w:rsidRPr="00E14FF4">
              <w:rPr>
                <w:rFonts w:ascii="Times New Roman" w:eastAsiaTheme="minorEastAsia" w:hAnsi="Times New Roman"/>
                <w:color w:val="000000"/>
                <w:sz w:val="28"/>
                <w:szCs w:val="28"/>
                <w:lang w:val="en-US" w:eastAsia="en-US"/>
              </w:rPr>
              <w:t>влажность</w:t>
            </w:r>
            <w:proofErr w:type="spellEnd"/>
            <w:r w:rsidRPr="00E14FF4">
              <w:rPr>
                <w:rFonts w:ascii="Times New Roman" w:eastAsiaTheme="minorEastAsia" w:hAnsi="Times New Roman"/>
                <w:color w:val="000000"/>
                <w:sz w:val="28"/>
                <w:szCs w:val="28"/>
                <w:lang w:val="en-US" w:eastAsia="en-US"/>
              </w:rPr>
              <w:t xml:space="preserve"> </w:t>
            </w:r>
            <w:proofErr w:type="spellStart"/>
            <w:r w:rsidRPr="00E14FF4">
              <w:rPr>
                <w:rFonts w:ascii="Times New Roman" w:eastAsiaTheme="minorEastAsia" w:hAnsi="Times New Roman"/>
                <w:color w:val="000000"/>
                <w:sz w:val="28"/>
                <w:szCs w:val="28"/>
                <w:lang w:val="en-US" w:eastAsia="en-US"/>
              </w:rPr>
              <w:t>воздуха</w:t>
            </w:r>
            <w:proofErr w:type="spellEnd"/>
            <w:r w:rsidRPr="00E14FF4">
              <w:rPr>
                <w:rFonts w:ascii="Times New Roman" w:eastAsiaTheme="minorEastAsia" w:hAnsi="Times New Roman"/>
                <w:color w:val="000000"/>
                <w:sz w:val="28"/>
                <w:szCs w:val="28"/>
                <w:lang w:val="en-US" w:eastAsia="en-US"/>
              </w:rPr>
              <w:t>, %</w:t>
            </w:r>
          </w:p>
        </w:tc>
        <w:tc>
          <w:tcPr>
            <w:tcW w:w="1244" w:type="dxa"/>
            <w:tcBorders>
              <w:top w:val="single" w:sz="4" w:space="0" w:color="auto"/>
              <w:left w:val="single" w:sz="4" w:space="0" w:color="auto"/>
              <w:right w:val="single" w:sz="4" w:space="0" w:color="auto"/>
            </w:tcBorders>
          </w:tcPr>
          <w:p w14:paraId="7D20CAA7" w14:textId="77777777" w:rsidR="00E14FF4" w:rsidRPr="00E14FF4" w:rsidRDefault="00E14FF4" w:rsidP="007E3768">
            <w:pPr>
              <w:widowControl w:val="0"/>
              <w:autoSpaceDE w:val="0"/>
              <w:autoSpaceDN w:val="0"/>
              <w:adjustRightInd w:val="0"/>
              <w:spacing w:after="0" w:line="240" w:lineRule="auto"/>
              <w:jc w:val="center"/>
              <w:rPr>
                <w:rFonts w:ascii="Times New Roman" w:eastAsiaTheme="minorEastAsia" w:hAnsi="Times New Roman"/>
                <w:color w:val="000000"/>
                <w:sz w:val="28"/>
                <w:szCs w:val="28"/>
                <w:lang w:eastAsia="en-US"/>
              </w:rPr>
            </w:pPr>
            <w:r w:rsidRPr="00E14FF4">
              <w:rPr>
                <w:rFonts w:ascii="Times New Roman" w:eastAsiaTheme="minorEastAsia" w:hAnsi="Times New Roman"/>
                <w:color w:val="000000"/>
                <w:sz w:val="28"/>
                <w:szCs w:val="28"/>
                <w:lang w:eastAsia="en-US"/>
              </w:rPr>
              <w:t>Скорость движения воздуха, м/с</w:t>
            </w:r>
          </w:p>
        </w:tc>
        <w:tc>
          <w:tcPr>
            <w:tcW w:w="236" w:type="dxa"/>
            <w:tcBorders>
              <w:left w:val="single" w:sz="4" w:space="0" w:color="auto"/>
            </w:tcBorders>
          </w:tcPr>
          <w:p w14:paraId="6E0B6F76" w14:textId="77777777" w:rsidR="00E14FF4" w:rsidRPr="00E14FF4" w:rsidRDefault="00E14FF4" w:rsidP="00E14FF4">
            <w:pPr>
              <w:widowControl w:val="0"/>
              <w:autoSpaceDE w:val="0"/>
              <w:autoSpaceDN w:val="0"/>
              <w:adjustRightInd w:val="0"/>
              <w:spacing w:after="0" w:line="240" w:lineRule="auto"/>
              <w:rPr>
                <w:rFonts w:ascii="Times New Roman" w:eastAsiaTheme="minorEastAsia" w:hAnsi="Times New Roman"/>
                <w:color w:val="000000"/>
                <w:sz w:val="23"/>
                <w:szCs w:val="23"/>
                <w:lang w:eastAsia="en-US"/>
              </w:rPr>
            </w:pPr>
          </w:p>
        </w:tc>
      </w:tr>
      <w:tr w:rsidR="00E14FF4" w:rsidRPr="00E14FF4" w14:paraId="28B70036" w14:textId="77777777" w:rsidTr="007E3768">
        <w:trPr>
          <w:gridAfter w:val="1"/>
          <w:wAfter w:w="236" w:type="dxa"/>
          <w:trHeight w:val="658"/>
        </w:trPr>
        <w:tc>
          <w:tcPr>
            <w:tcW w:w="1292" w:type="dxa"/>
            <w:tcBorders>
              <w:top w:val="single" w:sz="4" w:space="0" w:color="auto"/>
              <w:left w:val="single" w:sz="4" w:space="0" w:color="auto"/>
              <w:bottom w:val="single" w:sz="4" w:space="0" w:color="auto"/>
              <w:right w:val="single" w:sz="4" w:space="0" w:color="auto"/>
            </w:tcBorders>
          </w:tcPr>
          <w:p w14:paraId="2ACECD4A" w14:textId="77777777" w:rsidR="00E14FF4" w:rsidRPr="00E14FF4" w:rsidRDefault="00E14FF4" w:rsidP="007E3768">
            <w:pPr>
              <w:widowControl w:val="0"/>
              <w:autoSpaceDE w:val="0"/>
              <w:autoSpaceDN w:val="0"/>
              <w:adjustRightInd w:val="0"/>
              <w:spacing w:after="0" w:line="240" w:lineRule="auto"/>
              <w:jc w:val="center"/>
              <w:rPr>
                <w:rFonts w:ascii="Times New Roman" w:eastAsiaTheme="minorEastAsia" w:hAnsi="Times New Roman"/>
                <w:color w:val="000000"/>
                <w:sz w:val="28"/>
                <w:szCs w:val="28"/>
                <w:lang w:val="en-US" w:eastAsia="en-US"/>
              </w:rPr>
            </w:pPr>
            <w:proofErr w:type="spellStart"/>
            <w:r w:rsidRPr="00E14FF4">
              <w:rPr>
                <w:rFonts w:ascii="Times New Roman" w:eastAsiaTheme="minorEastAsia" w:hAnsi="Times New Roman"/>
                <w:color w:val="000000"/>
                <w:sz w:val="28"/>
                <w:szCs w:val="28"/>
                <w:lang w:val="en-US" w:eastAsia="en-US"/>
              </w:rPr>
              <w:t>Холодный</w:t>
            </w:r>
            <w:proofErr w:type="spellEnd"/>
          </w:p>
        </w:tc>
        <w:tc>
          <w:tcPr>
            <w:tcW w:w="1569" w:type="dxa"/>
            <w:tcBorders>
              <w:top w:val="single" w:sz="4" w:space="0" w:color="auto"/>
              <w:bottom w:val="single" w:sz="4" w:space="0" w:color="auto"/>
              <w:right w:val="single" w:sz="4" w:space="0" w:color="auto"/>
            </w:tcBorders>
          </w:tcPr>
          <w:p w14:paraId="5AA65B8F" w14:textId="77777777" w:rsidR="00E14FF4" w:rsidRPr="00E14FF4" w:rsidRDefault="00E14FF4" w:rsidP="007E3768">
            <w:pPr>
              <w:widowControl w:val="0"/>
              <w:autoSpaceDE w:val="0"/>
              <w:autoSpaceDN w:val="0"/>
              <w:adjustRightInd w:val="0"/>
              <w:spacing w:after="0" w:line="240" w:lineRule="auto"/>
              <w:jc w:val="center"/>
              <w:rPr>
                <w:rFonts w:ascii="Times New Roman" w:eastAsiaTheme="minorEastAsia" w:hAnsi="Times New Roman"/>
                <w:color w:val="000000"/>
                <w:sz w:val="28"/>
                <w:szCs w:val="28"/>
                <w:lang w:eastAsia="en-US"/>
              </w:rPr>
            </w:pPr>
            <w:proofErr w:type="spellStart"/>
            <w:r w:rsidRPr="00E14FF4">
              <w:rPr>
                <w:rFonts w:ascii="Times New Roman" w:eastAsiaTheme="minorEastAsia" w:hAnsi="Times New Roman"/>
                <w:color w:val="000000"/>
                <w:sz w:val="28"/>
                <w:szCs w:val="28"/>
                <w:lang w:eastAsia="en-US"/>
              </w:rPr>
              <w:t>Iб</w:t>
            </w:r>
            <w:proofErr w:type="spellEnd"/>
            <w:r w:rsidRPr="00E14FF4">
              <w:rPr>
                <w:rFonts w:ascii="Times New Roman" w:eastAsiaTheme="minorEastAsia" w:hAnsi="Times New Roman"/>
                <w:color w:val="000000"/>
                <w:sz w:val="28"/>
                <w:szCs w:val="28"/>
                <w:lang w:eastAsia="en-US"/>
              </w:rPr>
              <w:t xml:space="preserve"> (140 – 174)</w:t>
            </w:r>
          </w:p>
        </w:tc>
        <w:tc>
          <w:tcPr>
            <w:tcW w:w="400" w:type="dxa"/>
            <w:tcBorders>
              <w:top w:val="single" w:sz="4" w:space="0" w:color="auto"/>
              <w:left w:val="single" w:sz="4" w:space="0" w:color="auto"/>
              <w:bottom w:val="single" w:sz="4" w:space="0" w:color="auto"/>
            </w:tcBorders>
          </w:tcPr>
          <w:p w14:paraId="3B136852" w14:textId="77777777" w:rsidR="00E14FF4" w:rsidRPr="00E14FF4" w:rsidRDefault="00E14FF4" w:rsidP="007E3768">
            <w:pPr>
              <w:widowControl w:val="0"/>
              <w:autoSpaceDE w:val="0"/>
              <w:autoSpaceDN w:val="0"/>
              <w:adjustRightInd w:val="0"/>
              <w:spacing w:after="0" w:line="240" w:lineRule="auto"/>
              <w:jc w:val="center"/>
              <w:rPr>
                <w:rFonts w:ascii="Times New Roman" w:eastAsiaTheme="minorEastAsia" w:hAnsi="Times New Roman"/>
                <w:color w:val="000000"/>
                <w:sz w:val="28"/>
                <w:szCs w:val="28"/>
                <w:lang w:eastAsia="en-US"/>
              </w:rPr>
            </w:pPr>
          </w:p>
        </w:tc>
        <w:tc>
          <w:tcPr>
            <w:tcW w:w="1134" w:type="dxa"/>
            <w:tcBorders>
              <w:top w:val="single" w:sz="4" w:space="0" w:color="auto"/>
              <w:bottom w:val="single" w:sz="4" w:space="0" w:color="auto"/>
              <w:right w:val="single" w:sz="4" w:space="0" w:color="auto"/>
            </w:tcBorders>
          </w:tcPr>
          <w:p w14:paraId="7295F6CA" w14:textId="77777777" w:rsidR="00E14FF4" w:rsidRPr="00E14FF4" w:rsidRDefault="00E14FF4" w:rsidP="007E3768">
            <w:pPr>
              <w:autoSpaceDE w:val="0"/>
              <w:autoSpaceDN w:val="0"/>
              <w:adjustRightInd w:val="0"/>
              <w:spacing w:after="0" w:line="240" w:lineRule="auto"/>
              <w:jc w:val="center"/>
              <w:rPr>
                <w:rFonts w:ascii="Times New Roman" w:hAnsi="Times New Roman"/>
                <w:color w:val="000000"/>
                <w:sz w:val="28"/>
                <w:szCs w:val="28"/>
              </w:rPr>
            </w:pPr>
            <w:r w:rsidRPr="00E14FF4">
              <w:rPr>
                <w:rFonts w:ascii="Times New Roman" w:hAnsi="Times New Roman"/>
                <w:color w:val="000000"/>
                <w:sz w:val="28"/>
                <w:szCs w:val="28"/>
              </w:rPr>
              <w:t>21–23</w:t>
            </w:r>
          </w:p>
          <w:p w14:paraId="7E299DE3" w14:textId="77777777" w:rsidR="00E14FF4" w:rsidRPr="00E14FF4" w:rsidRDefault="00E14FF4" w:rsidP="007E3768">
            <w:pPr>
              <w:widowControl w:val="0"/>
              <w:autoSpaceDE w:val="0"/>
              <w:autoSpaceDN w:val="0"/>
              <w:adjustRightInd w:val="0"/>
              <w:spacing w:after="0" w:line="240" w:lineRule="auto"/>
              <w:jc w:val="center"/>
              <w:rPr>
                <w:rFonts w:ascii="Times New Roman" w:eastAsiaTheme="minorEastAsia" w:hAnsi="Times New Roman"/>
                <w:color w:val="000000"/>
                <w:sz w:val="28"/>
                <w:szCs w:val="28"/>
                <w:lang w:val="en-US" w:eastAsia="en-US"/>
              </w:rPr>
            </w:pPr>
          </w:p>
        </w:tc>
        <w:tc>
          <w:tcPr>
            <w:tcW w:w="1560" w:type="dxa"/>
            <w:tcBorders>
              <w:top w:val="single" w:sz="4" w:space="0" w:color="auto"/>
              <w:bottom w:val="single" w:sz="4" w:space="0" w:color="auto"/>
              <w:right w:val="single" w:sz="4" w:space="0" w:color="auto"/>
            </w:tcBorders>
          </w:tcPr>
          <w:p w14:paraId="1D9B0D12" w14:textId="77777777" w:rsidR="00E14FF4" w:rsidRPr="00E14FF4" w:rsidRDefault="00E14FF4" w:rsidP="007E3768">
            <w:pPr>
              <w:widowControl w:val="0"/>
              <w:autoSpaceDE w:val="0"/>
              <w:autoSpaceDN w:val="0"/>
              <w:adjustRightInd w:val="0"/>
              <w:spacing w:after="0" w:line="240" w:lineRule="auto"/>
              <w:jc w:val="center"/>
              <w:rPr>
                <w:rFonts w:ascii="Times New Roman" w:eastAsiaTheme="minorEastAsia" w:hAnsi="Times New Roman"/>
                <w:color w:val="000000"/>
                <w:sz w:val="28"/>
                <w:szCs w:val="28"/>
                <w:lang w:val="en-US" w:eastAsia="en-US"/>
              </w:rPr>
            </w:pPr>
            <w:r w:rsidRPr="00E14FF4">
              <w:rPr>
                <w:rFonts w:ascii="Times New Roman" w:eastAsiaTheme="minorEastAsia" w:hAnsi="Times New Roman"/>
                <w:color w:val="000000"/>
                <w:sz w:val="28"/>
                <w:szCs w:val="28"/>
                <w:lang w:val="en-US" w:eastAsia="en-US"/>
              </w:rPr>
              <w:t>20–24</w:t>
            </w:r>
          </w:p>
        </w:tc>
        <w:tc>
          <w:tcPr>
            <w:tcW w:w="1701" w:type="dxa"/>
            <w:tcBorders>
              <w:top w:val="single" w:sz="4" w:space="0" w:color="auto"/>
              <w:left w:val="single" w:sz="4" w:space="0" w:color="auto"/>
              <w:bottom w:val="single" w:sz="4" w:space="0" w:color="auto"/>
            </w:tcBorders>
          </w:tcPr>
          <w:p w14:paraId="60512BE7" w14:textId="77777777" w:rsidR="00E14FF4" w:rsidRPr="00E14FF4" w:rsidRDefault="00E14FF4" w:rsidP="007E3768">
            <w:pPr>
              <w:widowControl w:val="0"/>
              <w:autoSpaceDE w:val="0"/>
              <w:autoSpaceDN w:val="0"/>
              <w:adjustRightInd w:val="0"/>
              <w:spacing w:after="0" w:line="240" w:lineRule="auto"/>
              <w:jc w:val="center"/>
              <w:rPr>
                <w:rFonts w:ascii="Times New Roman" w:eastAsiaTheme="minorEastAsia" w:hAnsi="Times New Roman"/>
                <w:color w:val="000000"/>
                <w:sz w:val="28"/>
                <w:szCs w:val="28"/>
                <w:lang w:eastAsia="en-US"/>
              </w:rPr>
            </w:pPr>
            <w:r w:rsidRPr="00E14FF4">
              <w:rPr>
                <w:rFonts w:ascii="Times New Roman" w:eastAsiaTheme="minorEastAsia" w:hAnsi="Times New Roman"/>
                <w:color w:val="000000"/>
                <w:sz w:val="28"/>
                <w:szCs w:val="28"/>
                <w:lang w:eastAsia="en-US"/>
              </w:rPr>
              <w:t>60–40</w:t>
            </w:r>
          </w:p>
        </w:tc>
        <w:tc>
          <w:tcPr>
            <w:tcW w:w="1244" w:type="dxa"/>
            <w:tcBorders>
              <w:top w:val="single" w:sz="4" w:space="0" w:color="auto"/>
              <w:left w:val="single" w:sz="4" w:space="0" w:color="auto"/>
              <w:bottom w:val="single" w:sz="4" w:space="0" w:color="auto"/>
              <w:right w:val="single" w:sz="4" w:space="0" w:color="auto"/>
            </w:tcBorders>
          </w:tcPr>
          <w:p w14:paraId="250E17E2" w14:textId="77777777" w:rsidR="00E14FF4" w:rsidRPr="00E14FF4" w:rsidRDefault="00E14FF4" w:rsidP="007E3768">
            <w:pPr>
              <w:widowControl w:val="0"/>
              <w:autoSpaceDE w:val="0"/>
              <w:autoSpaceDN w:val="0"/>
              <w:adjustRightInd w:val="0"/>
              <w:spacing w:after="0" w:line="240" w:lineRule="auto"/>
              <w:jc w:val="center"/>
              <w:rPr>
                <w:rFonts w:ascii="Times New Roman" w:eastAsiaTheme="minorEastAsia" w:hAnsi="Times New Roman"/>
                <w:color w:val="000000"/>
                <w:sz w:val="28"/>
                <w:szCs w:val="28"/>
                <w:lang w:eastAsia="en-US"/>
              </w:rPr>
            </w:pPr>
            <w:r w:rsidRPr="00E14FF4">
              <w:rPr>
                <w:rFonts w:ascii="Times New Roman" w:eastAsiaTheme="minorEastAsia" w:hAnsi="Times New Roman"/>
                <w:color w:val="000000"/>
                <w:sz w:val="28"/>
                <w:szCs w:val="28"/>
                <w:lang w:eastAsia="en-US"/>
              </w:rPr>
              <w:t>0,1</w:t>
            </w:r>
          </w:p>
        </w:tc>
      </w:tr>
      <w:tr w:rsidR="00E14FF4" w:rsidRPr="00E14FF4" w14:paraId="76A4C3B3" w14:textId="77777777" w:rsidTr="007E3768">
        <w:trPr>
          <w:gridAfter w:val="1"/>
          <w:wAfter w:w="236" w:type="dxa"/>
          <w:trHeight w:val="658"/>
        </w:trPr>
        <w:tc>
          <w:tcPr>
            <w:tcW w:w="1292" w:type="dxa"/>
            <w:tcBorders>
              <w:top w:val="single" w:sz="4" w:space="0" w:color="auto"/>
              <w:left w:val="single" w:sz="4" w:space="0" w:color="auto"/>
              <w:bottom w:val="single" w:sz="4" w:space="0" w:color="auto"/>
              <w:right w:val="single" w:sz="4" w:space="0" w:color="auto"/>
            </w:tcBorders>
          </w:tcPr>
          <w:p w14:paraId="0F8FD98F" w14:textId="77777777" w:rsidR="00E14FF4" w:rsidRPr="00E14FF4" w:rsidRDefault="00E14FF4" w:rsidP="007E3768">
            <w:pPr>
              <w:widowControl w:val="0"/>
              <w:autoSpaceDE w:val="0"/>
              <w:autoSpaceDN w:val="0"/>
              <w:adjustRightInd w:val="0"/>
              <w:spacing w:after="0" w:line="240" w:lineRule="auto"/>
              <w:jc w:val="center"/>
              <w:rPr>
                <w:rFonts w:ascii="Times New Roman" w:eastAsiaTheme="minorEastAsia" w:hAnsi="Times New Roman"/>
                <w:color w:val="000000"/>
                <w:sz w:val="28"/>
                <w:szCs w:val="28"/>
                <w:lang w:val="en-US" w:eastAsia="en-US"/>
              </w:rPr>
            </w:pPr>
            <w:proofErr w:type="spellStart"/>
            <w:r w:rsidRPr="00E14FF4">
              <w:rPr>
                <w:rFonts w:ascii="Times New Roman" w:eastAsiaTheme="minorEastAsia" w:hAnsi="Times New Roman"/>
                <w:color w:val="000000"/>
                <w:sz w:val="28"/>
                <w:szCs w:val="28"/>
                <w:lang w:val="en-US" w:eastAsia="en-US"/>
              </w:rPr>
              <w:t>Теплый</w:t>
            </w:r>
            <w:proofErr w:type="spellEnd"/>
          </w:p>
        </w:tc>
        <w:tc>
          <w:tcPr>
            <w:tcW w:w="1569" w:type="dxa"/>
            <w:tcBorders>
              <w:top w:val="single" w:sz="4" w:space="0" w:color="auto"/>
              <w:bottom w:val="single" w:sz="4" w:space="0" w:color="auto"/>
              <w:right w:val="single" w:sz="4" w:space="0" w:color="auto"/>
            </w:tcBorders>
          </w:tcPr>
          <w:p w14:paraId="1C99F06F" w14:textId="77777777" w:rsidR="00E14FF4" w:rsidRPr="00E14FF4" w:rsidRDefault="00E14FF4" w:rsidP="007E3768">
            <w:pPr>
              <w:widowControl w:val="0"/>
              <w:autoSpaceDE w:val="0"/>
              <w:autoSpaceDN w:val="0"/>
              <w:adjustRightInd w:val="0"/>
              <w:spacing w:after="0" w:line="240" w:lineRule="auto"/>
              <w:jc w:val="center"/>
              <w:rPr>
                <w:rFonts w:ascii="Times New Roman" w:eastAsiaTheme="minorEastAsia" w:hAnsi="Times New Roman"/>
                <w:color w:val="000000"/>
                <w:sz w:val="28"/>
                <w:szCs w:val="28"/>
                <w:lang w:val="en-US" w:eastAsia="en-US"/>
              </w:rPr>
            </w:pPr>
            <w:proofErr w:type="spellStart"/>
            <w:r w:rsidRPr="00E14FF4">
              <w:rPr>
                <w:rFonts w:ascii="Times New Roman" w:eastAsiaTheme="minorEastAsia" w:hAnsi="Times New Roman"/>
                <w:color w:val="000000"/>
                <w:sz w:val="28"/>
                <w:szCs w:val="28"/>
                <w:lang w:val="en-US" w:eastAsia="en-US"/>
              </w:rPr>
              <w:t>Iб</w:t>
            </w:r>
            <w:proofErr w:type="spellEnd"/>
            <w:r w:rsidRPr="00E14FF4">
              <w:rPr>
                <w:rFonts w:ascii="Times New Roman" w:eastAsiaTheme="minorEastAsia" w:hAnsi="Times New Roman"/>
                <w:color w:val="000000"/>
                <w:sz w:val="28"/>
                <w:szCs w:val="28"/>
                <w:lang w:val="en-US" w:eastAsia="en-US"/>
              </w:rPr>
              <w:t xml:space="preserve"> (140 – 174)</w:t>
            </w:r>
          </w:p>
          <w:p w14:paraId="58A98F9D" w14:textId="77777777" w:rsidR="00E14FF4" w:rsidRPr="00E14FF4" w:rsidRDefault="00E14FF4" w:rsidP="007E3768">
            <w:pPr>
              <w:widowControl w:val="0"/>
              <w:autoSpaceDE w:val="0"/>
              <w:autoSpaceDN w:val="0"/>
              <w:adjustRightInd w:val="0"/>
              <w:spacing w:after="0" w:line="240" w:lineRule="auto"/>
              <w:jc w:val="center"/>
              <w:rPr>
                <w:rFonts w:ascii="Times New Roman" w:eastAsiaTheme="minorEastAsia" w:hAnsi="Times New Roman"/>
                <w:color w:val="000000"/>
                <w:sz w:val="28"/>
                <w:szCs w:val="28"/>
                <w:lang w:val="en-US" w:eastAsia="en-US"/>
              </w:rPr>
            </w:pPr>
          </w:p>
        </w:tc>
        <w:tc>
          <w:tcPr>
            <w:tcW w:w="400" w:type="dxa"/>
            <w:tcBorders>
              <w:top w:val="single" w:sz="4" w:space="0" w:color="auto"/>
              <w:left w:val="single" w:sz="4" w:space="0" w:color="auto"/>
              <w:bottom w:val="single" w:sz="4" w:space="0" w:color="auto"/>
            </w:tcBorders>
          </w:tcPr>
          <w:p w14:paraId="7BF76A33" w14:textId="77777777" w:rsidR="00E14FF4" w:rsidRPr="00E14FF4" w:rsidRDefault="00E14FF4" w:rsidP="007E3768">
            <w:pPr>
              <w:widowControl w:val="0"/>
              <w:autoSpaceDE w:val="0"/>
              <w:autoSpaceDN w:val="0"/>
              <w:adjustRightInd w:val="0"/>
              <w:spacing w:after="0" w:line="240" w:lineRule="auto"/>
              <w:jc w:val="center"/>
              <w:rPr>
                <w:rFonts w:ascii="Times New Roman" w:eastAsiaTheme="minorEastAsia" w:hAnsi="Times New Roman"/>
                <w:color w:val="000000"/>
                <w:sz w:val="28"/>
                <w:szCs w:val="28"/>
                <w:lang w:eastAsia="en-US"/>
              </w:rPr>
            </w:pPr>
          </w:p>
        </w:tc>
        <w:tc>
          <w:tcPr>
            <w:tcW w:w="1134" w:type="dxa"/>
            <w:tcBorders>
              <w:top w:val="single" w:sz="4" w:space="0" w:color="auto"/>
              <w:bottom w:val="single" w:sz="4" w:space="0" w:color="auto"/>
              <w:right w:val="single" w:sz="4" w:space="0" w:color="auto"/>
            </w:tcBorders>
          </w:tcPr>
          <w:p w14:paraId="5DB22382" w14:textId="77777777" w:rsidR="00E14FF4" w:rsidRPr="00E14FF4" w:rsidRDefault="00E14FF4" w:rsidP="007E3768">
            <w:pPr>
              <w:widowControl w:val="0"/>
              <w:autoSpaceDE w:val="0"/>
              <w:autoSpaceDN w:val="0"/>
              <w:adjustRightInd w:val="0"/>
              <w:spacing w:after="0" w:line="240" w:lineRule="auto"/>
              <w:jc w:val="center"/>
              <w:rPr>
                <w:rFonts w:ascii="Times New Roman" w:eastAsiaTheme="minorEastAsia" w:hAnsi="Times New Roman"/>
                <w:color w:val="000000"/>
                <w:sz w:val="28"/>
                <w:szCs w:val="28"/>
                <w:lang w:val="en-US" w:eastAsia="en-US"/>
              </w:rPr>
            </w:pPr>
            <w:r w:rsidRPr="00E14FF4">
              <w:rPr>
                <w:rFonts w:ascii="Times New Roman" w:eastAsiaTheme="minorEastAsia" w:hAnsi="Times New Roman"/>
                <w:color w:val="000000"/>
                <w:sz w:val="28"/>
                <w:szCs w:val="28"/>
                <w:lang w:val="en-US" w:eastAsia="en-US"/>
              </w:rPr>
              <w:t>22–24</w:t>
            </w:r>
          </w:p>
          <w:p w14:paraId="16090B2B" w14:textId="77777777" w:rsidR="00E14FF4" w:rsidRPr="00E14FF4" w:rsidRDefault="00E14FF4" w:rsidP="007E3768">
            <w:pPr>
              <w:widowControl w:val="0"/>
              <w:autoSpaceDE w:val="0"/>
              <w:autoSpaceDN w:val="0"/>
              <w:adjustRightInd w:val="0"/>
              <w:spacing w:after="0" w:line="240" w:lineRule="auto"/>
              <w:jc w:val="center"/>
              <w:rPr>
                <w:rFonts w:ascii="Times New Roman" w:eastAsiaTheme="minorEastAsia" w:hAnsi="Times New Roman"/>
                <w:color w:val="000000"/>
                <w:sz w:val="28"/>
                <w:szCs w:val="28"/>
                <w:lang w:val="en-US" w:eastAsia="en-US"/>
              </w:rPr>
            </w:pPr>
          </w:p>
        </w:tc>
        <w:tc>
          <w:tcPr>
            <w:tcW w:w="1560" w:type="dxa"/>
            <w:tcBorders>
              <w:top w:val="single" w:sz="4" w:space="0" w:color="auto"/>
              <w:bottom w:val="single" w:sz="4" w:space="0" w:color="auto"/>
              <w:right w:val="single" w:sz="4" w:space="0" w:color="auto"/>
            </w:tcBorders>
          </w:tcPr>
          <w:p w14:paraId="73FE3B66" w14:textId="77777777" w:rsidR="00E14FF4" w:rsidRPr="00E14FF4" w:rsidRDefault="00E14FF4" w:rsidP="007E3768">
            <w:pPr>
              <w:widowControl w:val="0"/>
              <w:autoSpaceDE w:val="0"/>
              <w:autoSpaceDN w:val="0"/>
              <w:adjustRightInd w:val="0"/>
              <w:spacing w:after="0" w:line="240" w:lineRule="auto"/>
              <w:jc w:val="center"/>
              <w:rPr>
                <w:rFonts w:ascii="Times New Roman" w:eastAsiaTheme="minorEastAsia" w:hAnsi="Times New Roman"/>
                <w:color w:val="000000"/>
                <w:sz w:val="28"/>
                <w:szCs w:val="28"/>
                <w:lang w:val="en-US" w:eastAsia="en-US"/>
              </w:rPr>
            </w:pPr>
            <w:r w:rsidRPr="00E14FF4">
              <w:rPr>
                <w:rFonts w:ascii="Times New Roman" w:eastAsiaTheme="minorEastAsia" w:hAnsi="Times New Roman"/>
                <w:color w:val="000000"/>
                <w:sz w:val="28"/>
                <w:szCs w:val="28"/>
                <w:lang w:val="en-US" w:eastAsia="en-US"/>
              </w:rPr>
              <w:t>21–25</w:t>
            </w:r>
          </w:p>
          <w:p w14:paraId="7B399C88" w14:textId="77777777" w:rsidR="00E14FF4" w:rsidRPr="00E14FF4" w:rsidRDefault="00E14FF4" w:rsidP="007E3768">
            <w:pPr>
              <w:widowControl w:val="0"/>
              <w:autoSpaceDE w:val="0"/>
              <w:autoSpaceDN w:val="0"/>
              <w:adjustRightInd w:val="0"/>
              <w:spacing w:after="0" w:line="240" w:lineRule="auto"/>
              <w:jc w:val="center"/>
              <w:rPr>
                <w:rFonts w:ascii="Times New Roman" w:eastAsiaTheme="minorEastAsia" w:hAnsi="Times New Roman"/>
                <w:color w:val="000000"/>
                <w:sz w:val="28"/>
                <w:szCs w:val="28"/>
                <w:lang w:val="en-US" w:eastAsia="en-US"/>
              </w:rPr>
            </w:pPr>
          </w:p>
        </w:tc>
        <w:tc>
          <w:tcPr>
            <w:tcW w:w="1701" w:type="dxa"/>
            <w:tcBorders>
              <w:top w:val="single" w:sz="4" w:space="0" w:color="auto"/>
              <w:left w:val="single" w:sz="4" w:space="0" w:color="auto"/>
              <w:bottom w:val="single" w:sz="4" w:space="0" w:color="auto"/>
            </w:tcBorders>
          </w:tcPr>
          <w:p w14:paraId="6C36FD92" w14:textId="77777777" w:rsidR="00E14FF4" w:rsidRPr="00E14FF4" w:rsidRDefault="00E14FF4" w:rsidP="007E3768">
            <w:pPr>
              <w:widowControl w:val="0"/>
              <w:autoSpaceDE w:val="0"/>
              <w:autoSpaceDN w:val="0"/>
              <w:adjustRightInd w:val="0"/>
              <w:spacing w:after="0" w:line="240" w:lineRule="auto"/>
              <w:jc w:val="center"/>
              <w:rPr>
                <w:rFonts w:ascii="Times New Roman" w:eastAsiaTheme="minorEastAsia" w:hAnsi="Times New Roman"/>
                <w:color w:val="000000"/>
                <w:sz w:val="28"/>
                <w:szCs w:val="28"/>
                <w:lang w:eastAsia="en-US"/>
              </w:rPr>
            </w:pPr>
            <w:r w:rsidRPr="00E14FF4">
              <w:rPr>
                <w:rFonts w:ascii="Times New Roman" w:eastAsiaTheme="minorEastAsia" w:hAnsi="Times New Roman"/>
                <w:color w:val="000000"/>
                <w:sz w:val="28"/>
                <w:szCs w:val="28"/>
                <w:lang w:eastAsia="en-US"/>
              </w:rPr>
              <w:t>60-40</w:t>
            </w:r>
          </w:p>
        </w:tc>
        <w:tc>
          <w:tcPr>
            <w:tcW w:w="1244" w:type="dxa"/>
            <w:tcBorders>
              <w:top w:val="single" w:sz="4" w:space="0" w:color="auto"/>
              <w:left w:val="single" w:sz="4" w:space="0" w:color="auto"/>
              <w:bottom w:val="single" w:sz="4" w:space="0" w:color="auto"/>
              <w:right w:val="single" w:sz="4" w:space="0" w:color="auto"/>
            </w:tcBorders>
          </w:tcPr>
          <w:p w14:paraId="14AAC719" w14:textId="77777777" w:rsidR="00E14FF4" w:rsidRPr="00E14FF4" w:rsidRDefault="00E14FF4" w:rsidP="007E3768">
            <w:pPr>
              <w:widowControl w:val="0"/>
              <w:autoSpaceDE w:val="0"/>
              <w:autoSpaceDN w:val="0"/>
              <w:adjustRightInd w:val="0"/>
              <w:spacing w:after="0" w:line="240" w:lineRule="auto"/>
              <w:jc w:val="center"/>
              <w:rPr>
                <w:rFonts w:ascii="Times New Roman" w:eastAsiaTheme="minorEastAsia" w:hAnsi="Times New Roman"/>
                <w:color w:val="000000"/>
                <w:sz w:val="28"/>
                <w:szCs w:val="28"/>
                <w:lang w:eastAsia="en-US"/>
              </w:rPr>
            </w:pPr>
            <w:r w:rsidRPr="00E14FF4">
              <w:rPr>
                <w:rFonts w:ascii="Times New Roman" w:eastAsiaTheme="minorEastAsia" w:hAnsi="Times New Roman"/>
                <w:color w:val="000000"/>
                <w:sz w:val="28"/>
                <w:szCs w:val="28"/>
                <w:lang w:eastAsia="en-US"/>
              </w:rPr>
              <w:t>0,1</w:t>
            </w:r>
          </w:p>
        </w:tc>
      </w:tr>
    </w:tbl>
    <w:p w14:paraId="29F49E05" w14:textId="77777777" w:rsidR="00E14FF4" w:rsidRPr="00E14FF4" w:rsidRDefault="00E14FF4" w:rsidP="007E3768">
      <w:pPr>
        <w:spacing w:after="0" w:line="360" w:lineRule="auto"/>
        <w:ind w:firstLineChars="152" w:firstLine="426"/>
        <w:jc w:val="both"/>
        <w:rPr>
          <w:rFonts w:ascii="Times New Roman" w:eastAsiaTheme="minorEastAsia" w:hAnsi="Times New Roman"/>
          <w:bCs/>
          <w:sz w:val="28"/>
          <w:szCs w:val="28"/>
          <w:lang w:eastAsia="en-US"/>
        </w:rPr>
      </w:pPr>
      <w:r w:rsidRPr="00E14FF4">
        <w:rPr>
          <w:rFonts w:ascii="Times New Roman" w:eastAsiaTheme="minorEastAsia" w:hAnsi="Times New Roman"/>
          <w:bCs/>
          <w:sz w:val="28"/>
          <w:szCs w:val="28"/>
          <w:lang w:eastAsia="en-US"/>
        </w:rPr>
        <w:t>Нормирование микроклимата:</w:t>
      </w:r>
    </w:p>
    <w:p w14:paraId="285EE030" w14:textId="77777777" w:rsidR="00E14FF4" w:rsidRPr="00E14FF4" w:rsidRDefault="00E14FF4" w:rsidP="00E14FF4">
      <w:pPr>
        <w:numPr>
          <w:ilvl w:val="0"/>
          <w:numId w:val="27"/>
        </w:numPr>
        <w:spacing w:after="0" w:line="360" w:lineRule="auto"/>
        <w:ind w:left="0" w:firstLine="426"/>
        <w:contextualSpacing/>
        <w:jc w:val="both"/>
        <w:rPr>
          <w:rFonts w:ascii="Times New Roman" w:eastAsiaTheme="minorEastAsia" w:hAnsi="Times New Roman"/>
          <w:sz w:val="28"/>
          <w:szCs w:val="28"/>
          <w:lang w:eastAsia="en-US"/>
        </w:rPr>
      </w:pPr>
      <w:r w:rsidRPr="00E14FF4">
        <w:rPr>
          <w:rFonts w:ascii="Times New Roman" w:eastAsiaTheme="minorEastAsia" w:hAnsi="Times New Roman"/>
          <w:sz w:val="28"/>
          <w:szCs w:val="28"/>
          <w:lang w:eastAsia="en-US"/>
        </w:rPr>
        <w:t>СанПиН 2.2.4.548-96 Гигиенические требования к микроклимату производственных помещений.</w:t>
      </w:r>
    </w:p>
    <w:p w14:paraId="5ACB5805" w14:textId="1BA80ABE" w:rsidR="00E14FF4" w:rsidRPr="00E14FF4" w:rsidRDefault="00446E09" w:rsidP="00446E09">
      <w:pPr>
        <w:pStyle w:val="1"/>
        <w:spacing w:line="360" w:lineRule="auto"/>
        <w:rPr>
          <w:rFonts w:ascii="Times New Roman" w:hAnsi="Times New Roman"/>
          <w:color w:val="auto"/>
          <w:lang w:eastAsia="zh-CN"/>
        </w:rPr>
      </w:pPr>
      <w:bookmarkStart w:id="106" w:name="_Toc390215061"/>
      <w:bookmarkStart w:id="107" w:name="_Toc390215581"/>
      <w:r>
        <w:rPr>
          <w:rFonts w:ascii="Times New Roman" w:hAnsi="Times New Roman"/>
          <w:color w:val="auto"/>
          <w:lang w:eastAsia="zh-CN"/>
        </w:rPr>
        <w:t xml:space="preserve">4.2. </w:t>
      </w:r>
      <w:r w:rsidR="00E14FF4" w:rsidRPr="00E14FF4">
        <w:rPr>
          <w:rFonts w:ascii="Times New Roman" w:hAnsi="Times New Roman"/>
          <w:color w:val="auto"/>
          <w:lang w:eastAsia="zh-CN"/>
        </w:rPr>
        <w:t>Организационные мероприятия обеспечения безопасности</w:t>
      </w:r>
      <w:bookmarkEnd w:id="106"/>
      <w:bookmarkEnd w:id="107"/>
    </w:p>
    <w:p w14:paraId="45FC95B4" w14:textId="77777777" w:rsidR="00E14FF4" w:rsidRPr="00E14FF4" w:rsidRDefault="00E14FF4" w:rsidP="00E14FF4">
      <w:pPr>
        <w:spacing w:after="0" w:line="360" w:lineRule="auto"/>
        <w:ind w:firstLineChars="152" w:firstLine="426"/>
        <w:jc w:val="both"/>
        <w:rPr>
          <w:rFonts w:ascii="Times New Roman" w:eastAsiaTheme="minorEastAsia" w:hAnsi="Times New Roman"/>
          <w:sz w:val="28"/>
          <w:szCs w:val="28"/>
          <w:lang w:eastAsia="en-US"/>
        </w:rPr>
      </w:pPr>
      <w:r w:rsidRPr="00E14FF4">
        <w:rPr>
          <w:rFonts w:ascii="Times New Roman" w:eastAsiaTheme="minorEastAsia" w:hAnsi="Times New Roman"/>
          <w:sz w:val="28"/>
          <w:szCs w:val="28"/>
          <w:lang w:eastAsia="en-US"/>
        </w:rPr>
        <w:t xml:space="preserve">Для обеспечения безопасности перед началом работы приготовить рабочий стол, и также необходимо проверить отсутствие внешних повреждений электрооборудования, наличие и исправность контрольных, измерительных и сигнальных приборов, компьютера, нагревателя, включателей и т.п. При выявление неисправностей, не допускается проводить ремонт самостоятельно, </w:t>
      </w:r>
      <w:r w:rsidRPr="00E14FF4">
        <w:rPr>
          <w:rFonts w:ascii="Times New Roman" w:eastAsiaTheme="minorEastAsia" w:hAnsi="Times New Roman"/>
          <w:sz w:val="28"/>
          <w:szCs w:val="28"/>
          <w:lang w:eastAsia="en-US"/>
        </w:rPr>
        <w:lastRenderedPageBreak/>
        <w:t xml:space="preserve">необходимо доложить руководителю лаборатории. Наладка прибора и его ремонт осуществляется только сервис-инженерами. </w:t>
      </w:r>
    </w:p>
    <w:p w14:paraId="0607E4B9" w14:textId="77777777" w:rsidR="00E14FF4" w:rsidRPr="00E14FF4" w:rsidRDefault="00E14FF4" w:rsidP="00E14FF4">
      <w:pPr>
        <w:spacing w:after="0" w:line="360" w:lineRule="auto"/>
        <w:ind w:firstLineChars="152" w:firstLine="426"/>
        <w:jc w:val="both"/>
        <w:rPr>
          <w:rFonts w:ascii="Times New Roman" w:eastAsiaTheme="minorEastAsia" w:hAnsi="Times New Roman"/>
          <w:sz w:val="28"/>
          <w:szCs w:val="28"/>
          <w:lang w:eastAsia="en-US"/>
        </w:rPr>
      </w:pPr>
      <w:r w:rsidRPr="00E14FF4">
        <w:rPr>
          <w:rFonts w:ascii="Times New Roman" w:eastAsiaTheme="minorEastAsia" w:hAnsi="Times New Roman"/>
          <w:sz w:val="28"/>
          <w:szCs w:val="28"/>
          <w:lang w:eastAsia="en-US"/>
        </w:rPr>
        <w:t>Верхний край монитора должен находиться на одном уровне с глазом</w:t>
      </w:r>
      <w:r w:rsidR="00D351D3">
        <w:rPr>
          <w:rFonts w:ascii="Times New Roman" w:eastAsiaTheme="minorEastAsia" w:hAnsi="Times New Roman"/>
          <w:sz w:val="28"/>
          <w:szCs w:val="28"/>
          <w:lang w:eastAsia="en-US"/>
        </w:rPr>
        <w:t>, нижний край – примерно на 20</w:t>
      </w:r>
      <w:r w:rsidRPr="00E14FF4">
        <w:rPr>
          <w:rFonts w:ascii="Times New Roman" w:eastAsiaTheme="minorEastAsia" w:hAnsi="Times New Roman"/>
          <w:sz w:val="28"/>
          <w:szCs w:val="28"/>
          <w:lang w:eastAsia="en-US"/>
        </w:rPr>
        <w:t xml:space="preserve"> ниже уровня глаза. Дисплей должен быть на расстоянии 40-75 см от глаз. Освещенность экрана следует регулировать так, чтобы она была равна освещенности помещения. При работе с клавиатурой локтевой сустав </w:t>
      </w:r>
      <w:r w:rsidR="00D351D3">
        <w:rPr>
          <w:rFonts w:ascii="Times New Roman" w:eastAsiaTheme="minorEastAsia" w:hAnsi="Times New Roman"/>
          <w:sz w:val="28"/>
          <w:szCs w:val="28"/>
          <w:lang w:eastAsia="en-US"/>
        </w:rPr>
        <w:t>держат под углом 90</w:t>
      </w:r>
      <w:r w:rsidRPr="00E14FF4">
        <w:rPr>
          <w:rFonts w:ascii="Times New Roman" w:eastAsiaTheme="minorEastAsia" w:hAnsi="Times New Roman"/>
          <w:sz w:val="28"/>
          <w:szCs w:val="28"/>
          <w:lang w:eastAsia="en-US"/>
        </w:rPr>
        <w:t>. Каждые 10 минут следует отводить на 5-10 секунд взгляд в сторону от дисплея (например, в сторону окна). Не рекомендуется работать на клавиатуре непрерывно более 30 минут.</w:t>
      </w:r>
    </w:p>
    <w:p w14:paraId="77DE47DF" w14:textId="77777777" w:rsidR="00E14FF4" w:rsidRPr="00E14FF4" w:rsidRDefault="00E14FF4" w:rsidP="00E14FF4">
      <w:pPr>
        <w:spacing w:after="0" w:line="360" w:lineRule="auto"/>
        <w:ind w:firstLineChars="152" w:firstLine="426"/>
        <w:jc w:val="both"/>
        <w:rPr>
          <w:rFonts w:ascii="Times New Roman" w:eastAsiaTheme="minorEastAsia" w:hAnsi="Times New Roman"/>
          <w:sz w:val="28"/>
          <w:szCs w:val="28"/>
          <w:lang w:eastAsia="en-US"/>
        </w:rPr>
      </w:pPr>
      <w:r w:rsidRPr="00E14FF4">
        <w:rPr>
          <w:rFonts w:ascii="Times New Roman" w:eastAsiaTheme="minorEastAsia" w:hAnsi="Times New Roman"/>
          <w:sz w:val="28"/>
          <w:szCs w:val="28"/>
          <w:lang w:eastAsia="en-US"/>
        </w:rPr>
        <w:t xml:space="preserve">Также перед проведением работ на установке элемент Пельтье необходимо правильно сконструировать его. Нужно </w:t>
      </w:r>
      <w:r w:rsidRPr="00E14FF4">
        <w:rPr>
          <w:rFonts w:ascii="Times New Roman" w:eastAsiaTheme="minorEastAsia" w:hAnsi="Times New Roman"/>
          <w:color w:val="333333"/>
          <w:sz w:val="28"/>
          <w:szCs w:val="28"/>
          <w:shd w:val="clear" w:color="auto" w:fill="FFFFFF"/>
          <w:lang w:eastAsia="en-US"/>
        </w:rPr>
        <w:t xml:space="preserve">накрывать нагреватель </w:t>
      </w:r>
      <w:r w:rsidRPr="00E14FF4">
        <w:rPr>
          <w:rFonts w:ascii="Times New Roman" w:eastAsiaTheme="minorEastAsia" w:hAnsi="Times New Roman"/>
          <w:color w:val="333333"/>
          <w:sz w:val="28"/>
          <w:szCs w:val="28"/>
          <w:lang w:eastAsia="en-US"/>
        </w:rPr>
        <w:t>стеклянным колпаком</w:t>
      </w:r>
      <w:r w:rsidRPr="00E14FF4">
        <w:rPr>
          <w:rFonts w:ascii="Times New Roman" w:eastAsiaTheme="minorEastAsia" w:hAnsi="Times New Roman"/>
          <w:color w:val="333333"/>
          <w:sz w:val="28"/>
          <w:szCs w:val="28"/>
          <w:shd w:val="clear" w:color="auto" w:fill="F2F2F2"/>
          <w:lang w:eastAsia="en-US"/>
        </w:rPr>
        <w:t>.</w:t>
      </w:r>
    </w:p>
    <w:p w14:paraId="25783ED5" w14:textId="77777777" w:rsidR="00E14FF4" w:rsidRPr="00E14FF4" w:rsidRDefault="00E14FF4" w:rsidP="00E14FF4">
      <w:pPr>
        <w:spacing w:after="0" w:line="360" w:lineRule="auto"/>
        <w:ind w:firstLineChars="152" w:firstLine="426"/>
        <w:jc w:val="both"/>
        <w:rPr>
          <w:rFonts w:ascii="Times New Roman" w:eastAsiaTheme="minorEastAsia" w:hAnsi="Times New Roman"/>
          <w:sz w:val="28"/>
          <w:szCs w:val="28"/>
          <w:lang w:eastAsia="en-US"/>
        </w:rPr>
      </w:pPr>
      <w:r w:rsidRPr="00E14FF4">
        <w:rPr>
          <w:rFonts w:ascii="Times New Roman" w:eastAsiaTheme="minorEastAsia" w:hAnsi="Times New Roman"/>
          <w:sz w:val="28"/>
          <w:szCs w:val="28"/>
          <w:lang w:eastAsia="en-US"/>
        </w:rPr>
        <w:t xml:space="preserve">Запрещается приступать к работе, если выявлены неисправности любого используемого оборудования, если персонал не прошел в установленном порядке обучение и проверку знаний безопасности труда. </w:t>
      </w:r>
    </w:p>
    <w:p w14:paraId="110F3EEF" w14:textId="77777777" w:rsidR="00E14FF4" w:rsidRPr="00E14FF4" w:rsidRDefault="00E14FF4" w:rsidP="005A3663">
      <w:pPr>
        <w:spacing w:after="0" w:line="360" w:lineRule="auto"/>
        <w:ind w:firstLine="426"/>
        <w:jc w:val="both"/>
        <w:rPr>
          <w:rFonts w:ascii="Times New Roman" w:eastAsiaTheme="minorEastAsia" w:hAnsi="Times New Roman"/>
          <w:sz w:val="28"/>
          <w:szCs w:val="28"/>
          <w:lang w:eastAsia="en-US"/>
        </w:rPr>
      </w:pPr>
      <w:r w:rsidRPr="00E14FF4">
        <w:rPr>
          <w:rFonts w:ascii="Times New Roman" w:eastAsiaTheme="minorEastAsia" w:hAnsi="Times New Roman"/>
          <w:sz w:val="28"/>
          <w:szCs w:val="28"/>
          <w:lang w:eastAsia="en-US"/>
        </w:rPr>
        <w:t xml:space="preserve">Работа с установкой нагреватель </w:t>
      </w:r>
      <w:proofErr w:type="spellStart"/>
      <w:r w:rsidRPr="00E14FF4">
        <w:rPr>
          <w:rFonts w:ascii="Times New Roman" w:eastAsiaTheme="minorEastAsia" w:hAnsi="Times New Roman"/>
          <w:sz w:val="28"/>
          <w:szCs w:val="28"/>
          <w:lang w:eastAsia="en-US"/>
        </w:rPr>
        <w:t>Пелльтье</w:t>
      </w:r>
      <w:proofErr w:type="spellEnd"/>
      <w:r w:rsidRPr="00E14FF4">
        <w:rPr>
          <w:rFonts w:ascii="Times New Roman" w:eastAsiaTheme="minorEastAsia" w:hAnsi="Times New Roman"/>
          <w:sz w:val="28"/>
          <w:szCs w:val="28"/>
          <w:lang w:eastAsia="en-US"/>
        </w:rPr>
        <w:t>, источник питания, термометр и т.п. должна производиться в чистом помещении, свободном от пыли, кислот и щелочей, агрессивных газов и других вредных примесей, вызывающий коррозию. Недопустимо наличие открытого огня около прибора. Если во время работы произошел несчастный случай, нарушился технологический процесс, возникли опасные или вредные факторы, которые могут нанести вред здоровью или угрожают жизни персонала, необходимо остановить работу оборудования и срочно сообщить об этом руководителю работ.</w:t>
      </w:r>
    </w:p>
    <w:p w14:paraId="10EE0A3A" w14:textId="77777777" w:rsidR="00E14FF4" w:rsidRPr="00E14FF4" w:rsidRDefault="00E14FF4" w:rsidP="005A3663">
      <w:pPr>
        <w:autoSpaceDE w:val="0"/>
        <w:autoSpaceDN w:val="0"/>
        <w:adjustRightInd w:val="0"/>
        <w:spacing w:after="0" w:line="360" w:lineRule="auto"/>
        <w:ind w:firstLine="426"/>
        <w:jc w:val="both"/>
        <w:rPr>
          <w:rFonts w:ascii="Times New Roman" w:eastAsiaTheme="minorEastAsia" w:hAnsi="Times New Roman"/>
          <w:color w:val="000000"/>
          <w:sz w:val="28"/>
          <w:szCs w:val="28"/>
          <w:lang w:eastAsia="en-US"/>
        </w:rPr>
      </w:pPr>
      <w:r w:rsidRPr="00E14FF4">
        <w:rPr>
          <w:rFonts w:ascii="Times New Roman" w:eastAsiaTheme="minorEastAsia" w:hAnsi="Times New Roman"/>
          <w:color w:val="000000"/>
          <w:sz w:val="28"/>
          <w:szCs w:val="28"/>
          <w:lang w:eastAsia="en-US"/>
        </w:rPr>
        <w:t>Осветительные установки размещают так, чтобы они обеспечивали равномерную рассеянность освещения. Светильники общего освещения следует располагать над рабочими поверхностями в равномерно прямоугольном порядке, чтобы величина искусственной освещенно</w:t>
      </w:r>
      <w:r w:rsidR="005A3663">
        <w:rPr>
          <w:rFonts w:ascii="Times New Roman" w:eastAsiaTheme="minorEastAsia" w:hAnsi="Times New Roman"/>
          <w:color w:val="000000"/>
          <w:sz w:val="28"/>
          <w:szCs w:val="28"/>
          <w:lang w:eastAsia="en-US"/>
        </w:rPr>
        <w:t xml:space="preserve">сти составляла не менее 300 </w:t>
      </w:r>
      <w:proofErr w:type="spellStart"/>
      <w:r w:rsidR="005A3663">
        <w:rPr>
          <w:rFonts w:ascii="Times New Roman" w:eastAsiaTheme="minorEastAsia" w:hAnsi="Times New Roman"/>
          <w:color w:val="000000"/>
          <w:sz w:val="28"/>
          <w:szCs w:val="28"/>
          <w:lang w:eastAsia="en-US"/>
        </w:rPr>
        <w:t>лк</w:t>
      </w:r>
      <w:proofErr w:type="spellEnd"/>
      <w:r w:rsidR="005A3663">
        <w:rPr>
          <w:rFonts w:ascii="Times New Roman" w:eastAsiaTheme="minorEastAsia" w:hAnsi="Times New Roman"/>
          <w:color w:val="000000"/>
          <w:sz w:val="28"/>
          <w:szCs w:val="28"/>
          <w:lang w:eastAsia="en-US"/>
        </w:rPr>
        <w:t>.</w:t>
      </w:r>
    </w:p>
    <w:p w14:paraId="170B1DC7" w14:textId="77777777" w:rsidR="00E14FF4" w:rsidRPr="00E14FF4" w:rsidRDefault="00E14FF4" w:rsidP="005A3663">
      <w:pPr>
        <w:spacing w:after="0" w:line="360" w:lineRule="auto"/>
        <w:ind w:firstLine="426"/>
        <w:jc w:val="both"/>
        <w:rPr>
          <w:rFonts w:ascii="Times New Roman" w:eastAsiaTheme="minorEastAsia" w:hAnsi="Times New Roman"/>
          <w:sz w:val="28"/>
          <w:szCs w:val="28"/>
          <w:lang w:eastAsia="en-US"/>
        </w:rPr>
      </w:pPr>
      <w:r w:rsidRPr="00E14FF4">
        <w:rPr>
          <w:rFonts w:ascii="Times New Roman" w:eastAsiaTheme="minorEastAsia" w:hAnsi="Times New Roman"/>
          <w:color w:val="000000"/>
          <w:sz w:val="28"/>
          <w:szCs w:val="28"/>
          <w:lang w:eastAsia="en-US"/>
        </w:rPr>
        <w:t xml:space="preserve">Рабочий стол должен регулироваться по высоте в пределах 680-800 мм. Оптимальная ширина рабочей поверхности стола составляет 800, 1000, 1200, </w:t>
      </w:r>
      <w:r w:rsidRPr="00E14FF4">
        <w:rPr>
          <w:rFonts w:ascii="Times New Roman" w:eastAsiaTheme="minorEastAsia" w:hAnsi="Times New Roman"/>
          <w:color w:val="000000"/>
          <w:sz w:val="28"/>
          <w:szCs w:val="28"/>
          <w:lang w:eastAsia="en-US"/>
        </w:rPr>
        <w:lastRenderedPageBreak/>
        <w:t>1400 мм при глубине 800 и 1000 мм. Под рабочим столом должно быть свободное пространство для ног высотой не менее 60 см.</w:t>
      </w:r>
    </w:p>
    <w:p w14:paraId="20821271" w14:textId="77777777" w:rsidR="00E14FF4" w:rsidRPr="00E14FF4" w:rsidRDefault="00E14FF4" w:rsidP="00E14FF4">
      <w:pPr>
        <w:spacing w:after="0" w:line="360" w:lineRule="auto"/>
        <w:ind w:firstLineChars="152" w:firstLine="426"/>
        <w:contextualSpacing/>
        <w:jc w:val="both"/>
        <w:rPr>
          <w:rFonts w:ascii="Times New Roman" w:eastAsiaTheme="minorEastAsia" w:hAnsi="Times New Roman"/>
          <w:sz w:val="28"/>
          <w:szCs w:val="28"/>
          <w:lang w:eastAsia="en-US"/>
        </w:rPr>
      </w:pPr>
      <w:r w:rsidRPr="00E14FF4">
        <w:rPr>
          <w:rFonts w:ascii="Times New Roman" w:eastAsiaTheme="minorEastAsia" w:hAnsi="Times New Roman"/>
          <w:sz w:val="28"/>
          <w:szCs w:val="28"/>
          <w:lang w:eastAsia="en-US"/>
        </w:rPr>
        <w:t>После окончания работы с установкой необходимо:</w:t>
      </w:r>
    </w:p>
    <w:p w14:paraId="390A46E7" w14:textId="77777777" w:rsidR="00E14FF4" w:rsidRPr="00E14FF4" w:rsidRDefault="00E14FF4" w:rsidP="00E14FF4">
      <w:pPr>
        <w:numPr>
          <w:ilvl w:val="0"/>
          <w:numId w:val="30"/>
        </w:numPr>
        <w:spacing w:after="0" w:line="360" w:lineRule="auto"/>
        <w:ind w:left="0" w:firstLine="426"/>
        <w:contextualSpacing/>
        <w:jc w:val="both"/>
        <w:rPr>
          <w:rFonts w:ascii="Times New Roman" w:eastAsiaTheme="minorEastAsia" w:hAnsi="Times New Roman"/>
          <w:sz w:val="28"/>
          <w:szCs w:val="28"/>
          <w:lang w:eastAsia="en-US"/>
        </w:rPr>
      </w:pPr>
      <w:r w:rsidRPr="00E14FF4">
        <w:rPr>
          <w:rFonts w:ascii="Times New Roman" w:eastAsiaTheme="minorEastAsia" w:hAnsi="Times New Roman"/>
          <w:sz w:val="28"/>
          <w:szCs w:val="28"/>
          <w:lang w:eastAsia="en-US"/>
        </w:rPr>
        <w:t>Выйти из программы, отключить питание компьютера;</w:t>
      </w:r>
    </w:p>
    <w:p w14:paraId="5A4EDB31" w14:textId="77777777" w:rsidR="00E14FF4" w:rsidRPr="00E14FF4" w:rsidRDefault="00E14FF4" w:rsidP="00E14FF4">
      <w:pPr>
        <w:numPr>
          <w:ilvl w:val="0"/>
          <w:numId w:val="30"/>
        </w:numPr>
        <w:spacing w:after="0" w:line="360" w:lineRule="auto"/>
        <w:ind w:left="0" w:firstLine="426"/>
        <w:contextualSpacing/>
        <w:jc w:val="both"/>
        <w:rPr>
          <w:rFonts w:ascii="Times New Roman" w:eastAsiaTheme="minorEastAsia" w:hAnsi="Times New Roman"/>
          <w:sz w:val="28"/>
          <w:szCs w:val="28"/>
          <w:lang w:eastAsia="en-US"/>
        </w:rPr>
      </w:pPr>
      <w:r w:rsidRPr="00E14FF4">
        <w:rPr>
          <w:rFonts w:ascii="Times New Roman" w:eastAsiaTheme="minorEastAsia" w:hAnsi="Times New Roman"/>
          <w:sz w:val="28"/>
          <w:szCs w:val="28"/>
          <w:lang w:eastAsia="en-US"/>
        </w:rPr>
        <w:t>Отключить установку нагреватель Пельтье, универсальный вольтметр и источник питания;</w:t>
      </w:r>
    </w:p>
    <w:p w14:paraId="1E3BC763" w14:textId="18B0D864" w:rsidR="00E14FF4" w:rsidRPr="00E14FF4" w:rsidRDefault="00446E09" w:rsidP="00446E09">
      <w:pPr>
        <w:pStyle w:val="1"/>
        <w:spacing w:line="360" w:lineRule="auto"/>
        <w:rPr>
          <w:rFonts w:ascii="Times New Roman" w:hAnsi="Times New Roman"/>
          <w:color w:val="auto"/>
          <w:lang w:eastAsia="zh-CN"/>
        </w:rPr>
      </w:pPr>
      <w:bookmarkStart w:id="108" w:name="_Toc390215062"/>
      <w:bookmarkStart w:id="109" w:name="_Toc390215582"/>
      <w:r>
        <w:rPr>
          <w:rFonts w:ascii="Times New Roman" w:hAnsi="Times New Roman"/>
          <w:color w:val="auto"/>
          <w:lang w:eastAsia="zh-CN"/>
        </w:rPr>
        <w:t xml:space="preserve">4.3. </w:t>
      </w:r>
      <w:r w:rsidR="00E14FF4" w:rsidRPr="00E14FF4">
        <w:rPr>
          <w:rFonts w:ascii="Times New Roman" w:hAnsi="Times New Roman"/>
          <w:color w:val="auto"/>
          <w:lang w:eastAsia="zh-CN"/>
        </w:rPr>
        <w:t>Особенности законодательного регулирования проектных решений</w:t>
      </w:r>
      <w:bookmarkEnd w:id="108"/>
      <w:bookmarkEnd w:id="109"/>
    </w:p>
    <w:p w14:paraId="765CD99C" w14:textId="77777777" w:rsidR="00E14FF4" w:rsidRPr="00E14FF4" w:rsidRDefault="00E14FF4" w:rsidP="00E14FF4">
      <w:pPr>
        <w:spacing w:after="0" w:line="360" w:lineRule="auto"/>
        <w:ind w:firstLine="426"/>
        <w:jc w:val="both"/>
        <w:rPr>
          <w:rFonts w:ascii="Times New Roman" w:eastAsia="Calibri" w:hAnsi="Times New Roman"/>
          <w:sz w:val="28"/>
          <w:lang w:eastAsia="en-US"/>
        </w:rPr>
      </w:pPr>
      <w:r w:rsidRPr="00E14FF4">
        <w:rPr>
          <w:rFonts w:ascii="Times New Roman" w:eastAsia="Calibri" w:hAnsi="Times New Roman"/>
          <w:sz w:val="28"/>
          <w:lang w:eastAsia="en-US"/>
        </w:rPr>
        <w:t xml:space="preserve">К работе на установке эксперимента допускаются лица не моложе 18 лет, не имеющие медицинские противопоказания, прошедшие обучение безопасности труда и инструктаж на рабочем месте. </w:t>
      </w:r>
    </w:p>
    <w:p w14:paraId="63151BCC" w14:textId="77777777" w:rsidR="00E14FF4" w:rsidRPr="00E14FF4" w:rsidRDefault="00E14FF4" w:rsidP="00E14FF4">
      <w:pPr>
        <w:spacing w:after="0" w:line="360" w:lineRule="auto"/>
        <w:ind w:firstLine="426"/>
        <w:jc w:val="both"/>
        <w:rPr>
          <w:rFonts w:ascii="Times New Roman" w:eastAsia="Calibri" w:hAnsi="Times New Roman"/>
          <w:sz w:val="28"/>
          <w:lang w:eastAsia="en-US"/>
        </w:rPr>
      </w:pPr>
      <w:r w:rsidRPr="00E14FF4">
        <w:rPr>
          <w:rFonts w:ascii="Times New Roman" w:eastAsia="Calibri" w:hAnsi="Times New Roman"/>
          <w:sz w:val="28"/>
          <w:lang w:eastAsia="en-US"/>
        </w:rPr>
        <w:t xml:space="preserve">К самостоятельной работе допускаются работники после специального обучения и проверки знаний норма и правил работы с электроустановками, правил приобретенных навыков и безопасных способов выполнения работы на установке эксперимента. Повторная проверка знаний норм и правил электробезопасности, правил безопасной работы с нагревателем Пельтье проводится с работниками не реже 1 раза в 12 месяцев, повторный инструктаж на рабочем месте – не реже 1 раза в 3 месяца </w:t>
      </w:r>
    </w:p>
    <w:p w14:paraId="3BD85121" w14:textId="77777777" w:rsidR="00E14FF4" w:rsidRPr="00E14FF4" w:rsidRDefault="00E14FF4" w:rsidP="00E14FF4">
      <w:pPr>
        <w:spacing w:after="0" w:line="360" w:lineRule="auto"/>
        <w:ind w:firstLine="426"/>
        <w:jc w:val="both"/>
        <w:rPr>
          <w:rFonts w:ascii="Times New Roman" w:eastAsia="Calibri" w:hAnsi="Times New Roman"/>
          <w:sz w:val="28"/>
          <w:lang w:eastAsia="en-US"/>
        </w:rPr>
      </w:pPr>
      <w:r w:rsidRPr="00E14FF4">
        <w:rPr>
          <w:rFonts w:ascii="Times New Roman" w:eastAsia="Calibri" w:hAnsi="Times New Roman"/>
          <w:sz w:val="28"/>
          <w:lang w:eastAsia="en-US"/>
        </w:rPr>
        <w:t>Проведение всех видов инструктажа должно оформляться в Журнале регистрации инструктажа установленного образца, с обязательными подписями получившего и проводившего инструктаж, с указанием даты проведения инструктажа, наименования и номеров инструкции на виды работ, по которым проводится инструктаж.</w:t>
      </w:r>
    </w:p>
    <w:p w14:paraId="74AD27AA" w14:textId="77777777" w:rsidR="00E14FF4" w:rsidRPr="00E14FF4" w:rsidRDefault="00E14FF4" w:rsidP="00E14FF4">
      <w:pPr>
        <w:spacing w:after="0" w:line="360" w:lineRule="auto"/>
        <w:ind w:firstLine="426"/>
        <w:jc w:val="both"/>
        <w:rPr>
          <w:rFonts w:ascii="Times New Roman" w:eastAsiaTheme="minorEastAsia" w:hAnsi="Times New Roman"/>
          <w:bCs/>
          <w:sz w:val="28"/>
          <w:szCs w:val="28"/>
          <w:lang w:eastAsia="zh-CN"/>
        </w:rPr>
      </w:pPr>
      <w:r w:rsidRPr="00E14FF4">
        <w:rPr>
          <w:rFonts w:ascii="Times New Roman" w:eastAsiaTheme="minorEastAsia" w:hAnsi="Times New Roman"/>
          <w:bCs/>
          <w:sz w:val="28"/>
          <w:szCs w:val="28"/>
          <w:lang w:eastAsia="en-US"/>
        </w:rPr>
        <w:t>По данной теме рассматриваются законодательный и нормативные документы</w:t>
      </w:r>
      <w:r w:rsidRPr="00E14FF4">
        <w:rPr>
          <w:rFonts w:ascii="Times New Roman" w:eastAsiaTheme="minorEastAsia" w:hAnsi="Times New Roman" w:hint="eastAsia"/>
          <w:bCs/>
          <w:sz w:val="28"/>
          <w:szCs w:val="28"/>
          <w:lang w:eastAsia="zh-CN"/>
        </w:rPr>
        <w:t>：</w:t>
      </w:r>
    </w:p>
    <w:p w14:paraId="31D7AC4E" w14:textId="77777777" w:rsidR="00E14FF4" w:rsidRPr="00E14FF4" w:rsidRDefault="00E14FF4" w:rsidP="00E14FF4">
      <w:pPr>
        <w:spacing w:after="0" w:line="360" w:lineRule="auto"/>
        <w:ind w:firstLine="426"/>
        <w:jc w:val="both"/>
        <w:rPr>
          <w:rFonts w:ascii="Times New Roman" w:eastAsiaTheme="minorEastAsia" w:hAnsi="Times New Roman"/>
          <w:bCs/>
          <w:i/>
          <w:sz w:val="28"/>
          <w:szCs w:val="28"/>
          <w:lang w:eastAsia="en-US"/>
        </w:rPr>
      </w:pPr>
      <w:r w:rsidRPr="00E14FF4">
        <w:rPr>
          <w:rFonts w:ascii="Times New Roman" w:eastAsiaTheme="minorEastAsia" w:hAnsi="Times New Roman"/>
          <w:bCs/>
          <w:i/>
          <w:sz w:val="28"/>
          <w:szCs w:val="28"/>
          <w:lang w:eastAsia="en-US"/>
        </w:rPr>
        <w:t>Опасность поражения электрическим током:</w:t>
      </w:r>
    </w:p>
    <w:p w14:paraId="39F9F671" w14:textId="77777777" w:rsidR="00E14FF4" w:rsidRPr="00E14FF4" w:rsidRDefault="00E14FF4" w:rsidP="00E268D4">
      <w:pPr>
        <w:numPr>
          <w:ilvl w:val="0"/>
          <w:numId w:val="29"/>
        </w:numPr>
        <w:spacing w:after="0" w:line="360" w:lineRule="auto"/>
        <w:ind w:left="0" w:firstLineChars="152" w:firstLine="426"/>
        <w:contextualSpacing/>
        <w:jc w:val="both"/>
        <w:rPr>
          <w:rFonts w:ascii="Times New Roman" w:eastAsiaTheme="minorEastAsia" w:hAnsi="Times New Roman"/>
          <w:sz w:val="28"/>
          <w:szCs w:val="28"/>
          <w:lang w:eastAsia="en-US"/>
        </w:rPr>
      </w:pPr>
      <w:r w:rsidRPr="00E14FF4">
        <w:rPr>
          <w:rFonts w:ascii="Times New Roman" w:eastAsiaTheme="minorEastAsia" w:hAnsi="Times New Roman"/>
          <w:bCs/>
          <w:sz w:val="28"/>
          <w:szCs w:val="28"/>
          <w:lang w:eastAsia="en-US"/>
        </w:rPr>
        <w:t>ГОСТ 12.1.038-82 Электробезопасность. Предельно допустимые значения напряжений прикосновения и токов.</w:t>
      </w:r>
    </w:p>
    <w:p w14:paraId="4570192E" w14:textId="77777777" w:rsidR="00E14FF4" w:rsidRPr="00E14FF4" w:rsidRDefault="00E14FF4" w:rsidP="00E268D4">
      <w:pPr>
        <w:numPr>
          <w:ilvl w:val="0"/>
          <w:numId w:val="29"/>
        </w:numPr>
        <w:spacing w:after="0" w:line="360" w:lineRule="auto"/>
        <w:ind w:left="0" w:firstLineChars="152" w:firstLine="426"/>
        <w:contextualSpacing/>
        <w:jc w:val="both"/>
        <w:rPr>
          <w:rFonts w:ascii="Times New Roman" w:eastAsiaTheme="minorEastAsia" w:hAnsi="Times New Roman"/>
          <w:sz w:val="28"/>
          <w:szCs w:val="28"/>
          <w:lang w:eastAsia="en-US"/>
        </w:rPr>
      </w:pPr>
      <w:r w:rsidRPr="00E14FF4">
        <w:rPr>
          <w:rFonts w:ascii="Times New Roman" w:eastAsiaTheme="minorEastAsia" w:hAnsi="Times New Roman"/>
          <w:sz w:val="28"/>
          <w:szCs w:val="28"/>
          <w:lang w:eastAsia="en-US"/>
        </w:rPr>
        <w:lastRenderedPageBreak/>
        <w:t>ГОСТ 13109-97 Нормы качества электрической энергии в системах электроснабжения общего назначения.</w:t>
      </w:r>
    </w:p>
    <w:p w14:paraId="7882C22A" w14:textId="77777777" w:rsidR="00E14FF4" w:rsidRPr="00E14FF4" w:rsidRDefault="00E14FF4" w:rsidP="00E268D4">
      <w:pPr>
        <w:numPr>
          <w:ilvl w:val="0"/>
          <w:numId w:val="29"/>
        </w:numPr>
        <w:spacing w:after="0" w:line="360" w:lineRule="auto"/>
        <w:ind w:left="0" w:firstLineChars="152" w:firstLine="426"/>
        <w:contextualSpacing/>
        <w:jc w:val="both"/>
        <w:rPr>
          <w:rFonts w:ascii="Times New Roman" w:eastAsiaTheme="minorEastAsia" w:hAnsi="Times New Roman"/>
          <w:sz w:val="28"/>
          <w:szCs w:val="28"/>
          <w:lang w:eastAsia="en-US"/>
        </w:rPr>
      </w:pPr>
      <w:r w:rsidRPr="00E14FF4">
        <w:rPr>
          <w:rFonts w:ascii="Times New Roman" w:eastAsiaTheme="minorEastAsia" w:hAnsi="Times New Roman"/>
          <w:sz w:val="28"/>
          <w:szCs w:val="28"/>
          <w:lang w:eastAsia="en-US"/>
        </w:rPr>
        <w:t>ГОСТ 58571.3-94 Электроустановки зданий. Требования по обеспечению безопасности. Защита от поражения электрическим током.</w:t>
      </w:r>
    </w:p>
    <w:p w14:paraId="4B5FB7E6" w14:textId="77777777" w:rsidR="00E14FF4" w:rsidRPr="00E14FF4" w:rsidRDefault="00E14FF4" w:rsidP="00E268D4">
      <w:pPr>
        <w:numPr>
          <w:ilvl w:val="0"/>
          <w:numId w:val="29"/>
        </w:numPr>
        <w:spacing w:after="0" w:line="360" w:lineRule="auto"/>
        <w:ind w:left="0" w:firstLineChars="152" w:firstLine="426"/>
        <w:contextualSpacing/>
        <w:jc w:val="both"/>
        <w:rPr>
          <w:rFonts w:ascii="Times New Roman" w:eastAsiaTheme="minorEastAsia" w:hAnsi="Times New Roman"/>
          <w:sz w:val="28"/>
          <w:szCs w:val="28"/>
          <w:lang w:eastAsia="en-US"/>
        </w:rPr>
      </w:pPr>
      <w:r w:rsidRPr="00E14FF4">
        <w:rPr>
          <w:rFonts w:ascii="Times New Roman" w:eastAsiaTheme="minorEastAsia" w:hAnsi="Times New Roman"/>
          <w:bCs/>
          <w:sz w:val="28"/>
          <w:szCs w:val="28"/>
          <w:lang w:eastAsia="en-US"/>
        </w:rPr>
        <w:t>СНиП 3.05.06-85 от 01.07.1986 г. Электротехнические устройства</w:t>
      </w:r>
    </w:p>
    <w:p w14:paraId="321EC919" w14:textId="77777777" w:rsidR="00E14FF4" w:rsidRPr="00E14FF4" w:rsidRDefault="00E14FF4" w:rsidP="00E268D4">
      <w:pPr>
        <w:numPr>
          <w:ilvl w:val="0"/>
          <w:numId w:val="29"/>
        </w:numPr>
        <w:spacing w:after="0" w:line="360" w:lineRule="auto"/>
        <w:ind w:left="0" w:firstLineChars="152" w:firstLine="426"/>
        <w:contextualSpacing/>
        <w:jc w:val="both"/>
        <w:rPr>
          <w:rFonts w:ascii="Times New Roman" w:eastAsiaTheme="minorEastAsia" w:hAnsi="Times New Roman"/>
          <w:sz w:val="28"/>
          <w:szCs w:val="28"/>
          <w:lang w:eastAsia="en-US"/>
        </w:rPr>
      </w:pPr>
      <w:r w:rsidRPr="00E14FF4">
        <w:rPr>
          <w:rFonts w:ascii="Times New Roman" w:eastAsiaTheme="minorEastAsia" w:hAnsi="Times New Roman"/>
          <w:bCs/>
          <w:sz w:val="28"/>
          <w:szCs w:val="28"/>
          <w:lang w:eastAsia="en-US"/>
        </w:rPr>
        <w:t>ГОСТ 12.1.045-84 Электростатические поля. Допустимые уровни на рабочих местах и требования к проведению контроля.</w:t>
      </w:r>
    </w:p>
    <w:p w14:paraId="6215960D" w14:textId="77777777" w:rsidR="00E14FF4" w:rsidRPr="00E14FF4" w:rsidRDefault="007D072E" w:rsidP="00E268D4">
      <w:pPr>
        <w:numPr>
          <w:ilvl w:val="0"/>
          <w:numId w:val="29"/>
        </w:numPr>
        <w:spacing w:after="0" w:line="360" w:lineRule="auto"/>
        <w:ind w:left="0" w:firstLineChars="152" w:firstLine="334"/>
        <w:contextualSpacing/>
        <w:jc w:val="both"/>
        <w:rPr>
          <w:rFonts w:ascii="Times New Roman" w:eastAsiaTheme="minorEastAsia" w:hAnsi="Times New Roman"/>
          <w:sz w:val="28"/>
          <w:szCs w:val="28"/>
          <w:lang w:eastAsia="en-US"/>
        </w:rPr>
      </w:pPr>
      <w:hyperlink r:id="rId82" w:history="1">
        <w:r w:rsidR="00E14FF4" w:rsidRPr="00E14FF4">
          <w:rPr>
            <w:rFonts w:ascii="Times New Roman" w:eastAsiaTheme="minorEastAsia" w:hAnsi="Times New Roman"/>
            <w:sz w:val="28"/>
            <w:szCs w:val="28"/>
            <w:lang w:eastAsia="en-US"/>
          </w:rPr>
          <w:t>СНиП 31-110-2003 Проектирование и монтаж Электроустановок жилых и общественных зданий.</w:t>
        </w:r>
      </w:hyperlink>
    </w:p>
    <w:p w14:paraId="712A65FC" w14:textId="77777777" w:rsidR="00E14FF4" w:rsidRPr="00E14FF4" w:rsidRDefault="00E14FF4" w:rsidP="00E14FF4">
      <w:pPr>
        <w:spacing w:after="0" w:line="360" w:lineRule="auto"/>
        <w:jc w:val="both"/>
        <w:rPr>
          <w:rFonts w:ascii="Times New Roman" w:eastAsiaTheme="minorEastAsia" w:hAnsi="Times New Roman"/>
          <w:bCs/>
          <w:i/>
          <w:sz w:val="28"/>
          <w:szCs w:val="28"/>
          <w:lang w:eastAsia="en-US"/>
        </w:rPr>
      </w:pPr>
      <w:r w:rsidRPr="00E14FF4">
        <w:rPr>
          <w:rFonts w:ascii="Times New Roman" w:eastAsiaTheme="minorEastAsia" w:hAnsi="Times New Roman"/>
          <w:bCs/>
          <w:i/>
          <w:sz w:val="28"/>
          <w:szCs w:val="28"/>
          <w:lang w:eastAsia="en-US"/>
        </w:rPr>
        <w:t>Электромагнитное поле (ЭМП)</w:t>
      </w:r>
    </w:p>
    <w:p w14:paraId="029758A8" w14:textId="77777777" w:rsidR="00E14FF4" w:rsidRPr="00E14FF4" w:rsidRDefault="00E14FF4" w:rsidP="00E14FF4">
      <w:pPr>
        <w:numPr>
          <w:ilvl w:val="0"/>
          <w:numId w:val="27"/>
        </w:numPr>
        <w:autoSpaceDE w:val="0"/>
        <w:autoSpaceDN w:val="0"/>
        <w:adjustRightInd w:val="0"/>
        <w:spacing w:after="0" w:line="360" w:lineRule="auto"/>
        <w:ind w:left="0" w:firstLineChars="152" w:firstLine="426"/>
        <w:rPr>
          <w:rFonts w:ascii="Times New Roman" w:eastAsiaTheme="minorEastAsia" w:hAnsi="Times New Roman"/>
          <w:color w:val="000000"/>
          <w:sz w:val="24"/>
          <w:szCs w:val="24"/>
          <w:lang w:eastAsia="en-US"/>
        </w:rPr>
      </w:pPr>
      <w:r w:rsidRPr="00E14FF4">
        <w:rPr>
          <w:rFonts w:ascii="Times New Roman" w:hAnsi="Times New Roman"/>
          <w:color w:val="000000"/>
          <w:sz w:val="28"/>
          <w:szCs w:val="28"/>
        </w:rPr>
        <w:t xml:space="preserve">СанПиН 2.2.2/2.4.1340-03.  Гигиенические </w:t>
      </w:r>
      <w:proofErr w:type="spellStart"/>
      <w:r w:rsidRPr="00E14FF4">
        <w:rPr>
          <w:rFonts w:ascii="Times New Roman" w:hAnsi="Times New Roman"/>
          <w:color w:val="000000"/>
          <w:sz w:val="28"/>
          <w:szCs w:val="28"/>
        </w:rPr>
        <w:t>требова-ния</w:t>
      </w:r>
      <w:proofErr w:type="spellEnd"/>
      <w:r w:rsidRPr="00E14FF4">
        <w:rPr>
          <w:rFonts w:ascii="Times New Roman" w:hAnsi="Times New Roman"/>
          <w:color w:val="000000"/>
          <w:sz w:val="28"/>
          <w:szCs w:val="28"/>
        </w:rPr>
        <w:t xml:space="preserve"> к персональным электронно-вычислительным машинам и организации работы.</w:t>
      </w:r>
    </w:p>
    <w:p w14:paraId="0330CBEC" w14:textId="77777777" w:rsidR="00E14FF4" w:rsidRPr="00E14FF4" w:rsidRDefault="00E14FF4" w:rsidP="00E14FF4">
      <w:pPr>
        <w:spacing w:line="360" w:lineRule="auto"/>
        <w:rPr>
          <w:rFonts w:ascii="Times New Roman" w:eastAsiaTheme="minorEastAsia" w:hAnsi="Times New Roman"/>
          <w:bCs/>
          <w:i/>
          <w:sz w:val="28"/>
          <w:szCs w:val="28"/>
          <w:lang w:eastAsia="en-US"/>
        </w:rPr>
      </w:pPr>
      <w:r w:rsidRPr="00E14FF4">
        <w:rPr>
          <w:rFonts w:ascii="Times New Roman" w:eastAsiaTheme="minorEastAsia" w:hAnsi="Times New Roman"/>
          <w:bCs/>
          <w:i/>
          <w:sz w:val="28"/>
          <w:szCs w:val="28"/>
          <w:lang w:eastAsia="en-US"/>
        </w:rPr>
        <w:t>Освещение</w:t>
      </w:r>
      <w:r w:rsidRPr="00E14FF4">
        <w:rPr>
          <w:rFonts w:ascii="Times New Roman" w:eastAsiaTheme="minorEastAsia" w:hAnsi="Times New Roman" w:hint="eastAsia"/>
          <w:bCs/>
          <w:i/>
          <w:sz w:val="28"/>
          <w:szCs w:val="28"/>
          <w:lang w:eastAsia="zh-CN"/>
        </w:rPr>
        <w:t>:</w:t>
      </w:r>
    </w:p>
    <w:p w14:paraId="020BDAA2" w14:textId="77777777" w:rsidR="00E14FF4" w:rsidRPr="00E14FF4" w:rsidRDefault="00E14FF4" w:rsidP="00E14FF4">
      <w:pPr>
        <w:numPr>
          <w:ilvl w:val="0"/>
          <w:numId w:val="27"/>
        </w:numPr>
        <w:shd w:val="clear" w:color="auto" w:fill="FFFFFF"/>
        <w:spacing w:after="0" w:line="360" w:lineRule="auto"/>
        <w:ind w:left="1" w:right="-1" w:firstLineChars="140" w:firstLine="392"/>
        <w:jc w:val="both"/>
        <w:rPr>
          <w:rFonts w:ascii="Times New Roman" w:eastAsiaTheme="minorEastAsia" w:hAnsi="Times New Roman"/>
          <w:bCs/>
          <w:sz w:val="28"/>
          <w:szCs w:val="28"/>
          <w:lang w:eastAsia="en-US"/>
        </w:rPr>
      </w:pPr>
      <w:r w:rsidRPr="00E14FF4">
        <w:rPr>
          <w:rFonts w:ascii="Times New Roman" w:eastAsiaTheme="minorEastAsia" w:hAnsi="Times New Roman"/>
          <w:sz w:val="28"/>
          <w:szCs w:val="28"/>
          <w:lang w:eastAsia="en-US"/>
        </w:rPr>
        <w:t>СанПиН 2.2.1/2.1.1.1278-03. Гигиенические требования к естественному, искусственному и совмещенному освещению жилых и общественных зданий.</w:t>
      </w:r>
    </w:p>
    <w:p w14:paraId="1BCF1E50" w14:textId="77777777" w:rsidR="00E14FF4" w:rsidRPr="00E14FF4" w:rsidRDefault="00E14FF4" w:rsidP="00E14FF4">
      <w:pPr>
        <w:numPr>
          <w:ilvl w:val="0"/>
          <w:numId w:val="27"/>
        </w:numPr>
        <w:shd w:val="clear" w:color="auto" w:fill="FFFFFF"/>
        <w:spacing w:after="0" w:line="360" w:lineRule="auto"/>
        <w:ind w:left="1" w:right="-1" w:firstLineChars="140" w:firstLine="392"/>
        <w:jc w:val="both"/>
        <w:rPr>
          <w:rFonts w:ascii="Times New Roman" w:eastAsiaTheme="minorEastAsia" w:hAnsi="Times New Roman"/>
          <w:bCs/>
          <w:sz w:val="28"/>
          <w:szCs w:val="28"/>
          <w:lang w:eastAsia="en-US"/>
        </w:rPr>
      </w:pPr>
      <w:r w:rsidRPr="00E14FF4">
        <w:rPr>
          <w:rFonts w:ascii="Times New Roman" w:eastAsiaTheme="minorEastAsia" w:hAnsi="Times New Roman"/>
          <w:sz w:val="28"/>
          <w:szCs w:val="28"/>
          <w:lang w:eastAsia="en-US"/>
        </w:rPr>
        <w:t>СНиП 23-05-95. Естественное и искусственное освещении.</w:t>
      </w:r>
    </w:p>
    <w:p w14:paraId="73CAAE61" w14:textId="77777777" w:rsidR="00E14FF4" w:rsidRPr="00E14FF4" w:rsidRDefault="00E14FF4" w:rsidP="00E14FF4">
      <w:pPr>
        <w:spacing w:after="0" w:line="360" w:lineRule="auto"/>
        <w:jc w:val="both"/>
        <w:rPr>
          <w:rFonts w:asciiTheme="minorHAnsi" w:eastAsiaTheme="minorEastAsia" w:hAnsiTheme="minorHAnsi" w:cstheme="minorBidi"/>
          <w:i/>
          <w:lang w:eastAsia="en-US"/>
        </w:rPr>
      </w:pPr>
      <w:r w:rsidRPr="00E14FF4">
        <w:rPr>
          <w:rFonts w:ascii="Times New Roman" w:eastAsiaTheme="minorEastAsia" w:hAnsi="Times New Roman"/>
          <w:bCs/>
          <w:i/>
          <w:sz w:val="28"/>
          <w:szCs w:val="28"/>
          <w:lang w:eastAsia="en-US"/>
        </w:rPr>
        <w:t>Микроклимат</w:t>
      </w:r>
      <w:r w:rsidRPr="00E14FF4">
        <w:rPr>
          <w:rFonts w:asciiTheme="minorHAnsi" w:eastAsiaTheme="minorEastAsia" w:hAnsiTheme="minorHAnsi" w:cstheme="minorBidi"/>
          <w:i/>
          <w:lang w:eastAsia="en-US"/>
        </w:rPr>
        <w:t>:</w:t>
      </w:r>
    </w:p>
    <w:p w14:paraId="4190B5AA" w14:textId="77777777" w:rsidR="00E14FF4" w:rsidRPr="00E14FF4" w:rsidRDefault="00E14FF4" w:rsidP="00E14FF4">
      <w:pPr>
        <w:numPr>
          <w:ilvl w:val="0"/>
          <w:numId w:val="27"/>
        </w:numPr>
        <w:spacing w:after="0" w:line="360" w:lineRule="auto"/>
        <w:ind w:left="0" w:firstLine="426"/>
        <w:contextualSpacing/>
        <w:jc w:val="both"/>
        <w:rPr>
          <w:rFonts w:ascii="Times New Roman" w:eastAsiaTheme="minorEastAsia" w:hAnsi="Times New Roman"/>
          <w:sz w:val="28"/>
          <w:szCs w:val="28"/>
          <w:lang w:eastAsia="en-US"/>
        </w:rPr>
      </w:pPr>
      <w:r w:rsidRPr="00E14FF4">
        <w:rPr>
          <w:rFonts w:ascii="Times New Roman" w:eastAsiaTheme="minorEastAsia" w:hAnsi="Times New Roman"/>
          <w:sz w:val="28"/>
          <w:szCs w:val="28"/>
          <w:lang w:eastAsia="en-US"/>
        </w:rPr>
        <w:t>СанПиН 2.2.4.548-96 Гигиенические требования к микроклимату производственных помещений.</w:t>
      </w:r>
    </w:p>
    <w:p w14:paraId="679604B6" w14:textId="77777777" w:rsidR="00E14FF4" w:rsidRPr="00E14FF4" w:rsidRDefault="00E14FF4" w:rsidP="00E14FF4">
      <w:pPr>
        <w:spacing w:after="0" w:line="360" w:lineRule="auto"/>
        <w:ind w:firstLineChars="152" w:firstLine="426"/>
        <w:jc w:val="both"/>
        <w:rPr>
          <w:rFonts w:ascii="Times New Roman" w:eastAsiaTheme="minorEastAsia" w:hAnsi="Times New Roman"/>
          <w:bCs/>
          <w:sz w:val="28"/>
          <w:szCs w:val="28"/>
          <w:lang w:eastAsia="en-US"/>
        </w:rPr>
      </w:pPr>
      <w:r w:rsidRPr="00E14FF4">
        <w:rPr>
          <w:rFonts w:ascii="Times New Roman" w:eastAsiaTheme="minorEastAsia" w:hAnsi="Times New Roman"/>
          <w:bCs/>
          <w:sz w:val="28"/>
          <w:szCs w:val="28"/>
          <w:lang w:eastAsia="en-US"/>
        </w:rPr>
        <w:t>При введении в эксплуатацию нового оборудования сотрудники, которые будут работать на нем, должны пройти внеплановый инструктаж по правилам эксплуатации и безопасной работе на данном оборудовании.</w:t>
      </w:r>
    </w:p>
    <w:p w14:paraId="013F9EAD" w14:textId="536A451A" w:rsidR="00E14FF4" w:rsidRPr="00E14FF4" w:rsidRDefault="00446E09" w:rsidP="00446E09">
      <w:pPr>
        <w:pStyle w:val="1"/>
        <w:spacing w:line="360" w:lineRule="auto"/>
        <w:rPr>
          <w:rFonts w:ascii="Times New Roman" w:hAnsi="Times New Roman"/>
          <w:color w:val="auto"/>
          <w:lang w:eastAsia="zh-CN"/>
        </w:rPr>
      </w:pPr>
      <w:bookmarkStart w:id="110" w:name="_Toc390215063"/>
      <w:bookmarkStart w:id="111" w:name="_Toc390215583"/>
      <w:r>
        <w:rPr>
          <w:rFonts w:ascii="Times New Roman" w:hAnsi="Times New Roman"/>
          <w:color w:val="auto"/>
          <w:lang w:eastAsia="zh-CN"/>
        </w:rPr>
        <w:t xml:space="preserve">4.4. </w:t>
      </w:r>
      <w:r w:rsidR="00E14FF4" w:rsidRPr="00E268D4">
        <w:rPr>
          <w:rFonts w:ascii="Times New Roman" w:hAnsi="Times New Roman"/>
          <w:color w:val="auto"/>
          <w:lang w:eastAsia="zh-CN"/>
        </w:rPr>
        <w:t>Б</w:t>
      </w:r>
      <w:r w:rsidR="00E14FF4" w:rsidRPr="00E14FF4">
        <w:rPr>
          <w:rFonts w:ascii="Times New Roman" w:hAnsi="Times New Roman"/>
          <w:color w:val="auto"/>
          <w:lang w:eastAsia="zh-CN"/>
        </w:rPr>
        <w:t>езопасность в чрезвычайных ситуациях</w:t>
      </w:r>
      <w:bookmarkEnd w:id="110"/>
      <w:bookmarkEnd w:id="111"/>
    </w:p>
    <w:p w14:paraId="00B6FD30" w14:textId="77777777" w:rsidR="00E14FF4" w:rsidRPr="00E14FF4" w:rsidRDefault="00E14FF4" w:rsidP="00E14FF4">
      <w:pPr>
        <w:spacing w:after="0" w:line="360" w:lineRule="auto"/>
        <w:ind w:firstLine="426"/>
        <w:jc w:val="both"/>
        <w:rPr>
          <w:rFonts w:ascii="Times New Roman" w:eastAsiaTheme="minorEastAsia" w:hAnsi="Times New Roman"/>
          <w:b/>
          <w:sz w:val="28"/>
          <w:szCs w:val="28"/>
          <w:lang w:eastAsia="en-US"/>
        </w:rPr>
      </w:pPr>
      <w:r w:rsidRPr="00E14FF4">
        <w:rPr>
          <w:rFonts w:ascii="Times New Roman" w:eastAsiaTheme="minorEastAsia" w:hAnsi="Times New Roman"/>
          <w:bCs/>
          <w:sz w:val="28"/>
          <w:szCs w:val="28"/>
          <w:lang w:eastAsia="en-US"/>
        </w:rPr>
        <w:t xml:space="preserve">При обнаружении неисправностей работы нагревателя Пельтье и источника питания </w:t>
      </w:r>
      <w:r w:rsidRPr="00E14FF4">
        <w:rPr>
          <w:rFonts w:ascii="Times New Roman" w:eastAsiaTheme="minorEastAsia" w:hAnsi="Times New Roman"/>
          <w:sz w:val="28"/>
          <w:szCs w:val="28"/>
          <w:lang w:eastAsia="en-US"/>
        </w:rPr>
        <w:t>необходимо выполнить следующие действия:</w:t>
      </w:r>
    </w:p>
    <w:p w14:paraId="071BBF9B" w14:textId="77777777" w:rsidR="00E14FF4" w:rsidRPr="00E14FF4" w:rsidRDefault="00E14FF4" w:rsidP="00E14FF4">
      <w:pPr>
        <w:numPr>
          <w:ilvl w:val="0"/>
          <w:numId w:val="31"/>
        </w:numPr>
        <w:spacing w:after="0" w:line="360" w:lineRule="auto"/>
        <w:ind w:left="0" w:firstLineChars="152" w:firstLine="426"/>
        <w:contextualSpacing/>
        <w:jc w:val="both"/>
        <w:rPr>
          <w:rFonts w:ascii="Times New Roman" w:eastAsiaTheme="minorEastAsia" w:hAnsi="Times New Roman"/>
          <w:bCs/>
          <w:sz w:val="28"/>
          <w:szCs w:val="28"/>
          <w:lang w:eastAsia="en-US"/>
        </w:rPr>
      </w:pPr>
      <w:r w:rsidRPr="00E14FF4">
        <w:rPr>
          <w:rFonts w:ascii="Times New Roman" w:eastAsiaTheme="minorEastAsia" w:hAnsi="Times New Roman"/>
          <w:bCs/>
          <w:sz w:val="28"/>
          <w:szCs w:val="28"/>
          <w:lang w:eastAsia="en-US"/>
        </w:rPr>
        <w:t>выйти из программы;</w:t>
      </w:r>
    </w:p>
    <w:p w14:paraId="4E925FE1" w14:textId="77777777" w:rsidR="00E14FF4" w:rsidRPr="00E14FF4" w:rsidRDefault="00E14FF4" w:rsidP="00E14FF4">
      <w:pPr>
        <w:numPr>
          <w:ilvl w:val="0"/>
          <w:numId w:val="31"/>
        </w:numPr>
        <w:spacing w:before="240" w:after="0" w:line="360" w:lineRule="auto"/>
        <w:ind w:left="0" w:firstLineChars="152" w:firstLine="426"/>
        <w:contextualSpacing/>
        <w:jc w:val="both"/>
        <w:rPr>
          <w:rFonts w:ascii="Times New Roman" w:eastAsiaTheme="minorEastAsia" w:hAnsi="Times New Roman"/>
          <w:bCs/>
          <w:sz w:val="28"/>
          <w:szCs w:val="28"/>
          <w:lang w:eastAsia="en-US"/>
        </w:rPr>
      </w:pPr>
      <w:r w:rsidRPr="00E14FF4">
        <w:rPr>
          <w:rFonts w:ascii="Times New Roman" w:eastAsiaTheme="minorEastAsia" w:hAnsi="Times New Roman"/>
          <w:bCs/>
          <w:sz w:val="28"/>
          <w:szCs w:val="28"/>
          <w:lang w:eastAsia="en-US"/>
        </w:rPr>
        <w:t>отключить питание компьютера;</w:t>
      </w:r>
    </w:p>
    <w:p w14:paraId="60751FA3" w14:textId="77777777" w:rsidR="00E14FF4" w:rsidRPr="00E14FF4" w:rsidRDefault="00E14FF4" w:rsidP="00E14FF4">
      <w:pPr>
        <w:numPr>
          <w:ilvl w:val="0"/>
          <w:numId w:val="31"/>
        </w:numPr>
        <w:spacing w:before="240" w:after="0" w:line="360" w:lineRule="auto"/>
        <w:ind w:left="0" w:firstLineChars="152" w:firstLine="426"/>
        <w:contextualSpacing/>
        <w:jc w:val="both"/>
        <w:rPr>
          <w:rFonts w:ascii="Times New Roman" w:eastAsiaTheme="minorEastAsia" w:hAnsi="Times New Roman"/>
          <w:bCs/>
          <w:sz w:val="28"/>
          <w:szCs w:val="28"/>
          <w:lang w:eastAsia="en-US"/>
        </w:rPr>
      </w:pPr>
      <w:r w:rsidRPr="00E14FF4">
        <w:rPr>
          <w:rFonts w:ascii="Times New Roman" w:eastAsiaTheme="minorEastAsia" w:hAnsi="Times New Roman"/>
          <w:bCs/>
          <w:sz w:val="28"/>
          <w:szCs w:val="28"/>
          <w:lang w:eastAsia="en-US"/>
        </w:rPr>
        <w:t>отключить источник питания и нагреватель Пельтье</w:t>
      </w:r>
      <w:r w:rsidRPr="00E14FF4">
        <w:rPr>
          <w:rFonts w:ascii="Times New Roman" w:eastAsiaTheme="minorEastAsia" w:hAnsi="Times New Roman"/>
          <w:sz w:val="28"/>
          <w:szCs w:val="28"/>
          <w:lang w:eastAsia="en-US"/>
        </w:rPr>
        <w:t xml:space="preserve"> от электросети;</w:t>
      </w:r>
    </w:p>
    <w:p w14:paraId="084B9C57" w14:textId="77777777" w:rsidR="00E14FF4" w:rsidRPr="00E14FF4" w:rsidRDefault="00E14FF4" w:rsidP="00E14FF4">
      <w:pPr>
        <w:numPr>
          <w:ilvl w:val="0"/>
          <w:numId w:val="31"/>
        </w:numPr>
        <w:spacing w:before="240" w:after="0" w:line="360" w:lineRule="auto"/>
        <w:ind w:left="0" w:firstLineChars="152" w:firstLine="426"/>
        <w:contextualSpacing/>
        <w:jc w:val="both"/>
        <w:rPr>
          <w:rFonts w:ascii="Times New Roman" w:eastAsiaTheme="minorEastAsia" w:hAnsi="Times New Roman"/>
          <w:bCs/>
          <w:sz w:val="28"/>
          <w:szCs w:val="28"/>
          <w:lang w:eastAsia="en-US"/>
        </w:rPr>
      </w:pPr>
      <w:r w:rsidRPr="00E14FF4">
        <w:rPr>
          <w:rFonts w:ascii="Times New Roman" w:eastAsiaTheme="minorEastAsia" w:hAnsi="Times New Roman"/>
          <w:sz w:val="28"/>
          <w:szCs w:val="28"/>
          <w:lang w:eastAsia="en-US"/>
        </w:rPr>
        <w:lastRenderedPageBreak/>
        <w:t>известить об этом вышестоящего руководителя;</w:t>
      </w:r>
    </w:p>
    <w:p w14:paraId="57B96D33" w14:textId="77777777" w:rsidR="00E14FF4" w:rsidRPr="00E14FF4" w:rsidRDefault="00E14FF4" w:rsidP="005A3663">
      <w:pPr>
        <w:spacing w:after="0" w:line="360" w:lineRule="auto"/>
        <w:ind w:firstLine="426"/>
        <w:jc w:val="both"/>
        <w:rPr>
          <w:rFonts w:ascii="Times New Roman" w:eastAsiaTheme="minorEastAsia" w:hAnsi="Times New Roman"/>
          <w:sz w:val="28"/>
          <w:szCs w:val="28"/>
          <w:lang w:eastAsia="en-US"/>
        </w:rPr>
      </w:pPr>
      <w:r w:rsidRPr="00E14FF4">
        <w:rPr>
          <w:rFonts w:ascii="Times New Roman" w:eastAsiaTheme="minorEastAsia" w:hAnsi="Times New Roman"/>
          <w:sz w:val="28"/>
          <w:szCs w:val="28"/>
          <w:lang w:eastAsia="en-US"/>
        </w:rPr>
        <w:t>При возникновении возгорания из-за электрического тока необходимо немедленно прекратить работу, закрыть баллон с газом, отключить электрооборудование, позвонить в подразделение пожарной охраны по телефону 01 или 010, сообщить о случившемся руководителю подразделения и приступить к тушению огня первичными средствами пожаротушения.</w:t>
      </w:r>
    </w:p>
    <w:p w14:paraId="7F9F352F" w14:textId="77777777" w:rsidR="00E14FF4" w:rsidRPr="00E14FF4" w:rsidRDefault="00E14FF4" w:rsidP="005A3663">
      <w:pPr>
        <w:spacing w:after="0" w:line="360" w:lineRule="auto"/>
        <w:ind w:firstLine="426"/>
        <w:jc w:val="both"/>
        <w:rPr>
          <w:rFonts w:ascii="Times New Roman" w:eastAsiaTheme="minorEastAsia" w:hAnsi="Times New Roman"/>
          <w:sz w:val="28"/>
          <w:szCs w:val="28"/>
          <w:lang w:eastAsia="en-US"/>
        </w:rPr>
      </w:pPr>
      <w:r w:rsidRPr="00E14FF4">
        <w:rPr>
          <w:rFonts w:ascii="Times New Roman" w:eastAsiaTheme="minorEastAsia" w:hAnsi="Times New Roman"/>
          <w:sz w:val="28"/>
          <w:szCs w:val="28"/>
          <w:lang w:eastAsia="en-US"/>
        </w:rPr>
        <w:t>При возникновении пожара: во-первых, надо отключить электронные установки - источник пожара, потом попробовать тушить огонь и позвонить по телефону 01 или 010. При возникновении пожара необходимо сорвать пломбу с огнетушителя, выдернуть чеку, направить раструб в сторону огня, нажать на рычаг запорного устройства и приступить к тушению пожара.</w:t>
      </w:r>
    </w:p>
    <w:p w14:paraId="19C84F5A" w14:textId="77777777" w:rsidR="00E14FF4" w:rsidRPr="00E14FF4" w:rsidRDefault="00E14FF4" w:rsidP="005A3663">
      <w:pPr>
        <w:spacing w:after="120" w:line="360" w:lineRule="auto"/>
        <w:ind w:firstLine="426"/>
        <w:jc w:val="both"/>
        <w:rPr>
          <w:rFonts w:ascii="Times New Roman" w:eastAsiaTheme="minorEastAsia" w:hAnsi="Times New Roman"/>
          <w:sz w:val="28"/>
          <w:szCs w:val="28"/>
          <w:lang w:eastAsia="en-US"/>
        </w:rPr>
      </w:pPr>
      <w:r w:rsidRPr="00E14FF4">
        <w:rPr>
          <w:rFonts w:ascii="Times New Roman" w:eastAsiaTheme="minorEastAsia" w:hAnsi="Times New Roman"/>
          <w:sz w:val="28"/>
          <w:szCs w:val="28"/>
          <w:lang w:eastAsia="en-US"/>
        </w:rPr>
        <w:t>При тушении электроустановок, находящихся под напряжением, не допускается подводить раструб ближе 2 м до электроустановки и пламени. После применения огнетушителя помещение необходимо обязательно проветрить. Необходимо соблюдать осторожность при выпуске углекислоты из раструба, так как температура его поверхности понижается (до –70 °С), поэтому гибкий шланг должен иметь ручку для защиты руки оператора от переохлаждения.</w:t>
      </w:r>
    </w:p>
    <w:p w14:paraId="3498EC2A" w14:textId="77777777" w:rsidR="00A56FD2" w:rsidRPr="00E14FF4" w:rsidRDefault="00E268D4" w:rsidP="00A56FD2">
      <w:pPr>
        <w:spacing w:line="360" w:lineRule="auto"/>
        <w:rPr>
          <w:rFonts w:ascii="Times New Roman" w:hAnsi="Times New Roman"/>
          <w:b/>
          <w:sz w:val="28"/>
          <w:szCs w:val="28"/>
          <w:lang w:eastAsia="zh-CN"/>
        </w:rPr>
      </w:pPr>
      <w:r>
        <w:rPr>
          <w:rFonts w:ascii="Times New Roman" w:hAnsi="Times New Roman"/>
          <w:b/>
          <w:sz w:val="28"/>
          <w:szCs w:val="28"/>
          <w:lang w:eastAsia="zh-CN"/>
        </w:rPr>
        <w:br w:type="page"/>
      </w:r>
    </w:p>
    <w:p w14:paraId="69A8D123" w14:textId="77777777" w:rsidR="00A17619" w:rsidRPr="006576B0" w:rsidRDefault="00A17619" w:rsidP="00087A13">
      <w:pPr>
        <w:pStyle w:val="1"/>
        <w:spacing w:before="100" w:beforeAutospacing="1" w:after="100" w:afterAutospacing="1" w:line="360" w:lineRule="auto"/>
        <w:jc w:val="center"/>
        <w:rPr>
          <w:rFonts w:ascii="Times New Roman" w:hAnsi="Times New Roman"/>
          <w:color w:val="auto"/>
          <w:lang w:eastAsia="zh-CN"/>
        </w:rPr>
      </w:pPr>
      <w:bookmarkStart w:id="112" w:name="_Toc390215584"/>
      <w:r w:rsidRPr="006576B0">
        <w:rPr>
          <w:rFonts w:ascii="Times New Roman" w:hAnsi="Times New Roman"/>
          <w:color w:val="auto"/>
          <w:lang w:eastAsia="zh-CN"/>
        </w:rPr>
        <w:lastRenderedPageBreak/>
        <w:t>Заключение</w:t>
      </w:r>
      <w:bookmarkEnd w:id="112"/>
    </w:p>
    <w:p w14:paraId="0C6C094E" w14:textId="77777777" w:rsidR="00E023F2" w:rsidRDefault="00A17619" w:rsidP="005A3663">
      <w:pPr>
        <w:pStyle w:val="Default"/>
        <w:spacing w:line="360" w:lineRule="auto"/>
        <w:ind w:firstLine="426"/>
        <w:jc w:val="both"/>
        <w:rPr>
          <w:sz w:val="28"/>
          <w:szCs w:val="28"/>
          <w:lang w:eastAsia="zh-CN"/>
        </w:rPr>
      </w:pPr>
      <w:r>
        <w:rPr>
          <w:sz w:val="28"/>
          <w:szCs w:val="28"/>
          <w:lang w:eastAsia="zh-CN"/>
        </w:rPr>
        <w:t xml:space="preserve">В </w:t>
      </w:r>
      <w:r w:rsidR="00E023F2">
        <w:rPr>
          <w:sz w:val="28"/>
          <w:szCs w:val="28"/>
          <w:lang w:eastAsia="zh-CN"/>
        </w:rPr>
        <w:t>ходе</w:t>
      </w:r>
      <w:r>
        <w:rPr>
          <w:sz w:val="28"/>
          <w:szCs w:val="28"/>
          <w:lang w:eastAsia="zh-CN"/>
        </w:rPr>
        <w:t xml:space="preserve"> проделанной работы был проведен анализ разработанных ранее </w:t>
      </w:r>
      <w:r w:rsidR="001F3EEF">
        <w:rPr>
          <w:sz w:val="28"/>
          <w:szCs w:val="28"/>
          <w:lang w:eastAsia="zh-CN"/>
        </w:rPr>
        <w:t>систем термостатирования</w:t>
      </w:r>
      <w:r>
        <w:rPr>
          <w:sz w:val="28"/>
          <w:szCs w:val="28"/>
          <w:lang w:eastAsia="zh-CN"/>
        </w:rPr>
        <w:t xml:space="preserve"> и их элементов.</w:t>
      </w:r>
      <w:r w:rsidR="00E023F2">
        <w:rPr>
          <w:sz w:val="28"/>
          <w:szCs w:val="28"/>
          <w:lang w:eastAsia="zh-CN"/>
        </w:rPr>
        <w:t xml:space="preserve"> Также были освоены принципы программирования измерительных систем с применением графического пакет</w:t>
      </w:r>
      <w:r w:rsidR="001F3EEF">
        <w:rPr>
          <w:sz w:val="28"/>
          <w:szCs w:val="28"/>
          <w:lang w:eastAsia="zh-CN"/>
        </w:rPr>
        <w:t>а</w:t>
      </w:r>
      <w:r w:rsidR="00E023F2">
        <w:rPr>
          <w:sz w:val="28"/>
          <w:szCs w:val="28"/>
          <w:lang w:eastAsia="zh-CN"/>
        </w:rPr>
        <w:t xml:space="preserve"> </w:t>
      </w:r>
      <w:proofErr w:type="spellStart"/>
      <w:r w:rsidR="00E023F2">
        <w:rPr>
          <w:sz w:val="28"/>
          <w:szCs w:val="28"/>
          <w:lang w:val="en-US" w:eastAsia="zh-CN"/>
        </w:rPr>
        <w:t>LabVIEW</w:t>
      </w:r>
      <w:proofErr w:type="spellEnd"/>
      <w:r w:rsidR="00E023F2" w:rsidRPr="00E023F2">
        <w:rPr>
          <w:sz w:val="28"/>
          <w:szCs w:val="28"/>
          <w:lang w:eastAsia="zh-CN"/>
        </w:rPr>
        <w:t xml:space="preserve"> </w:t>
      </w:r>
      <w:r w:rsidR="00E023F2">
        <w:rPr>
          <w:sz w:val="28"/>
          <w:szCs w:val="28"/>
          <w:lang w:eastAsia="zh-CN"/>
        </w:rPr>
        <w:t>и создания автоматических регуляторов температуры</w:t>
      </w:r>
      <w:r w:rsidR="001F3EEF">
        <w:rPr>
          <w:sz w:val="28"/>
          <w:szCs w:val="28"/>
          <w:lang w:eastAsia="zh-CN"/>
        </w:rPr>
        <w:t>.</w:t>
      </w:r>
    </w:p>
    <w:p w14:paraId="27ADA3CB" w14:textId="77777777" w:rsidR="001F3EEF" w:rsidRPr="00E023F2" w:rsidRDefault="001F3EEF" w:rsidP="005A3663">
      <w:pPr>
        <w:pStyle w:val="Default"/>
        <w:spacing w:line="360" w:lineRule="auto"/>
        <w:ind w:firstLine="426"/>
        <w:jc w:val="both"/>
        <w:rPr>
          <w:sz w:val="28"/>
          <w:szCs w:val="28"/>
          <w:lang w:eastAsia="zh-CN"/>
        </w:rPr>
      </w:pPr>
      <w:r>
        <w:rPr>
          <w:sz w:val="28"/>
          <w:szCs w:val="28"/>
          <w:lang w:eastAsia="zh-CN"/>
        </w:rPr>
        <w:t xml:space="preserve">В результате проделанной работы была </w:t>
      </w:r>
      <w:r w:rsidRPr="001F3EEF">
        <w:rPr>
          <w:sz w:val="28"/>
          <w:szCs w:val="28"/>
          <w:lang w:eastAsia="zh-CN"/>
        </w:rPr>
        <w:t>разработ</w:t>
      </w:r>
      <w:r>
        <w:rPr>
          <w:sz w:val="28"/>
          <w:szCs w:val="28"/>
          <w:lang w:eastAsia="zh-CN"/>
        </w:rPr>
        <w:t>ана</w:t>
      </w:r>
      <w:r w:rsidRPr="001F3EEF">
        <w:rPr>
          <w:sz w:val="28"/>
          <w:szCs w:val="28"/>
          <w:lang w:eastAsia="zh-CN"/>
        </w:rPr>
        <w:t xml:space="preserve"> автоматизированн</w:t>
      </w:r>
      <w:r>
        <w:rPr>
          <w:sz w:val="28"/>
          <w:szCs w:val="28"/>
          <w:lang w:eastAsia="zh-CN"/>
        </w:rPr>
        <w:t>ая</w:t>
      </w:r>
      <w:r w:rsidRPr="001F3EEF">
        <w:rPr>
          <w:sz w:val="28"/>
          <w:szCs w:val="28"/>
          <w:lang w:eastAsia="zh-CN"/>
        </w:rPr>
        <w:t xml:space="preserve"> систем</w:t>
      </w:r>
      <w:r>
        <w:rPr>
          <w:sz w:val="28"/>
          <w:szCs w:val="28"/>
          <w:lang w:eastAsia="zh-CN"/>
        </w:rPr>
        <w:t>а</w:t>
      </w:r>
      <w:r w:rsidRPr="001F3EEF">
        <w:rPr>
          <w:sz w:val="28"/>
          <w:szCs w:val="28"/>
          <w:lang w:eastAsia="zh-CN"/>
        </w:rPr>
        <w:t xml:space="preserve"> термостатирования образцов для комплекса по измерению электросопротивления металлов и сплавов.</w:t>
      </w:r>
    </w:p>
    <w:p w14:paraId="4B716DE6" w14:textId="77777777" w:rsidR="00A17619" w:rsidRDefault="001F3EEF" w:rsidP="005A3663">
      <w:pPr>
        <w:pStyle w:val="Default"/>
        <w:spacing w:line="360" w:lineRule="auto"/>
        <w:ind w:firstLine="426"/>
        <w:jc w:val="both"/>
        <w:rPr>
          <w:sz w:val="28"/>
          <w:szCs w:val="28"/>
        </w:rPr>
      </w:pPr>
      <w:r>
        <w:rPr>
          <w:sz w:val="28"/>
          <w:szCs w:val="28"/>
          <w:lang w:eastAsia="zh-CN"/>
        </w:rPr>
        <w:t>Для этого б</w:t>
      </w:r>
      <w:r w:rsidR="00A17619">
        <w:rPr>
          <w:sz w:val="28"/>
          <w:szCs w:val="28"/>
          <w:lang w:eastAsia="zh-CN"/>
        </w:rPr>
        <w:t>ыли выбраны необходимые эле</w:t>
      </w:r>
      <w:r w:rsidR="00E023F2">
        <w:rPr>
          <w:sz w:val="28"/>
          <w:szCs w:val="28"/>
          <w:lang w:eastAsia="zh-CN"/>
        </w:rPr>
        <w:t>менты и</w:t>
      </w:r>
      <w:r w:rsidR="00A17619">
        <w:rPr>
          <w:sz w:val="28"/>
          <w:szCs w:val="28"/>
          <w:lang w:eastAsia="zh-CN"/>
        </w:rPr>
        <w:t xml:space="preserve"> собраны функциональные блоки системы термостатирования. Для создания</w:t>
      </w:r>
      <w:r w:rsidR="001F78F3">
        <w:rPr>
          <w:sz w:val="28"/>
          <w:szCs w:val="28"/>
          <w:lang w:eastAsia="zh-CN"/>
        </w:rPr>
        <w:t xml:space="preserve"> системы автоматического регулирования, были разработаны алгоритмы и программы для 4-х типов автоматических регуляторов</w:t>
      </w:r>
      <w:r w:rsidR="00A17619">
        <w:rPr>
          <w:sz w:val="28"/>
          <w:szCs w:val="28"/>
        </w:rPr>
        <w:t>.</w:t>
      </w:r>
      <w:r w:rsidR="001F78F3">
        <w:rPr>
          <w:sz w:val="28"/>
          <w:szCs w:val="28"/>
        </w:rPr>
        <w:t xml:space="preserve"> На основе сравнительного анализа, был выбран оптимальный вариант регулятора для данной системы – ПИД-регулятор. Данный тип регулятора способен поддерживать постоянную температуру образца с максимальной точностью.</w:t>
      </w:r>
    </w:p>
    <w:p w14:paraId="5991F183" w14:textId="77777777" w:rsidR="001F78F3" w:rsidRDefault="001F78F3" w:rsidP="005A3663">
      <w:pPr>
        <w:pStyle w:val="Default"/>
        <w:spacing w:line="360" w:lineRule="auto"/>
        <w:ind w:firstLine="426"/>
        <w:jc w:val="both"/>
        <w:rPr>
          <w:sz w:val="28"/>
          <w:szCs w:val="28"/>
          <w:lang w:eastAsia="zh-CN"/>
        </w:rPr>
      </w:pPr>
      <w:r>
        <w:rPr>
          <w:sz w:val="28"/>
          <w:szCs w:val="28"/>
        </w:rPr>
        <w:t>В качестве апробации системы был проведен эксперимент по определению температурного коэффициента сопротивления (ТКС) модельных образцов чистых металлов. Эксперимент показал, что значения ТКС полученные при помощи разработанной системы отклоняются от литературных данных не более чем на 5%.</w:t>
      </w:r>
    </w:p>
    <w:p w14:paraId="4EEB0A14" w14:textId="77777777" w:rsidR="00A17619" w:rsidRDefault="001F78F3" w:rsidP="005A3663">
      <w:pPr>
        <w:tabs>
          <w:tab w:val="left" w:pos="2318"/>
        </w:tabs>
        <w:spacing w:after="0" w:line="360" w:lineRule="auto"/>
        <w:ind w:firstLineChars="200" w:firstLine="560"/>
        <w:jc w:val="both"/>
        <w:rPr>
          <w:rFonts w:ascii="Times New Roman" w:hAnsi="Times New Roman"/>
          <w:sz w:val="28"/>
          <w:szCs w:val="28"/>
          <w:lang w:eastAsia="zh-CN"/>
        </w:rPr>
      </w:pPr>
      <w:r>
        <w:rPr>
          <w:rFonts w:ascii="Times New Roman" w:hAnsi="Times New Roman"/>
          <w:sz w:val="28"/>
          <w:szCs w:val="28"/>
          <w:lang w:eastAsia="zh-CN"/>
        </w:rPr>
        <w:t>Разработанная система</w:t>
      </w:r>
      <w:r w:rsidR="00A17619" w:rsidRPr="00A17619">
        <w:rPr>
          <w:rFonts w:ascii="Times New Roman" w:hAnsi="Times New Roman"/>
          <w:sz w:val="28"/>
          <w:szCs w:val="28"/>
          <w:lang w:eastAsia="zh-CN"/>
        </w:rPr>
        <w:t xml:space="preserve"> обеспечивает регулирование температуры с погрешностью </w:t>
      </w:r>
      <w:r>
        <w:rPr>
          <w:rFonts w:ascii="Times New Roman" w:hAnsi="Times New Roman"/>
          <w:sz w:val="28"/>
          <w:szCs w:val="28"/>
          <w:lang w:eastAsia="zh-CN"/>
        </w:rPr>
        <w:t xml:space="preserve">0,1 </w:t>
      </w:r>
      <w:r w:rsidR="00A17619" w:rsidRPr="00A17619">
        <w:rPr>
          <w:rFonts w:ascii="Times New Roman" w:hAnsi="Times New Roman"/>
          <w:sz w:val="28"/>
          <w:szCs w:val="28"/>
          <w:lang w:eastAsia="zh-CN"/>
        </w:rPr>
        <w:t>градусов Цельсия в диапазоне</w:t>
      </w:r>
      <w:r>
        <w:rPr>
          <w:rFonts w:ascii="Times New Roman" w:hAnsi="Times New Roman"/>
          <w:sz w:val="28"/>
          <w:szCs w:val="28"/>
          <w:lang w:eastAsia="zh-CN"/>
        </w:rPr>
        <w:t xml:space="preserve"> температур</w:t>
      </w:r>
      <w:r w:rsidR="00A17619" w:rsidRPr="00A17619">
        <w:rPr>
          <w:rFonts w:ascii="Times New Roman" w:hAnsi="Times New Roman"/>
          <w:sz w:val="28"/>
          <w:szCs w:val="28"/>
          <w:lang w:eastAsia="zh-CN"/>
        </w:rPr>
        <w:t xml:space="preserve"> от шестнадцати до восьмидесяти градусов Цельсия.</w:t>
      </w:r>
      <w:r w:rsidR="00087A13">
        <w:rPr>
          <w:rFonts w:ascii="Times New Roman" w:hAnsi="Times New Roman"/>
          <w:sz w:val="28"/>
          <w:szCs w:val="28"/>
          <w:lang w:eastAsia="zh-CN"/>
        </w:rPr>
        <w:t xml:space="preserve"> Данная система представляет практический интерес и может быть использована для поддержания постоянной температуры объектов, а также, в комплексе со стендом по измерению электрического сопротивления, может быть использована для исследования ТКС металлов.</w:t>
      </w:r>
    </w:p>
    <w:p w14:paraId="29EE72CA" w14:textId="77777777" w:rsidR="00567BA7" w:rsidRPr="00567BA7" w:rsidRDefault="00567BA7" w:rsidP="005A3663">
      <w:pPr>
        <w:tabs>
          <w:tab w:val="left" w:pos="2318"/>
        </w:tabs>
        <w:spacing w:after="0" w:line="360" w:lineRule="auto"/>
        <w:ind w:firstLineChars="152" w:firstLine="426"/>
        <w:jc w:val="both"/>
        <w:rPr>
          <w:rFonts w:ascii="Times New Roman" w:hAnsi="Times New Roman"/>
          <w:sz w:val="28"/>
          <w:szCs w:val="28"/>
          <w:lang w:eastAsia="zh-CN"/>
        </w:rPr>
      </w:pPr>
      <w:r w:rsidRPr="00567BA7">
        <w:rPr>
          <w:rFonts w:ascii="Times New Roman" w:hAnsi="Times New Roman"/>
          <w:sz w:val="28"/>
          <w:szCs w:val="28"/>
        </w:rPr>
        <w:t>Бюджет научно-исследовательской работы составил</w:t>
      </w:r>
      <w:r>
        <w:rPr>
          <w:rFonts w:ascii="Times New Roman" w:hAnsi="Times New Roman"/>
          <w:sz w:val="28"/>
          <w:szCs w:val="28"/>
        </w:rPr>
        <w:t xml:space="preserve"> </w:t>
      </w:r>
      <w:r w:rsidRPr="00567BA7">
        <w:rPr>
          <w:rFonts w:ascii="Times New Roman" w:hAnsi="Times New Roman"/>
          <w:sz w:val="28"/>
          <w:szCs w:val="28"/>
        </w:rPr>
        <w:t>8186,14 рублей.</w:t>
      </w:r>
    </w:p>
    <w:p w14:paraId="3BB67AD6" w14:textId="77777777" w:rsidR="00087A13" w:rsidRDefault="00087A13" w:rsidP="005A3663">
      <w:pPr>
        <w:tabs>
          <w:tab w:val="left" w:pos="2318"/>
        </w:tabs>
        <w:spacing w:after="0" w:line="360" w:lineRule="auto"/>
        <w:ind w:firstLineChars="152" w:firstLine="426"/>
        <w:jc w:val="both"/>
        <w:rPr>
          <w:rFonts w:ascii="Times New Roman" w:hAnsi="Times New Roman"/>
          <w:sz w:val="28"/>
          <w:szCs w:val="28"/>
          <w:lang w:eastAsia="zh-CN"/>
        </w:rPr>
      </w:pPr>
      <w:r>
        <w:rPr>
          <w:rFonts w:ascii="Times New Roman" w:hAnsi="Times New Roman"/>
          <w:sz w:val="28"/>
          <w:szCs w:val="28"/>
          <w:lang w:eastAsia="zh-CN"/>
        </w:rPr>
        <w:t>Результаты данной работы были апробированы на двух международных конференциях для студентов и молодых ученых:</w:t>
      </w:r>
    </w:p>
    <w:p w14:paraId="62933A35" w14:textId="77777777" w:rsidR="00087A13" w:rsidRPr="00087A13" w:rsidRDefault="00087A13" w:rsidP="005A3663">
      <w:pPr>
        <w:pStyle w:val="af1"/>
        <w:numPr>
          <w:ilvl w:val="0"/>
          <w:numId w:val="6"/>
        </w:numPr>
        <w:tabs>
          <w:tab w:val="left" w:pos="426"/>
        </w:tabs>
        <w:spacing w:after="0" w:line="360" w:lineRule="auto"/>
        <w:ind w:left="0" w:firstLine="0"/>
        <w:jc w:val="both"/>
        <w:rPr>
          <w:rFonts w:ascii="Times New Roman" w:hAnsi="Times New Roman"/>
          <w:sz w:val="28"/>
          <w:szCs w:val="28"/>
          <w:lang w:eastAsia="zh-CN"/>
        </w:rPr>
      </w:pPr>
      <w:r w:rsidRPr="00087A13">
        <w:rPr>
          <w:rFonts w:ascii="Times New Roman" w:hAnsi="Times New Roman"/>
          <w:sz w:val="28"/>
          <w:szCs w:val="28"/>
          <w:lang w:eastAsia="zh-CN"/>
        </w:rPr>
        <w:lastRenderedPageBreak/>
        <w:t>«Перспективы развития фундаментальных наук», Томск 2014;</w:t>
      </w:r>
    </w:p>
    <w:p w14:paraId="452CF49F" w14:textId="77777777" w:rsidR="00087A13" w:rsidRPr="00087A13" w:rsidRDefault="00087A13" w:rsidP="005A3663">
      <w:pPr>
        <w:pStyle w:val="af1"/>
        <w:numPr>
          <w:ilvl w:val="0"/>
          <w:numId w:val="6"/>
        </w:numPr>
        <w:tabs>
          <w:tab w:val="left" w:pos="426"/>
        </w:tabs>
        <w:spacing w:after="0" w:line="360" w:lineRule="auto"/>
        <w:ind w:left="0" w:firstLine="0"/>
        <w:jc w:val="both"/>
        <w:rPr>
          <w:rFonts w:ascii="Times New Roman" w:hAnsi="Times New Roman"/>
          <w:sz w:val="28"/>
          <w:szCs w:val="28"/>
          <w:lang w:eastAsia="zh-CN"/>
        </w:rPr>
      </w:pPr>
      <w:r w:rsidRPr="00087A13">
        <w:rPr>
          <w:rFonts w:ascii="Times New Roman" w:hAnsi="Times New Roman"/>
          <w:sz w:val="28"/>
          <w:szCs w:val="28"/>
          <w:lang w:eastAsia="zh-CN"/>
        </w:rPr>
        <w:t>«Современные техника и технологии», Томск 2014.</w:t>
      </w:r>
    </w:p>
    <w:p w14:paraId="68B14AC8" w14:textId="77777777" w:rsidR="00B8663A" w:rsidRDefault="00B8663A" w:rsidP="008C1449">
      <w:pPr>
        <w:spacing w:line="360" w:lineRule="auto"/>
        <w:rPr>
          <w:rFonts w:ascii="Times New Roman" w:hAnsi="Times New Roman"/>
          <w:b/>
          <w:color w:val="000000"/>
          <w:sz w:val="28"/>
          <w:szCs w:val="28"/>
        </w:rPr>
      </w:pPr>
      <w:bookmarkStart w:id="113" w:name="_Toc6993"/>
      <w:r>
        <w:rPr>
          <w:b/>
          <w:sz w:val="28"/>
          <w:szCs w:val="28"/>
        </w:rPr>
        <w:br w:type="page"/>
      </w:r>
    </w:p>
    <w:p w14:paraId="748EBE62" w14:textId="77777777" w:rsidR="00A17619" w:rsidRPr="006576B0" w:rsidRDefault="00A17619" w:rsidP="008C1449">
      <w:pPr>
        <w:pStyle w:val="1"/>
        <w:spacing w:line="360" w:lineRule="auto"/>
        <w:jc w:val="center"/>
        <w:rPr>
          <w:rFonts w:ascii="Times New Roman" w:hAnsi="Times New Roman"/>
          <w:color w:val="auto"/>
          <w:lang w:eastAsia="zh-CN"/>
        </w:rPr>
      </w:pPr>
      <w:bookmarkStart w:id="114" w:name="_Toc390039215"/>
      <w:bookmarkStart w:id="115" w:name="_Toc390215585"/>
      <w:r w:rsidRPr="006576B0">
        <w:rPr>
          <w:rFonts w:ascii="Times New Roman" w:hAnsi="Times New Roman"/>
          <w:color w:val="auto"/>
          <w:lang w:eastAsia="zh-CN"/>
        </w:rPr>
        <w:lastRenderedPageBreak/>
        <w:t>Список литературы</w:t>
      </w:r>
      <w:bookmarkEnd w:id="113"/>
      <w:bookmarkEnd w:id="114"/>
      <w:bookmarkEnd w:id="115"/>
    </w:p>
    <w:p w14:paraId="232AACBD" w14:textId="77777777" w:rsidR="0006146C" w:rsidRPr="005609D1" w:rsidRDefault="0006146C" w:rsidP="00777627">
      <w:pPr>
        <w:pStyle w:val="af1"/>
        <w:numPr>
          <w:ilvl w:val="0"/>
          <w:numId w:val="8"/>
        </w:numPr>
        <w:autoSpaceDE w:val="0"/>
        <w:autoSpaceDN w:val="0"/>
        <w:adjustRightInd w:val="0"/>
        <w:spacing w:after="0" w:line="360" w:lineRule="auto"/>
        <w:ind w:left="0" w:firstLine="0"/>
        <w:jc w:val="both"/>
        <w:rPr>
          <w:rFonts w:ascii="Times New Roman" w:eastAsiaTheme="minorEastAsia" w:hAnsi="Times New Roman"/>
          <w:sz w:val="28"/>
          <w:szCs w:val="28"/>
          <w:lang w:eastAsia="en-US"/>
        </w:rPr>
      </w:pPr>
      <w:r w:rsidRPr="005609D1">
        <w:rPr>
          <w:rFonts w:ascii="Times New Roman" w:eastAsiaTheme="minorEastAsia" w:hAnsi="Times New Roman"/>
          <w:sz w:val="28"/>
          <w:szCs w:val="28"/>
          <w:lang w:eastAsia="en-US"/>
        </w:rPr>
        <w:t>Жданов Г.С., Физика твердого тела, Изд. МГУ, 1962.</w:t>
      </w:r>
    </w:p>
    <w:p w14:paraId="3731A14F" w14:textId="77777777" w:rsidR="0006146C" w:rsidRDefault="0006146C" w:rsidP="00777627">
      <w:pPr>
        <w:pStyle w:val="af1"/>
        <w:numPr>
          <w:ilvl w:val="0"/>
          <w:numId w:val="8"/>
        </w:numPr>
        <w:autoSpaceDE w:val="0"/>
        <w:autoSpaceDN w:val="0"/>
        <w:adjustRightInd w:val="0"/>
        <w:spacing w:after="0" w:line="360" w:lineRule="auto"/>
        <w:ind w:left="0" w:firstLine="0"/>
        <w:jc w:val="both"/>
        <w:rPr>
          <w:rFonts w:ascii="Times New Roman" w:eastAsiaTheme="minorEastAsia" w:hAnsi="Times New Roman"/>
          <w:sz w:val="28"/>
          <w:szCs w:val="28"/>
          <w:lang w:eastAsia="en-US"/>
        </w:rPr>
      </w:pPr>
      <w:proofErr w:type="spellStart"/>
      <w:r w:rsidRPr="005609D1">
        <w:rPr>
          <w:rFonts w:ascii="Times New Roman" w:eastAsiaTheme="minorEastAsia" w:hAnsi="Times New Roman"/>
          <w:sz w:val="28"/>
          <w:szCs w:val="28"/>
          <w:lang w:eastAsia="en-US"/>
        </w:rPr>
        <w:t>Киттель</w:t>
      </w:r>
      <w:proofErr w:type="spellEnd"/>
      <w:r w:rsidRPr="005609D1">
        <w:rPr>
          <w:rFonts w:ascii="Times New Roman" w:eastAsiaTheme="minorEastAsia" w:hAnsi="Times New Roman"/>
          <w:sz w:val="28"/>
          <w:szCs w:val="28"/>
          <w:lang w:eastAsia="en-US"/>
        </w:rPr>
        <w:t xml:space="preserve"> Ч.</w:t>
      </w:r>
      <w:r w:rsidR="004F37E7">
        <w:rPr>
          <w:rFonts w:ascii="Times New Roman" w:eastAsiaTheme="minorEastAsia" w:hAnsi="Times New Roman"/>
          <w:sz w:val="28"/>
          <w:szCs w:val="28"/>
          <w:lang w:eastAsia="zh-CN"/>
        </w:rPr>
        <w:t>,</w:t>
      </w:r>
      <w:r w:rsidRPr="005609D1">
        <w:rPr>
          <w:rFonts w:ascii="Times New Roman" w:eastAsiaTheme="minorEastAsia" w:hAnsi="Times New Roman"/>
          <w:sz w:val="28"/>
          <w:szCs w:val="28"/>
          <w:lang w:eastAsia="en-US"/>
        </w:rPr>
        <w:t xml:space="preserve"> Введение в физику твердого тела. М., Наука, 1978.</w:t>
      </w:r>
    </w:p>
    <w:p w14:paraId="06061497" w14:textId="21A55A61" w:rsidR="00C35871" w:rsidRPr="0097555B" w:rsidRDefault="00BD2716" w:rsidP="00C35871">
      <w:pPr>
        <w:pStyle w:val="af1"/>
        <w:numPr>
          <w:ilvl w:val="0"/>
          <w:numId w:val="8"/>
        </w:numPr>
        <w:spacing w:after="0" w:line="360" w:lineRule="auto"/>
        <w:ind w:left="0" w:firstLine="0"/>
        <w:jc w:val="both"/>
        <w:rPr>
          <w:rFonts w:ascii="Times New Roman" w:hAnsi="Times New Roman"/>
          <w:sz w:val="28"/>
          <w:szCs w:val="28"/>
        </w:rPr>
      </w:pPr>
      <w:proofErr w:type="spellStart"/>
      <w:r>
        <w:rPr>
          <w:rFonts w:ascii="Times New Roman" w:eastAsiaTheme="minorEastAsia" w:hAnsi="Times New Roman"/>
          <w:sz w:val="28"/>
          <w:szCs w:val="28"/>
          <w:lang w:eastAsia="en-US"/>
        </w:rPr>
        <w:t>Шкрофт</w:t>
      </w:r>
      <w:proofErr w:type="spellEnd"/>
      <w:r>
        <w:rPr>
          <w:rFonts w:ascii="Times New Roman" w:eastAsiaTheme="minorEastAsia" w:hAnsi="Times New Roman"/>
          <w:sz w:val="28"/>
          <w:szCs w:val="28"/>
          <w:lang w:eastAsia="en-US"/>
        </w:rPr>
        <w:t xml:space="preserve"> </w:t>
      </w:r>
      <w:r w:rsidRPr="005609D1">
        <w:rPr>
          <w:rFonts w:ascii="Times New Roman" w:eastAsiaTheme="minorEastAsia" w:hAnsi="Times New Roman"/>
          <w:sz w:val="28"/>
          <w:szCs w:val="28"/>
          <w:lang w:eastAsia="en-US"/>
        </w:rPr>
        <w:t>Н.А</w:t>
      </w:r>
      <w:r>
        <w:rPr>
          <w:rFonts w:ascii="Times New Roman" w:eastAsiaTheme="minorEastAsia" w:hAnsi="Times New Roman"/>
          <w:sz w:val="28"/>
          <w:szCs w:val="28"/>
          <w:lang w:eastAsia="en-US"/>
        </w:rPr>
        <w:t>.,</w:t>
      </w:r>
      <w:r w:rsidR="00C35871" w:rsidRPr="005609D1">
        <w:rPr>
          <w:rFonts w:ascii="Times New Roman" w:eastAsiaTheme="minorEastAsia" w:hAnsi="Times New Roman"/>
          <w:sz w:val="28"/>
          <w:szCs w:val="28"/>
          <w:lang w:eastAsia="en-US"/>
        </w:rPr>
        <w:t xml:space="preserve"> Физика твердого тела. Т.1,2. Мир, 1979.</w:t>
      </w:r>
    </w:p>
    <w:p w14:paraId="3250A3DF" w14:textId="1323D58B" w:rsidR="0097555B" w:rsidRPr="004F37E7" w:rsidRDefault="0097555B" w:rsidP="0097555B">
      <w:pPr>
        <w:numPr>
          <w:ilvl w:val="0"/>
          <w:numId w:val="8"/>
        </w:numPr>
        <w:spacing w:after="100" w:afterAutospacing="1" w:line="360" w:lineRule="auto"/>
        <w:ind w:left="0" w:firstLine="0"/>
        <w:jc w:val="both"/>
        <w:rPr>
          <w:rFonts w:ascii="Times New Roman" w:hAnsi="Times New Roman"/>
          <w:bCs/>
          <w:sz w:val="28"/>
          <w:szCs w:val="28"/>
          <w:lang w:eastAsia="zh-CN"/>
        </w:rPr>
      </w:pPr>
      <w:r w:rsidRPr="004F37E7">
        <w:rPr>
          <w:rFonts w:ascii="Times New Roman" w:hAnsi="Times New Roman"/>
          <w:sz w:val="28"/>
          <w:szCs w:val="28"/>
          <w:shd w:val="clear" w:color="auto" w:fill="FFFFFF"/>
          <w:lang w:eastAsia="zh-CN"/>
        </w:rPr>
        <w:t>Венгеровский</w:t>
      </w:r>
      <w:r w:rsidR="00BD2716">
        <w:rPr>
          <w:rFonts w:ascii="Times New Roman" w:hAnsi="Times New Roman"/>
          <w:sz w:val="28"/>
          <w:szCs w:val="28"/>
          <w:shd w:val="clear" w:color="auto" w:fill="FFFFFF"/>
          <w:lang w:eastAsia="zh-CN"/>
        </w:rPr>
        <w:t xml:space="preserve"> Л.</w:t>
      </w:r>
      <w:r w:rsidR="00BD2716" w:rsidRPr="004F37E7">
        <w:rPr>
          <w:rFonts w:ascii="Times New Roman" w:hAnsi="Times New Roman"/>
          <w:sz w:val="28"/>
          <w:szCs w:val="28"/>
          <w:shd w:val="clear" w:color="auto" w:fill="FFFFFF"/>
          <w:lang w:eastAsia="zh-CN"/>
        </w:rPr>
        <w:t>В.</w:t>
      </w:r>
      <w:r w:rsidRPr="004F37E7">
        <w:rPr>
          <w:rFonts w:ascii="Times New Roman" w:hAnsi="Times New Roman"/>
          <w:sz w:val="28"/>
          <w:szCs w:val="28"/>
          <w:shd w:val="clear" w:color="auto" w:fill="FFFFFF"/>
          <w:lang w:eastAsia="zh-CN"/>
        </w:rPr>
        <w:t xml:space="preserve">, </w:t>
      </w:r>
      <w:proofErr w:type="spellStart"/>
      <w:r w:rsidR="00BD2716">
        <w:rPr>
          <w:rFonts w:ascii="Times New Roman" w:hAnsi="Times New Roman"/>
          <w:sz w:val="28"/>
          <w:szCs w:val="28"/>
          <w:shd w:val="clear" w:color="auto" w:fill="FFFFFF"/>
          <w:lang w:eastAsia="zh-CN"/>
        </w:rPr>
        <w:t>Ванштейн</w:t>
      </w:r>
      <w:proofErr w:type="spellEnd"/>
      <w:r w:rsidR="00BD2716" w:rsidRPr="00BD2716">
        <w:rPr>
          <w:rFonts w:ascii="Times New Roman" w:hAnsi="Times New Roman"/>
          <w:sz w:val="28"/>
          <w:szCs w:val="28"/>
          <w:shd w:val="clear" w:color="auto" w:fill="FFFFFF"/>
          <w:lang w:eastAsia="zh-CN"/>
        </w:rPr>
        <w:t xml:space="preserve"> </w:t>
      </w:r>
      <w:r w:rsidR="00BD2716">
        <w:rPr>
          <w:rFonts w:ascii="Times New Roman" w:hAnsi="Times New Roman"/>
          <w:sz w:val="28"/>
          <w:szCs w:val="28"/>
          <w:shd w:val="clear" w:color="auto" w:fill="FFFFFF"/>
          <w:lang w:eastAsia="zh-CN"/>
        </w:rPr>
        <w:t>А.</w:t>
      </w:r>
      <w:r w:rsidR="00BD2716" w:rsidRPr="004F37E7">
        <w:rPr>
          <w:rFonts w:ascii="Times New Roman" w:hAnsi="Times New Roman"/>
          <w:sz w:val="28"/>
          <w:szCs w:val="28"/>
          <w:shd w:val="clear" w:color="auto" w:fill="FFFFFF"/>
          <w:lang w:eastAsia="zh-CN"/>
        </w:rPr>
        <w:t>Х.</w:t>
      </w:r>
      <w:r w:rsidR="00BD2716">
        <w:rPr>
          <w:rFonts w:ascii="Times New Roman" w:hAnsi="Times New Roman"/>
          <w:sz w:val="28"/>
          <w:szCs w:val="28"/>
          <w:shd w:val="clear" w:color="auto" w:fill="FFFFFF"/>
          <w:lang w:eastAsia="zh-CN"/>
        </w:rPr>
        <w:t>,</w:t>
      </w:r>
      <w:r w:rsidRPr="004F37E7">
        <w:rPr>
          <w:rFonts w:ascii="Times New Roman" w:hAnsi="Times New Roman"/>
          <w:sz w:val="28"/>
          <w:szCs w:val="28"/>
          <w:shd w:val="clear" w:color="auto" w:fill="FFFFFF"/>
          <w:lang w:eastAsia="zh-CN"/>
        </w:rPr>
        <w:t xml:space="preserve"> Системы термостатирования в радиоэлектронике. -</w:t>
      </w:r>
      <w:proofErr w:type="spellStart"/>
      <w:r w:rsidRPr="004F37E7">
        <w:rPr>
          <w:rFonts w:ascii="Times New Roman" w:hAnsi="Times New Roman"/>
          <w:sz w:val="28"/>
          <w:szCs w:val="28"/>
          <w:shd w:val="clear" w:color="auto" w:fill="FFFFFF"/>
          <w:lang w:eastAsia="zh-CN"/>
        </w:rPr>
        <w:t>М.,Энергия</w:t>
      </w:r>
      <w:proofErr w:type="spellEnd"/>
      <w:r w:rsidRPr="004F37E7">
        <w:rPr>
          <w:rFonts w:ascii="Times New Roman" w:hAnsi="Times New Roman"/>
          <w:sz w:val="28"/>
          <w:szCs w:val="28"/>
          <w:shd w:val="clear" w:color="auto" w:fill="FFFFFF"/>
          <w:lang w:eastAsia="zh-CN"/>
        </w:rPr>
        <w:t>, 1969г.</w:t>
      </w:r>
    </w:p>
    <w:p w14:paraId="5AAB72A2" w14:textId="77777777" w:rsidR="0097555B" w:rsidRPr="004F37E7" w:rsidRDefault="0097555B" w:rsidP="0097555B">
      <w:pPr>
        <w:numPr>
          <w:ilvl w:val="0"/>
          <w:numId w:val="8"/>
        </w:numPr>
        <w:spacing w:after="100" w:afterAutospacing="1" w:line="360" w:lineRule="auto"/>
        <w:ind w:left="0" w:firstLine="0"/>
        <w:jc w:val="both"/>
        <w:rPr>
          <w:rFonts w:ascii="Times New Roman" w:eastAsia="Arial" w:hAnsi="Times New Roman"/>
          <w:sz w:val="28"/>
          <w:szCs w:val="28"/>
        </w:rPr>
      </w:pPr>
      <w:r w:rsidRPr="004F37E7">
        <w:rPr>
          <w:rFonts w:ascii="Times New Roman" w:eastAsia="Arial" w:hAnsi="Times New Roman"/>
          <w:sz w:val="28"/>
          <w:szCs w:val="28"/>
        </w:rPr>
        <w:t>Автоматические приборы,</w:t>
      </w:r>
      <w:r w:rsidRPr="004F37E7">
        <w:rPr>
          <w:rFonts w:ascii="Times New Roman" w:hAnsi="Times New Roman"/>
          <w:sz w:val="28"/>
          <w:szCs w:val="28"/>
          <w:lang w:eastAsia="zh-CN"/>
        </w:rPr>
        <w:t xml:space="preserve"> </w:t>
      </w:r>
      <w:r w:rsidRPr="004F37E7">
        <w:rPr>
          <w:rFonts w:ascii="Times New Roman" w:eastAsia="Arial" w:hAnsi="Times New Roman"/>
          <w:sz w:val="28"/>
          <w:szCs w:val="28"/>
        </w:rPr>
        <w:t xml:space="preserve">регуляторы и управляющие машины: Справочник /Под ред. </w:t>
      </w:r>
      <w:proofErr w:type="spellStart"/>
      <w:r w:rsidRPr="004F37E7">
        <w:rPr>
          <w:rFonts w:ascii="Times New Roman" w:eastAsia="Arial" w:hAnsi="Times New Roman"/>
          <w:sz w:val="28"/>
          <w:szCs w:val="28"/>
        </w:rPr>
        <w:t>Кошарского</w:t>
      </w:r>
      <w:proofErr w:type="spellEnd"/>
      <w:r w:rsidRPr="004F37E7">
        <w:rPr>
          <w:rFonts w:ascii="Times New Roman" w:hAnsi="Times New Roman"/>
          <w:sz w:val="28"/>
          <w:szCs w:val="28"/>
          <w:lang w:eastAsia="zh-CN"/>
        </w:rPr>
        <w:t xml:space="preserve"> </w:t>
      </w:r>
      <w:r w:rsidRPr="004F37E7">
        <w:rPr>
          <w:rFonts w:ascii="Times New Roman" w:eastAsia="Arial" w:hAnsi="Times New Roman"/>
          <w:sz w:val="28"/>
          <w:szCs w:val="28"/>
        </w:rPr>
        <w:t>Б.Д. -Изд. 3-е. -Л.: Машиностроение, 1976. -486 с.</w:t>
      </w:r>
    </w:p>
    <w:p w14:paraId="7E599BC5" w14:textId="500F3810" w:rsidR="0097555B" w:rsidRPr="0097555B" w:rsidRDefault="0097555B" w:rsidP="0097555B">
      <w:pPr>
        <w:numPr>
          <w:ilvl w:val="0"/>
          <w:numId w:val="8"/>
        </w:numPr>
        <w:spacing w:after="0" w:line="360" w:lineRule="auto"/>
        <w:ind w:left="0" w:firstLine="0"/>
        <w:jc w:val="both"/>
        <w:rPr>
          <w:rFonts w:ascii="Times New Roman" w:hAnsi="Times New Roman"/>
          <w:sz w:val="28"/>
          <w:szCs w:val="28"/>
          <w:shd w:val="clear" w:color="auto" w:fill="FFFFFF"/>
          <w:lang w:eastAsia="zh-CN"/>
        </w:rPr>
      </w:pPr>
      <w:r w:rsidRPr="004F37E7">
        <w:rPr>
          <w:rFonts w:ascii="Times New Roman" w:hAnsi="Times New Roman"/>
          <w:sz w:val="28"/>
          <w:szCs w:val="28"/>
          <w:shd w:val="clear" w:color="auto" w:fill="FFFFFF"/>
          <w:lang w:eastAsia="zh-CN"/>
        </w:rPr>
        <w:t>Дудников</w:t>
      </w:r>
      <w:r w:rsidR="00BD2716">
        <w:rPr>
          <w:rFonts w:ascii="Times New Roman" w:hAnsi="Times New Roman"/>
          <w:sz w:val="28"/>
          <w:szCs w:val="28"/>
          <w:shd w:val="clear" w:color="auto" w:fill="FFFFFF"/>
          <w:lang w:eastAsia="zh-CN"/>
        </w:rPr>
        <w:t xml:space="preserve"> Е.</w:t>
      </w:r>
      <w:r w:rsidR="00BD2716" w:rsidRPr="004F37E7">
        <w:rPr>
          <w:rFonts w:ascii="Times New Roman" w:hAnsi="Times New Roman"/>
          <w:sz w:val="28"/>
          <w:szCs w:val="28"/>
          <w:shd w:val="clear" w:color="auto" w:fill="FFFFFF"/>
          <w:lang w:eastAsia="zh-CN"/>
        </w:rPr>
        <w:t>Г</w:t>
      </w:r>
      <w:r w:rsidRPr="004F37E7">
        <w:rPr>
          <w:rFonts w:ascii="Times New Roman" w:hAnsi="Times New Roman"/>
          <w:sz w:val="28"/>
          <w:szCs w:val="28"/>
          <w:shd w:val="clear" w:color="auto" w:fill="FFFFFF"/>
          <w:lang w:eastAsia="zh-CN"/>
        </w:rPr>
        <w:t>.</w:t>
      </w:r>
      <w:r w:rsidR="00BD2716">
        <w:rPr>
          <w:rFonts w:ascii="Times New Roman" w:hAnsi="Times New Roman"/>
          <w:sz w:val="28"/>
          <w:szCs w:val="28"/>
          <w:shd w:val="clear" w:color="auto" w:fill="FFFFFF"/>
          <w:lang w:eastAsia="zh-CN"/>
        </w:rPr>
        <w:t>,</w:t>
      </w:r>
      <w:r w:rsidRPr="004F37E7">
        <w:rPr>
          <w:rFonts w:ascii="Times New Roman" w:hAnsi="Times New Roman"/>
          <w:sz w:val="28"/>
          <w:szCs w:val="28"/>
          <w:shd w:val="clear" w:color="auto" w:fill="FFFFFF"/>
          <w:lang w:eastAsia="zh-CN"/>
        </w:rPr>
        <w:t xml:space="preserve"> Основы автоматического регулирования тепловых процессов. </w:t>
      </w:r>
      <w:proofErr w:type="spellStart"/>
      <w:r w:rsidRPr="004F37E7">
        <w:rPr>
          <w:rFonts w:ascii="Times New Roman" w:hAnsi="Times New Roman"/>
          <w:sz w:val="28"/>
          <w:szCs w:val="28"/>
          <w:shd w:val="clear" w:color="auto" w:fill="FFFFFF"/>
          <w:lang w:eastAsia="zh-CN"/>
        </w:rPr>
        <w:t>Госэнергоиздат</w:t>
      </w:r>
      <w:proofErr w:type="spellEnd"/>
      <w:r w:rsidRPr="004F37E7">
        <w:rPr>
          <w:rFonts w:ascii="Times New Roman" w:hAnsi="Times New Roman"/>
          <w:sz w:val="28"/>
          <w:szCs w:val="28"/>
          <w:shd w:val="clear" w:color="auto" w:fill="FFFFFF"/>
          <w:lang w:eastAsia="zh-CN"/>
        </w:rPr>
        <w:t>, 1956г.</w:t>
      </w:r>
    </w:p>
    <w:p w14:paraId="4EB9DC7C" w14:textId="77929C4B" w:rsidR="0097555B" w:rsidRDefault="00BD2716" w:rsidP="0097555B">
      <w:pPr>
        <w:pStyle w:val="af1"/>
        <w:numPr>
          <w:ilvl w:val="0"/>
          <w:numId w:val="8"/>
        </w:numPr>
        <w:spacing w:after="0" w:line="360" w:lineRule="auto"/>
        <w:ind w:left="0" w:firstLine="0"/>
        <w:jc w:val="both"/>
        <w:rPr>
          <w:rStyle w:val="bib-domain7"/>
          <w:rFonts w:ascii="Times New Roman" w:hAnsi="Times New Roman"/>
          <w:sz w:val="28"/>
          <w:szCs w:val="28"/>
        </w:rPr>
      </w:pPr>
      <w:proofErr w:type="spellStart"/>
      <w:r>
        <w:rPr>
          <w:rStyle w:val="bib-heading1"/>
          <w:rFonts w:ascii="Times New Roman" w:hAnsi="Times New Roman"/>
          <w:sz w:val="28"/>
          <w:szCs w:val="28"/>
        </w:rPr>
        <w:t>Пакулько</w:t>
      </w:r>
      <w:proofErr w:type="spellEnd"/>
      <w:r>
        <w:rPr>
          <w:rStyle w:val="bib-heading1"/>
          <w:rFonts w:ascii="Times New Roman" w:hAnsi="Times New Roman"/>
          <w:sz w:val="28"/>
          <w:szCs w:val="28"/>
        </w:rPr>
        <w:t xml:space="preserve"> С.</w:t>
      </w:r>
      <w:r w:rsidR="0097555B" w:rsidRPr="004F37E7">
        <w:rPr>
          <w:rStyle w:val="bib-heading1"/>
          <w:rFonts w:ascii="Times New Roman" w:hAnsi="Times New Roman"/>
          <w:sz w:val="28"/>
          <w:szCs w:val="28"/>
        </w:rPr>
        <w:t>Ю.</w:t>
      </w:r>
      <w:r>
        <w:rPr>
          <w:rStyle w:val="bib-heading1"/>
          <w:rFonts w:ascii="Times New Roman" w:hAnsi="Times New Roman"/>
          <w:sz w:val="28"/>
          <w:szCs w:val="28"/>
          <w:lang w:eastAsia="zh-CN"/>
        </w:rPr>
        <w:t>,</w:t>
      </w:r>
      <w:r w:rsidR="0097555B" w:rsidRPr="004F37E7">
        <w:rPr>
          <w:rStyle w:val="bib-heading1"/>
          <w:rFonts w:ascii="Times New Roman" w:hAnsi="Times New Roman"/>
          <w:sz w:val="28"/>
          <w:szCs w:val="28"/>
        </w:rPr>
        <w:t xml:space="preserve"> </w:t>
      </w:r>
      <w:r w:rsidR="0097555B" w:rsidRPr="004F37E7">
        <w:rPr>
          <w:rStyle w:val="bib-domain1"/>
          <w:rFonts w:ascii="Times New Roman" w:hAnsi="Times New Roman"/>
          <w:sz w:val="28"/>
          <w:szCs w:val="28"/>
        </w:rPr>
        <w:t xml:space="preserve">Система термостатирования узла чувствительных элементов скважинных приборов [Электронный ресурс] / С. Ю. </w:t>
      </w:r>
      <w:proofErr w:type="spellStart"/>
      <w:r w:rsidR="0097555B" w:rsidRPr="004F37E7">
        <w:rPr>
          <w:rStyle w:val="bib-domain1"/>
          <w:rFonts w:ascii="Times New Roman" w:hAnsi="Times New Roman"/>
          <w:sz w:val="28"/>
          <w:szCs w:val="28"/>
        </w:rPr>
        <w:t>Пакулько</w:t>
      </w:r>
      <w:proofErr w:type="spellEnd"/>
      <w:r w:rsidR="0097555B" w:rsidRPr="004F37E7">
        <w:rPr>
          <w:rStyle w:val="bib-domain1"/>
          <w:rFonts w:ascii="Times New Roman" w:hAnsi="Times New Roman"/>
          <w:sz w:val="28"/>
          <w:szCs w:val="28"/>
        </w:rPr>
        <w:t xml:space="preserve">; науч. рук. Л. Н. Белянин // </w:t>
      </w:r>
      <w:hyperlink r:id="rId83" w:history="1">
        <w:r w:rsidR="0097555B" w:rsidRPr="004F37E7">
          <w:rPr>
            <w:rStyle w:val="ab"/>
            <w:rFonts w:ascii="Times New Roman" w:hAnsi="Times New Roman"/>
            <w:color w:val="auto"/>
            <w:sz w:val="28"/>
            <w:szCs w:val="28"/>
            <w:u w:val="none"/>
          </w:rPr>
          <w:t>Современные техника и технологии</w:t>
        </w:r>
      </w:hyperlink>
      <w:r w:rsidR="0097555B" w:rsidRPr="004F37E7">
        <w:rPr>
          <w:rStyle w:val="bib-domain1"/>
          <w:rFonts w:ascii="Times New Roman" w:hAnsi="Times New Roman"/>
          <w:sz w:val="28"/>
          <w:szCs w:val="28"/>
        </w:rPr>
        <w:t xml:space="preserve"> : сборник трудов XV Международной научно-практической конференции студентов, аспирантов и молодых ученых, Томск, 4-8 мая 2009 </w:t>
      </w:r>
      <w:proofErr w:type="spellStart"/>
      <w:r w:rsidR="0097555B" w:rsidRPr="004F37E7">
        <w:rPr>
          <w:rStyle w:val="bib-domain1"/>
          <w:rFonts w:ascii="Times New Roman" w:hAnsi="Times New Roman"/>
          <w:sz w:val="28"/>
          <w:szCs w:val="28"/>
        </w:rPr>
        <w:t>гв</w:t>
      </w:r>
      <w:proofErr w:type="spellEnd"/>
      <w:r w:rsidR="0097555B" w:rsidRPr="004F37E7">
        <w:rPr>
          <w:rStyle w:val="bib-domain1"/>
          <w:rFonts w:ascii="Times New Roman" w:hAnsi="Times New Roman"/>
          <w:sz w:val="28"/>
          <w:szCs w:val="28"/>
        </w:rPr>
        <w:t xml:space="preserve"> 3 т. / Национальный исследовательский Томский политехнический университет (ТПУ). — 2009. — </w:t>
      </w:r>
      <w:hyperlink r:id="rId84" w:history="1">
        <w:r w:rsidR="0097555B" w:rsidRPr="004F37E7">
          <w:rPr>
            <w:rStyle w:val="ab"/>
            <w:rFonts w:ascii="Times New Roman" w:hAnsi="Times New Roman"/>
            <w:color w:val="auto"/>
            <w:sz w:val="28"/>
            <w:szCs w:val="28"/>
            <w:u w:val="none"/>
          </w:rPr>
          <w:t>Т. 1</w:t>
        </w:r>
      </w:hyperlink>
      <w:r w:rsidR="0097555B" w:rsidRPr="004F37E7">
        <w:rPr>
          <w:rStyle w:val="bib-domain1"/>
          <w:rFonts w:ascii="Times New Roman" w:hAnsi="Times New Roman"/>
          <w:sz w:val="28"/>
          <w:szCs w:val="28"/>
        </w:rPr>
        <w:t>. — [С. 205-206]</w:t>
      </w:r>
      <w:r w:rsidR="0097555B" w:rsidRPr="004F37E7">
        <w:rPr>
          <w:rFonts w:ascii="Times New Roman" w:hAnsi="Times New Roman"/>
          <w:sz w:val="28"/>
          <w:szCs w:val="28"/>
        </w:rPr>
        <w:t xml:space="preserve">. — </w:t>
      </w:r>
      <w:r w:rsidR="0097555B" w:rsidRPr="004F37E7">
        <w:rPr>
          <w:rStyle w:val="bib-domain7"/>
          <w:rFonts w:ascii="Times New Roman" w:hAnsi="Times New Roman"/>
          <w:sz w:val="28"/>
          <w:szCs w:val="28"/>
        </w:rPr>
        <w:t>Заглавие с титульного листа. — Электронная версия печатной публикации. — Свободный доступ из сети Интернет.</w:t>
      </w:r>
    </w:p>
    <w:p w14:paraId="4B4C6E11" w14:textId="77777777" w:rsidR="0097555B" w:rsidRPr="004F37E7" w:rsidRDefault="0097555B" w:rsidP="0097555B">
      <w:pPr>
        <w:pStyle w:val="af1"/>
        <w:numPr>
          <w:ilvl w:val="0"/>
          <w:numId w:val="8"/>
        </w:numPr>
        <w:spacing w:after="0" w:line="360" w:lineRule="auto"/>
        <w:ind w:left="0" w:firstLine="0"/>
        <w:jc w:val="both"/>
        <w:rPr>
          <w:rStyle w:val="bib-domain7"/>
          <w:rFonts w:ascii="Times New Roman" w:hAnsi="Times New Roman"/>
          <w:sz w:val="28"/>
          <w:szCs w:val="28"/>
        </w:rPr>
      </w:pPr>
      <w:r w:rsidRPr="004F37E7">
        <w:rPr>
          <w:rFonts w:ascii="Times New Roman" w:hAnsi="Times New Roman"/>
          <w:w w:val="103"/>
          <w:sz w:val="28"/>
          <w:szCs w:val="28"/>
        </w:rPr>
        <w:t xml:space="preserve">Сборник  задач  по  теории  автоматического  регулирования  и  управления/  Под  редакцией </w:t>
      </w:r>
      <w:proofErr w:type="spellStart"/>
      <w:r w:rsidRPr="004F37E7">
        <w:rPr>
          <w:rFonts w:ascii="Times New Roman" w:hAnsi="Times New Roman"/>
          <w:spacing w:val="-2"/>
          <w:sz w:val="28"/>
          <w:szCs w:val="28"/>
        </w:rPr>
        <w:t>В.А.Бесекерского</w:t>
      </w:r>
      <w:proofErr w:type="spellEnd"/>
      <w:r w:rsidRPr="004F37E7">
        <w:rPr>
          <w:rFonts w:ascii="Times New Roman" w:hAnsi="Times New Roman"/>
          <w:spacing w:val="-2"/>
          <w:sz w:val="28"/>
          <w:szCs w:val="28"/>
        </w:rPr>
        <w:t>. - M.: Наука, 1978.</w:t>
      </w:r>
    </w:p>
    <w:p w14:paraId="4E276707" w14:textId="77777777" w:rsidR="0097555B" w:rsidRPr="004F37E7" w:rsidRDefault="0097555B" w:rsidP="0097555B">
      <w:pPr>
        <w:pStyle w:val="af1"/>
        <w:numPr>
          <w:ilvl w:val="0"/>
          <w:numId w:val="8"/>
        </w:numPr>
        <w:spacing w:after="0" w:line="360" w:lineRule="auto"/>
        <w:ind w:left="0" w:firstLine="0"/>
        <w:jc w:val="both"/>
        <w:rPr>
          <w:rFonts w:ascii="Times New Roman" w:hAnsi="Times New Roman"/>
          <w:sz w:val="28"/>
          <w:szCs w:val="28"/>
        </w:rPr>
      </w:pPr>
      <w:r w:rsidRPr="004F37E7">
        <w:rPr>
          <w:rStyle w:val="bib-heading1"/>
          <w:rFonts w:ascii="Times New Roman" w:hAnsi="Times New Roman"/>
          <w:sz w:val="28"/>
          <w:szCs w:val="28"/>
        </w:rPr>
        <w:t xml:space="preserve">Босс, </w:t>
      </w:r>
      <w:r w:rsidRPr="004F37E7">
        <w:rPr>
          <w:rStyle w:val="bib-domain1"/>
          <w:rFonts w:ascii="Times New Roman" w:hAnsi="Times New Roman"/>
          <w:sz w:val="28"/>
          <w:szCs w:val="28"/>
        </w:rPr>
        <w:t xml:space="preserve">Лекции по теории управления. Автоматическое регулирование : </w:t>
      </w:r>
      <w:r w:rsidRPr="004F37E7">
        <w:rPr>
          <w:rFonts w:ascii="Times New Roman" w:hAnsi="Times New Roman"/>
          <w:sz w:val="28"/>
          <w:szCs w:val="28"/>
        </w:rPr>
        <w:t xml:space="preserve">. — </w:t>
      </w:r>
      <w:r w:rsidRPr="004F37E7">
        <w:rPr>
          <w:rStyle w:val="bib-domain4"/>
          <w:rFonts w:ascii="Times New Roman" w:hAnsi="Times New Roman"/>
          <w:sz w:val="28"/>
          <w:szCs w:val="28"/>
        </w:rPr>
        <w:t>Москва: URSS, 2014</w:t>
      </w:r>
      <w:r w:rsidRPr="004F37E7">
        <w:rPr>
          <w:rFonts w:ascii="Times New Roman" w:hAnsi="Times New Roman"/>
          <w:sz w:val="28"/>
          <w:szCs w:val="28"/>
        </w:rPr>
        <w:t xml:space="preserve">. — </w:t>
      </w:r>
      <w:r w:rsidRPr="004F37E7">
        <w:rPr>
          <w:rStyle w:val="bib-domain5"/>
          <w:rFonts w:ascii="Times New Roman" w:hAnsi="Times New Roman"/>
          <w:sz w:val="28"/>
          <w:szCs w:val="28"/>
        </w:rPr>
        <w:t xml:space="preserve">с.: ил. + </w:t>
      </w:r>
      <w:r w:rsidRPr="004F37E7">
        <w:rPr>
          <w:rFonts w:ascii="Times New Roman" w:hAnsi="Times New Roman"/>
          <w:sz w:val="28"/>
          <w:szCs w:val="28"/>
        </w:rPr>
        <w:t xml:space="preserve">. — </w:t>
      </w:r>
      <w:r w:rsidRPr="004F37E7">
        <w:rPr>
          <w:rStyle w:val="bib-domain7"/>
          <w:rFonts w:ascii="Times New Roman" w:hAnsi="Times New Roman"/>
          <w:sz w:val="28"/>
          <w:szCs w:val="28"/>
        </w:rPr>
        <w:t xml:space="preserve">. — </w:t>
      </w:r>
      <w:proofErr w:type="spellStart"/>
      <w:r w:rsidRPr="004F37E7">
        <w:rPr>
          <w:rStyle w:val="bib-domain7"/>
          <w:rFonts w:ascii="Times New Roman" w:hAnsi="Times New Roman"/>
          <w:sz w:val="28"/>
          <w:szCs w:val="28"/>
        </w:rPr>
        <w:t>Библиогр</w:t>
      </w:r>
      <w:proofErr w:type="spellEnd"/>
      <w:r w:rsidRPr="004F37E7">
        <w:rPr>
          <w:rStyle w:val="bib-domain7"/>
          <w:rFonts w:ascii="Times New Roman" w:hAnsi="Times New Roman"/>
          <w:sz w:val="28"/>
          <w:szCs w:val="28"/>
        </w:rPr>
        <w:t>.: с. — Заказано в издательстве.</w:t>
      </w:r>
      <w:r w:rsidRPr="004F37E7">
        <w:rPr>
          <w:rFonts w:ascii="Times New Roman" w:hAnsi="Times New Roman"/>
          <w:sz w:val="28"/>
          <w:szCs w:val="28"/>
        </w:rPr>
        <w:t xml:space="preserve">. — </w:t>
      </w:r>
      <w:r w:rsidRPr="004F37E7">
        <w:rPr>
          <w:rStyle w:val="bib-domain8"/>
          <w:rFonts w:ascii="Times New Roman" w:hAnsi="Times New Roman"/>
          <w:sz w:val="28"/>
          <w:szCs w:val="28"/>
        </w:rPr>
        <w:t>ISBN 978-5-397-04550-6</w:t>
      </w:r>
      <w:r w:rsidRPr="004F37E7">
        <w:rPr>
          <w:rFonts w:ascii="Times New Roman" w:hAnsi="Times New Roman"/>
          <w:sz w:val="28"/>
          <w:szCs w:val="28"/>
        </w:rPr>
        <w:t>.</w:t>
      </w:r>
    </w:p>
    <w:p w14:paraId="58A8641D" w14:textId="1FA0267E" w:rsidR="0097555B" w:rsidRPr="004F37E7" w:rsidRDefault="005823D5" w:rsidP="0097555B">
      <w:pPr>
        <w:pStyle w:val="af1"/>
        <w:numPr>
          <w:ilvl w:val="0"/>
          <w:numId w:val="8"/>
        </w:numPr>
        <w:spacing w:after="0" w:line="360" w:lineRule="auto"/>
        <w:ind w:left="0" w:firstLine="0"/>
        <w:jc w:val="both"/>
        <w:rPr>
          <w:rFonts w:ascii="Times New Roman" w:hAnsi="Times New Roman"/>
          <w:sz w:val="28"/>
          <w:szCs w:val="28"/>
        </w:rPr>
      </w:pPr>
      <w:r>
        <w:rPr>
          <w:rStyle w:val="bib-heading1"/>
          <w:rFonts w:ascii="Times New Roman" w:hAnsi="Times New Roman"/>
          <w:sz w:val="28"/>
          <w:szCs w:val="28"/>
        </w:rPr>
        <w:t>Луков</w:t>
      </w:r>
      <w:r w:rsidR="0097555B" w:rsidRPr="004F37E7">
        <w:rPr>
          <w:rStyle w:val="bib-heading1"/>
          <w:rFonts w:ascii="Times New Roman" w:hAnsi="Times New Roman"/>
          <w:sz w:val="28"/>
          <w:szCs w:val="28"/>
        </w:rPr>
        <w:t xml:space="preserve"> Н</w:t>
      </w:r>
      <w:r w:rsidR="006C7624">
        <w:rPr>
          <w:rStyle w:val="bib-heading1"/>
          <w:rFonts w:ascii="Times New Roman" w:hAnsi="Times New Roman"/>
          <w:sz w:val="28"/>
          <w:szCs w:val="28"/>
        </w:rPr>
        <w:t>.</w:t>
      </w:r>
      <w:r w:rsidR="0097555B" w:rsidRPr="004F37E7">
        <w:rPr>
          <w:rStyle w:val="bib-heading1"/>
          <w:rFonts w:ascii="Times New Roman" w:hAnsi="Times New Roman"/>
          <w:sz w:val="28"/>
          <w:szCs w:val="28"/>
        </w:rPr>
        <w:t>М</w:t>
      </w:r>
      <w:r w:rsidR="006C7624">
        <w:rPr>
          <w:rStyle w:val="bib-heading1"/>
          <w:rFonts w:ascii="Times New Roman" w:hAnsi="Times New Roman"/>
          <w:sz w:val="28"/>
          <w:szCs w:val="28"/>
        </w:rPr>
        <w:t>.,</w:t>
      </w:r>
      <w:r w:rsidR="0097555B">
        <w:rPr>
          <w:rStyle w:val="bib-heading1"/>
          <w:rFonts w:ascii="Times New Roman" w:hAnsi="Times New Roman"/>
          <w:sz w:val="28"/>
          <w:szCs w:val="28"/>
        </w:rPr>
        <w:t xml:space="preserve"> </w:t>
      </w:r>
      <w:r w:rsidR="0097555B" w:rsidRPr="004F37E7">
        <w:rPr>
          <w:rStyle w:val="bib-domain1"/>
          <w:rFonts w:ascii="Times New Roman" w:hAnsi="Times New Roman"/>
          <w:sz w:val="28"/>
          <w:szCs w:val="28"/>
        </w:rPr>
        <w:t>Автоматическое регулирование температуры двигателей : учебное пособие для вузов / Н. М. Луков</w:t>
      </w:r>
      <w:r w:rsidR="0097555B" w:rsidRPr="004F37E7">
        <w:rPr>
          <w:rFonts w:ascii="Times New Roman" w:hAnsi="Times New Roman"/>
          <w:sz w:val="28"/>
          <w:szCs w:val="28"/>
        </w:rPr>
        <w:t xml:space="preserve">. — </w:t>
      </w:r>
      <w:r w:rsidR="0097555B" w:rsidRPr="004F37E7">
        <w:rPr>
          <w:rStyle w:val="bib-domain4"/>
          <w:rFonts w:ascii="Times New Roman" w:hAnsi="Times New Roman"/>
          <w:sz w:val="28"/>
          <w:szCs w:val="28"/>
        </w:rPr>
        <w:t>М.: Машиностроение, 1995</w:t>
      </w:r>
      <w:r w:rsidR="0097555B" w:rsidRPr="004F37E7">
        <w:rPr>
          <w:rFonts w:ascii="Times New Roman" w:hAnsi="Times New Roman"/>
          <w:sz w:val="28"/>
          <w:szCs w:val="28"/>
        </w:rPr>
        <w:t xml:space="preserve">. — </w:t>
      </w:r>
      <w:r w:rsidR="0097555B" w:rsidRPr="004F37E7">
        <w:rPr>
          <w:rStyle w:val="bib-domain5"/>
          <w:rFonts w:ascii="Times New Roman" w:hAnsi="Times New Roman"/>
          <w:sz w:val="28"/>
          <w:szCs w:val="28"/>
        </w:rPr>
        <w:t>271 с.</w:t>
      </w:r>
      <w:r w:rsidR="0097555B" w:rsidRPr="004F37E7">
        <w:rPr>
          <w:rFonts w:ascii="Times New Roman" w:hAnsi="Times New Roman"/>
          <w:sz w:val="28"/>
          <w:szCs w:val="28"/>
        </w:rPr>
        <w:t xml:space="preserve">. — </w:t>
      </w:r>
      <w:r w:rsidR="0097555B" w:rsidRPr="004F37E7">
        <w:rPr>
          <w:rStyle w:val="bib-domain8"/>
          <w:rFonts w:ascii="Times New Roman" w:hAnsi="Times New Roman"/>
          <w:sz w:val="28"/>
          <w:szCs w:val="28"/>
        </w:rPr>
        <w:t>ISBN 521702013-X</w:t>
      </w:r>
      <w:r w:rsidR="0097555B" w:rsidRPr="004F37E7">
        <w:rPr>
          <w:rFonts w:ascii="Times New Roman" w:hAnsi="Times New Roman"/>
          <w:sz w:val="28"/>
          <w:szCs w:val="28"/>
        </w:rPr>
        <w:t>.</w:t>
      </w:r>
    </w:p>
    <w:p w14:paraId="4F158DF1" w14:textId="6EC10F33" w:rsidR="0097555B" w:rsidRDefault="006C7624" w:rsidP="0097555B">
      <w:pPr>
        <w:pStyle w:val="af1"/>
        <w:numPr>
          <w:ilvl w:val="0"/>
          <w:numId w:val="8"/>
        </w:numPr>
        <w:spacing w:after="0" w:line="360" w:lineRule="auto"/>
        <w:ind w:left="0" w:firstLine="0"/>
        <w:jc w:val="both"/>
        <w:rPr>
          <w:rStyle w:val="bib-domain7"/>
          <w:rFonts w:ascii="Times New Roman" w:hAnsi="Times New Roman"/>
          <w:sz w:val="28"/>
          <w:szCs w:val="28"/>
        </w:rPr>
      </w:pPr>
      <w:r>
        <w:rPr>
          <w:rStyle w:val="bib-heading1"/>
          <w:rFonts w:ascii="Times New Roman" w:hAnsi="Times New Roman"/>
          <w:sz w:val="28"/>
          <w:szCs w:val="28"/>
        </w:rPr>
        <w:t>Назырова З.</w:t>
      </w:r>
      <w:r w:rsidR="0097555B" w:rsidRPr="004F37E7">
        <w:rPr>
          <w:rStyle w:val="bib-heading1"/>
          <w:rFonts w:ascii="Times New Roman" w:hAnsi="Times New Roman"/>
          <w:sz w:val="28"/>
          <w:szCs w:val="28"/>
        </w:rPr>
        <w:t>А.</w:t>
      </w:r>
      <w:r>
        <w:rPr>
          <w:rStyle w:val="bib-heading1"/>
          <w:rFonts w:ascii="Times New Roman" w:hAnsi="Times New Roman"/>
          <w:sz w:val="28"/>
          <w:szCs w:val="28"/>
        </w:rPr>
        <w:t>,</w:t>
      </w:r>
      <w:r w:rsidR="00497643">
        <w:rPr>
          <w:rStyle w:val="bib-heading1"/>
          <w:rFonts w:ascii="Times New Roman" w:hAnsi="Times New Roman" w:hint="eastAsia"/>
          <w:sz w:val="28"/>
          <w:szCs w:val="28"/>
          <w:lang w:eastAsia="zh-CN"/>
        </w:rPr>
        <w:t xml:space="preserve"> </w:t>
      </w:r>
      <w:r w:rsidR="0097555B" w:rsidRPr="004F37E7">
        <w:rPr>
          <w:rStyle w:val="bib-domain1"/>
          <w:rFonts w:ascii="Times New Roman" w:hAnsi="Times New Roman"/>
          <w:sz w:val="28"/>
          <w:szCs w:val="28"/>
        </w:rPr>
        <w:t xml:space="preserve">Автоматический регулятор температуры и напора воды [Электронный ресурс] / З. А. Назырова, Д. А. </w:t>
      </w:r>
      <w:proofErr w:type="spellStart"/>
      <w:r w:rsidR="0097555B" w:rsidRPr="004F37E7">
        <w:rPr>
          <w:rStyle w:val="bib-domain1"/>
          <w:rFonts w:ascii="Times New Roman" w:hAnsi="Times New Roman"/>
          <w:sz w:val="28"/>
          <w:szCs w:val="28"/>
        </w:rPr>
        <w:t>Шрейбер</w:t>
      </w:r>
      <w:proofErr w:type="spellEnd"/>
      <w:r w:rsidR="0097555B" w:rsidRPr="004F37E7">
        <w:rPr>
          <w:rStyle w:val="bib-domain1"/>
          <w:rFonts w:ascii="Times New Roman" w:hAnsi="Times New Roman"/>
          <w:sz w:val="28"/>
          <w:szCs w:val="28"/>
        </w:rPr>
        <w:t xml:space="preserve">, И. А. </w:t>
      </w:r>
      <w:proofErr w:type="spellStart"/>
      <w:r w:rsidR="0097555B" w:rsidRPr="004F37E7">
        <w:rPr>
          <w:rStyle w:val="bib-domain1"/>
          <w:rFonts w:ascii="Times New Roman" w:hAnsi="Times New Roman"/>
          <w:sz w:val="28"/>
          <w:szCs w:val="28"/>
        </w:rPr>
        <w:t>Мороков</w:t>
      </w:r>
      <w:proofErr w:type="spellEnd"/>
      <w:r w:rsidR="0097555B" w:rsidRPr="004F37E7">
        <w:rPr>
          <w:rStyle w:val="bib-domain1"/>
          <w:rFonts w:ascii="Times New Roman" w:hAnsi="Times New Roman"/>
          <w:sz w:val="28"/>
          <w:szCs w:val="28"/>
        </w:rPr>
        <w:t xml:space="preserve">; науч. рук. В. В. Бычков // </w:t>
      </w:r>
      <w:hyperlink r:id="rId85" w:history="1">
        <w:r w:rsidR="0097555B" w:rsidRPr="004F37E7">
          <w:rPr>
            <w:rStyle w:val="ab"/>
            <w:rFonts w:ascii="Times New Roman" w:hAnsi="Times New Roman"/>
            <w:color w:val="auto"/>
            <w:sz w:val="28"/>
            <w:szCs w:val="28"/>
            <w:u w:val="none"/>
          </w:rPr>
          <w:t>Электронные приборы, системы и технологии</w:t>
        </w:r>
      </w:hyperlink>
      <w:r w:rsidR="0097555B" w:rsidRPr="004F37E7">
        <w:rPr>
          <w:rStyle w:val="bib-domain1"/>
          <w:rFonts w:ascii="Times New Roman" w:hAnsi="Times New Roman"/>
          <w:sz w:val="28"/>
          <w:szCs w:val="28"/>
        </w:rPr>
        <w:t xml:space="preserve"> : сборник </w:t>
      </w:r>
      <w:r w:rsidR="0097555B" w:rsidRPr="004F37E7">
        <w:rPr>
          <w:rStyle w:val="bib-domain1"/>
          <w:rFonts w:ascii="Times New Roman" w:hAnsi="Times New Roman"/>
          <w:sz w:val="28"/>
          <w:szCs w:val="28"/>
        </w:rPr>
        <w:lastRenderedPageBreak/>
        <w:t>научных трудов I Всероссийской научно-практической конференции студентов, аспирантов и молодых</w:t>
      </w:r>
      <w:r w:rsidR="0097555B" w:rsidRPr="005609D1">
        <w:rPr>
          <w:rStyle w:val="bib-domain1"/>
          <w:rFonts w:ascii="Times New Roman" w:hAnsi="Times New Roman"/>
          <w:sz w:val="28"/>
          <w:szCs w:val="28"/>
        </w:rPr>
        <w:t xml:space="preserve"> ученых, Томск, 14-18 ноября 2011 г. / Национальный исследовательский Томский политехнический университет (ТПУ); под ред. О. А. Кожемяк; Е. Ю. Киселевой. — Томск: Изд-во ТПУ, 2011. — [С. 35-36]</w:t>
      </w:r>
      <w:r w:rsidR="0097555B" w:rsidRPr="005609D1">
        <w:rPr>
          <w:rFonts w:ascii="Times New Roman" w:hAnsi="Times New Roman"/>
          <w:sz w:val="28"/>
          <w:szCs w:val="28"/>
        </w:rPr>
        <w:t xml:space="preserve">. — </w:t>
      </w:r>
      <w:r w:rsidR="0097555B" w:rsidRPr="005609D1">
        <w:rPr>
          <w:rStyle w:val="bib-domain7"/>
          <w:rFonts w:ascii="Times New Roman" w:hAnsi="Times New Roman"/>
          <w:sz w:val="28"/>
          <w:szCs w:val="28"/>
        </w:rPr>
        <w:t>Заглавие с титульного листа. — Электронная версия печатной публикации. — Свободный доступ из сети Интернет.</w:t>
      </w:r>
    </w:p>
    <w:p w14:paraId="08F3357D" w14:textId="7E6472CD" w:rsidR="0097555B" w:rsidRPr="004F37E7" w:rsidRDefault="0097555B" w:rsidP="0097555B">
      <w:pPr>
        <w:pStyle w:val="af1"/>
        <w:numPr>
          <w:ilvl w:val="0"/>
          <w:numId w:val="8"/>
        </w:numPr>
        <w:tabs>
          <w:tab w:val="num" w:pos="0"/>
          <w:tab w:val="left" w:pos="200"/>
        </w:tabs>
        <w:autoSpaceDE w:val="0"/>
        <w:autoSpaceDN w:val="0"/>
        <w:adjustRightInd w:val="0"/>
        <w:spacing w:after="0" w:line="360" w:lineRule="auto"/>
        <w:ind w:left="0" w:right="6" w:firstLine="0"/>
        <w:jc w:val="both"/>
        <w:rPr>
          <w:rFonts w:ascii="Times New Roman" w:hAnsi="Times New Roman"/>
          <w:spacing w:val="-7"/>
          <w:sz w:val="28"/>
          <w:szCs w:val="28"/>
          <w:lang w:val="en-US"/>
        </w:rPr>
      </w:pPr>
      <w:proofErr w:type="spellStart"/>
      <w:r w:rsidRPr="004F37E7">
        <w:rPr>
          <w:rFonts w:ascii="Times New Roman" w:hAnsi="Times New Roman"/>
          <w:spacing w:val="-2"/>
          <w:sz w:val="28"/>
          <w:szCs w:val="28"/>
          <w:lang w:val="en-US"/>
        </w:rPr>
        <w:t>Ang</w:t>
      </w:r>
      <w:proofErr w:type="spellEnd"/>
      <w:r w:rsidRPr="004F37E7">
        <w:rPr>
          <w:rFonts w:ascii="Times New Roman" w:hAnsi="Times New Roman"/>
          <w:spacing w:val="-2"/>
          <w:sz w:val="28"/>
          <w:szCs w:val="28"/>
          <w:lang w:val="en-US"/>
        </w:rPr>
        <w:t xml:space="preserve"> K.H., Chong G., Li Y.</w:t>
      </w:r>
      <w:r w:rsidR="006C7624" w:rsidRPr="006C7624">
        <w:rPr>
          <w:rFonts w:ascii="Times New Roman" w:hAnsi="Times New Roman"/>
          <w:spacing w:val="-2"/>
          <w:sz w:val="28"/>
          <w:szCs w:val="28"/>
          <w:lang w:val="en-US"/>
        </w:rPr>
        <w:t>,</w:t>
      </w:r>
      <w:r w:rsidRPr="004F37E7">
        <w:rPr>
          <w:rFonts w:ascii="Times New Roman" w:hAnsi="Times New Roman"/>
          <w:spacing w:val="-2"/>
          <w:sz w:val="28"/>
          <w:szCs w:val="28"/>
          <w:lang w:val="en-US"/>
        </w:rPr>
        <w:t xml:space="preserve"> PID control sys</w:t>
      </w:r>
      <w:r w:rsidRPr="004F37E7">
        <w:rPr>
          <w:rFonts w:ascii="Times New Roman" w:hAnsi="Times New Roman"/>
          <w:sz w:val="28"/>
          <w:szCs w:val="28"/>
          <w:lang w:val="en-US"/>
        </w:rPr>
        <w:t>tem  analysis,  design,  and  technology // IEEE  Transactions  on  Control  Systems</w:t>
      </w:r>
      <w:r w:rsidRPr="004F37E7">
        <w:rPr>
          <w:rFonts w:ascii="Times New Roman" w:hAnsi="Times New Roman"/>
          <w:sz w:val="28"/>
          <w:szCs w:val="28"/>
          <w:lang w:val="en-US" w:eastAsia="zh-CN"/>
        </w:rPr>
        <w:t xml:space="preserve"> </w:t>
      </w:r>
      <w:r w:rsidRPr="004F37E7">
        <w:rPr>
          <w:rFonts w:ascii="Times New Roman" w:hAnsi="Times New Roman"/>
          <w:spacing w:val="-5"/>
          <w:sz w:val="28"/>
          <w:szCs w:val="28"/>
          <w:lang w:val="en-US"/>
        </w:rPr>
        <w:t xml:space="preserve">Technology.  2005. </w:t>
      </w:r>
      <w:r w:rsidR="00DE5DFC">
        <w:rPr>
          <w:rFonts w:ascii="Times New Roman" w:hAnsi="Times New Roman"/>
          <w:spacing w:val="-5"/>
          <w:sz w:val="28"/>
          <w:szCs w:val="28"/>
          <w:lang w:val="en-US"/>
        </w:rPr>
        <w:t xml:space="preserve"> Vol. 13.  No. 4.  P. </w:t>
      </w:r>
      <w:r w:rsidRPr="004F37E7">
        <w:rPr>
          <w:rFonts w:ascii="Times New Roman" w:hAnsi="Times New Roman"/>
          <w:spacing w:val="-5"/>
          <w:sz w:val="28"/>
          <w:szCs w:val="28"/>
          <w:lang w:val="en-US"/>
        </w:rPr>
        <w:t xml:space="preserve">559 </w:t>
      </w:r>
      <w:r w:rsidRPr="004F37E7">
        <w:rPr>
          <w:rFonts w:ascii="Times New Roman" w:hAnsi="Times New Roman"/>
          <w:spacing w:val="-7"/>
          <w:sz w:val="28"/>
          <w:szCs w:val="28"/>
          <w:lang w:val="en-US"/>
        </w:rPr>
        <w:t>576.</w:t>
      </w:r>
    </w:p>
    <w:p w14:paraId="7557B534" w14:textId="135D53CC" w:rsidR="0097555B" w:rsidRPr="004F37E7" w:rsidRDefault="0097555B" w:rsidP="0097555B">
      <w:pPr>
        <w:pStyle w:val="af1"/>
        <w:numPr>
          <w:ilvl w:val="0"/>
          <w:numId w:val="8"/>
        </w:numPr>
        <w:tabs>
          <w:tab w:val="num" w:pos="0"/>
        </w:tabs>
        <w:autoSpaceDE w:val="0"/>
        <w:autoSpaceDN w:val="0"/>
        <w:adjustRightInd w:val="0"/>
        <w:spacing w:after="0" w:line="360" w:lineRule="auto"/>
        <w:ind w:left="0" w:firstLine="0"/>
        <w:jc w:val="both"/>
        <w:rPr>
          <w:rFonts w:ascii="Times New Roman" w:hAnsi="Times New Roman"/>
          <w:spacing w:val="-6"/>
          <w:sz w:val="28"/>
          <w:szCs w:val="28"/>
          <w:lang w:val="en-US"/>
        </w:rPr>
      </w:pPr>
      <w:r w:rsidRPr="004F37E7">
        <w:rPr>
          <w:rFonts w:ascii="Times New Roman" w:hAnsi="Times New Roman"/>
          <w:spacing w:val="-3"/>
          <w:sz w:val="28"/>
          <w:szCs w:val="28"/>
          <w:lang w:val="en-US"/>
        </w:rPr>
        <w:t xml:space="preserve">A </w:t>
      </w:r>
      <w:proofErr w:type="spellStart"/>
      <w:r w:rsidR="006C7624">
        <w:rPr>
          <w:rFonts w:ascii="Times New Roman" w:hAnsi="Times New Roman"/>
          <w:spacing w:val="-7"/>
          <w:sz w:val="28"/>
          <w:szCs w:val="28"/>
          <w:lang w:val="en-US"/>
        </w:rPr>
        <w:t>strom</w:t>
      </w:r>
      <w:proofErr w:type="spellEnd"/>
      <w:r w:rsidR="006C7624">
        <w:rPr>
          <w:rFonts w:ascii="Times New Roman" w:hAnsi="Times New Roman"/>
          <w:spacing w:val="-7"/>
          <w:sz w:val="28"/>
          <w:szCs w:val="28"/>
          <w:lang w:val="en-US"/>
        </w:rPr>
        <w:t xml:space="preserve"> K.J., </w:t>
      </w:r>
      <w:proofErr w:type="spellStart"/>
      <w:r w:rsidR="006C7624">
        <w:rPr>
          <w:rFonts w:ascii="Times New Roman" w:hAnsi="Times New Roman"/>
          <w:spacing w:val="-7"/>
          <w:sz w:val="28"/>
          <w:szCs w:val="28"/>
          <w:lang w:val="en-US"/>
        </w:rPr>
        <w:t>Ha</w:t>
      </w:r>
      <w:r w:rsidR="00DE5DFC">
        <w:rPr>
          <w:rFonts w:ascii="Times New Roman" w:hAnsi="Times New Roman"/>
          <w:spacing w:val="-7"/>
          <w:sz w:val="28"/>
          <w:szCs w:val="28"/>
          <w:lang w:val="en-US"/>
        </w:rPr>
        <w:t>gglund</w:t>
      </w:r>
      <w:proofErr w:type="spellEnd"/>
      <w:r w:rsidR="00DE5DFC">
        <w:rPr>
          <w:rFonts w:ascii="Times New Roman" w:hAnsi="Times New Roman"/>
          <w:spacing w:val="-7"/>
          <w:sz w:val="28"/>
          <w:szCs w:val="28"/>
          <w:lang w:val="en-US"/>
        </w:rPr>
        <w:t xml:space="preserve"> T.</w:t>
      </w:r>
      <w:r w:rsidR="006C7624" w:rsidRPr="006C7624">
        <w:rPr>
          <w:rFonts w:ascii="Times New Roman" w:hAnsi="Times New Roman"/>
          <w:spacing w:val="-7"/>
          <w:sz w:val="28"/>
          <w:szCs w:val="28"/>
          <w:lang w:val="en-US"/>
        </w:rPr>
        <w:t>,</w:t>
      </w:r>
      <w:r w:rsidR="00DE5DFC">
        <w:rPr>
          <w:rFonts w:ascii="Times New Roman" w:hAnsi="Times New Roman"/>
          <w:spacing w:val="-7"/>
          <w:sz w:val="28"/>
          <w:szCs w:val="28"/>
          <w:lang w:val="en-US"/>
        </w:rPr>
        <w:t xml:space="preserve"> Advanced </w:t>
      </w:r>
      <w:r w:rsidRPr="004F37E7">
        <w:rPr>
          <w:rFonts w:ascii="Times New Roman" w:hAnsi="Times New Roman"/>
          <w:spacing w:val="-7"/>
          <w:sz w:val="28"/>
          <w:szCs w:val="28"/>
          <w:lang w:val="en-US"/>
        </w:rPr>
        <w:t>PID</w:t>
      </w:r>
      <w:r w:rsidRPr="004F37E7">
        <w:rPr>
          <w:rFonts w:ascii="Times New Roman" w:hAnsi="Times New Roman"/>
          <w:spacing w:val="-7"/>
          <w:sz w:val="28"/>
          <w:szCs w:val="28"/>
          <w:lang w:val="en-US" w:eastAsia="zh-CN"/>
        </w:rPr>
        <w:t xml:space="preserve"> </w:t>
      </w:r>
      <w:r w:rsidRPr="004F37E7">
        <w:rPr>
          <w:rFonts w:ascii="Times New Roman" w:hAnsi="Times New Roman"/>
          <w:w w:val="111"/>
          <w:sz w:val="28"/>
          <w:szCs w:val="28"/>
          <w:lang w:val="en-US"/>
        </w:rPr>
        <w:t xml:space="preserve">control. -   ISA </w:t>
      </w:r>
      <w:r w:rsidRPr="004F37E7">
        <w:rPr>
          <w:rFonts w:ascii="Times New Roman" w:hAnsi="Times New Roman"/>
          <w:w w:val="103"/>
          <w:sz w:val="28"/>
          <w:szCs w:val="28"/>
          <w:lang w:val="en-US"/>
        </w:rPr>
        <w:t>(The   Instrumentation,</w:t>
      </w:r>
      <w:r w:rsidRPr="004F37E7">
        <w:rPr>
          <w:rFonts w:ascii="Times New Roman" w:hAnsi="Times New Roman"/>
          <w:w w:val="103"/>
          <w:sz w:val="28"/>
          <w:szCs w:val="28"/>
          <w:lang w:val="en-US" w:eastAsia="zh-CN"/>
        </w:rPr>
        <w:t xml:space="preserve"> </w:t>
      </w:r>
      <w:r w:rsidRPr="004F37E7">
        <w:rPr>
          <w:rFonts w:ascii="Times New Roman" w:hAnsi="Times New Roman"/>
          <w:spacing w:val="-4"/>
          <w:sz w:val="28"/>
          <w:szCs w:val="28"/>
          <w:lang w:val="en-US"/>
        </w:rPr>
        <w:t xml:space="preserve">System, and Automation Society) , 2006. — </w:t>
      </w:r>
      <w:r w:rsidRPr="004F37E7">
        <w:rPr>
          <w:rFonts w:ascii="Times New Roman" w:hAnsi="Times New Roman"/>
          <w:spacing w:val="-6"/>
          <w:sz w:val="28"/>
          <w:szCs w:val="28"/>
          <w:lang w:val="en-US"/>
        </w:rPr>
        <w:t>460 p.</w:t>
      </w:r>
    </w:p>
    <w:p w14:paraId="40CF7FF4" w14:textId="02E4C295" w:rsidR="0097555B" w:rsidRPr="0097555B" w:rsidRDefault="0097555B" w:rsidP="0097555B">
      <w:pPr>
        <w:pStyle w:val="af1"/>
        <w:numPr>
          <w:ilvl w:val="0"/>
          <w:numId w:val="8"/>
        </w:numPr>
        <w:tabs>
          <w:tab w:val="num" w:pos="0"/>
          <w:tab w:val="left" w:pos="201"/>
        </w:tabs>
        <w:autoSpaceDE w:val="0"/>
        <w:autoSpaceDN w:val="0"/>
        <w:adjustRightInd w:val="0"/>
        <w:spacing w:after="0" w:line="360" w:lineRule="auto"/>
        <w:ind w:left="0" w:right="6" w:firstLine="0"/>
        <w:jc w:val="both"/>
        <w:rPr>
          <w:rStyle w:val="bib-domain7"/>
          <w:rFonts w:ascii="Times New Roman" w:hAnsi="Times New Roman"/>
          <w:spacing w:val="-5"/>
          <w:sz w:val="28"/>
          <w:szCs w:val="28"/>
        </w:rPr>
      </w:pPr>
      <w:r w:rsidRPr="006C7624">
        <w:rPr>
          <w:rFonts w:ascii="Times New Roman" w:hAnsi="Times New Roman"/>
          <w:spacing w:val="-1"/>
          <w:sz w:val="28"/>
          <w:szCs w:val="28"/>
          <w:lang w:val="en-US" w:eastAsia="zh-CN"/>
        </w:rPr>
        <w:t xml:space="preserve"> </w:t>
      </w:r>
      <w:r w:rsidRPr="004F37E7">
        <w:rPr>
          <w:rFonts w:ascii="Times New Roman" w:hAnsi="Times New Roman"/>
          <w:spacing w:val="-1"/>
          <w:sz w:val="28"/>
          <w:szCs w:val="28"/>
        </w:rPr>
        <w:t>Денисенко</w:t>
      </w:r>
      <w:r w:rsidRPr="00FB277B">
        <w:rPr>
          <w:rFonts w:ascii="Times New Roman" w:hAnsi="Times New Roman"/>
          <w:spacing w:val="-1"/>
          <w:sz w:val="28"/>
          <w:szCs w:val="28"/>
        </w:rPr>
        <w:t xml:space="preserve"> </w:t>
      </w:r>
      <w:r w:rsidRPr="004F37E7">
        <w:rPr>
          <w:rFonts w:ascii="Times New Roman" w:hAnsi="Times New Roman"/>
          <w:spacing w:val="-1"/>
          <w:sz w:val="28"/>
          <w:szCs w:val="28"/>
        </w:rPr>
        <w:t>В</w:t>
      </w:r>
      <w:r w:rsidRPr="00FB277B">
        <w:rPr>
          <w:rFonts w:ascii="Times New Roman" w:hAnsi="Times New Roman"/>
          <w:spacing w:val="-1"/>
          <w:sz w:val="28"/>
          <w:szCs w:val="28"/>
        </w:rPr>
        <w:t>.</w:t>
      </w:r>
      <w:r w:rsidRPr="004F37E7">
        <w:rPr>
          <w:rFonts w:ascii="Times New Roman" w:hAnsi="Times New Roman"/>
          <w:spacing w:val="-1"/>
          <w:sz w:val="28"/>
          <w:szCs w:val="28"/>
        </w:rPr>
        <w:t>В</w:t>
      </w:r>
      <w:r w:rsidRPr="00FB277B">
        <w:rPr>
          <w:rFonts w:ascii="Times New Roman" w:hAnsi="Times New Roman"/>
          <w:spacing w:val="-1"/>
          <w:sz w:val="28"/>
          <w:szCs w:val="28"/>
        </w:rPr>
        <w:t>.</w:t>
      </w:r>
      <w:r w:rsidR="006C7624">
        <w:rPr>
          <w:rFonts w:ascii="Times New Roman" w:hAnsi="Times New Roman"/>
          <w:spacing w:val="-1"/>
          <w:sz w:val="28"/>
          <w:szCs w:val="28"/>
        </w:rPr>
        <w:t>,</w:t>
      </w:r>
      <w:r w:rsidRPr="00FB277B">
        <w:rPr>
          <w:rFonts w:ascii="Times New Roman" w:hAnsi="Times New Roman"/>
          <w:spacing w:val="-1"/>
          <w:sz w:val="28"/>
          <w:szCs w:val="28"/>
        </w:rPr>
        <w:t xml:space="preserve"> </w:t>
      </w:r>
      <w:r w:rsidRPr="004F37E7">
        <w:rPr>
          <w:rFonts w:ascii="Times New Roman" w:hAnsi="Times New Roman"/>
          <w:spacing w:val="-1"/>
          <w:sz w:val="28"/>
          <w:szCs w:val="28"/>
        </w:rPr>
        <w:t>Заземление</w:t>
      </w:r>
      <w:r w:rsidRPr="00FB277B">
        <w:rPr>
          <w:rFonts w:ascii="Times New Roman" w:hAnsi="Times New Roman"/>
          <w:spacing w:val="-1"/>
          <w:sz w:val="28"/>
          <w:szCs w:val="28"/>
        </w:rPr>
        <w:t xml:space="preserve"> </w:t>
      </w:r>
      <w:r w:rsidRPr="004F37E7">
        <w:rPr>
          <w:rFonts w:ascii="Times New Roman" w:hAnsi="Times New Roman"/>
          <w:spacing w:val="-1"/>
          <w:sz w:val="28"/>
          <w:szCs w:val="28"/>
        </w:rPr>
        <w:t>в</w:t>
      </w:r>
      <w:r w:rsidRPr="00FB277B">
        <w:rPr>
          <w:rFonts w:ascii="Times New Roman" w:hAnsi="Times New Roman"/>
          <w:spacing w:val="-1"/>
          <w:sz w:val="28"/>
          <w:szCs w:val="28"/>
        </w:rPr>
        <w:t xml:space="preserve"> </w:t>
      </w:r>
      <w:r w:rsidRPr="004F37E7">
        <w:rPr>
          <w:rFonts w:ascii="Times New Roman" w:hAnsi="Times New Roman"/>
          <w:spacing w:val="-1"/>
          <w:sz w:val="28"/>
          <w:szCs w:val="28"/>
        </w:rPr>
        <w:t>системах</w:t>
      </w:r>
      <w:r w:rsidRPr="00FB277B">
        <w:rPr>
          <w:rFonts w:ascii="Times New Roman" w:hAnsi="Times New Roman"/>
          <w:spacing w:val="-1"/>
          <w:sz w:val="28"/>
          <w:szCs w:val="28"/>
          <w:lang w:eastAsia="zh-CN"/>
        </w:rPr>
        <w:t xml:space="preserve"> </w:t>
      </w:r>
      <w:r w:rsidRPr="004F37E7">
        <w:rPr>
          <w:rFonts w:ascii="Times New Roman" w:hAnsi="Times New Roman"/>
          <w:w w:val="102"/>
          <w:sz w:val="28"/>
          <w:szCs w:val="28"/>
        </w:rPr>
        <w:t>промышленной</w:t>
      </w:r>
      <w:r w:rsidRPr="00FB277B">
        <w:rPr>
          <w:rFonts w:ascii="Times New Roman" w:hAnsi="Times New Roman"/>
          <w:w w:val="102"/>
          <w:sz w:val="28"/>
          <w:szCs w:val="28"/>
        </w:rPr>
        <w:t xml:space="preserve">  </w:t>
      </w:r>
      <w:r w:rsidRPr="004F37E7">
        <w:rPr>
          <w:rFonts w:ascii="Times New Roman" w:hAnsi="Times New Roman"/>
          <w:w w:val="102"/>
          <w:sz w:val="28"/>
          <w:szCs w:val="28"/>
        </w:rPr>
        <w:t>автоматизации</w:t>
      </w:r>
      <w:r w:rsidRPr="00FB277B">
        <w:rPr>
          <w:rFonts w:ascii="Times New Roman" w:hAnsi="Times New Roman"/>
          <w:w w:val="102"/>
          <w:sz w:val="28"/>
          <w:szCs w:val="28"/>
        </w:rPr>
        <w:t xml:space="preserve"> //  </w:t>
      </w:r>
      <w:r w:rsidRPr="004F37E7">
        <w:rPr>
          <w:rFonts w:ascii="Times New Roman" w:hAnsi="Times New Roman"/>
          <w:w w:val="102"/>
          <w:sz w:val="28"/>
          <w:szCs w:val="28"/>
        </w:rPr>
        <w:t>Со</w:t>
      </w:r>
      <w:r w:rsidRPr="00FB277B">
        <w:rPr>
          <w:rFonts w:ascii="Times New Roman" w:hAnsi="Times New Roman"/>
          <w:w w:val="102"/>
          <w:sz w:val="28"/>
          <w:szCs w:val="28"/>
        </w:rPr>
        <w:t xml:space="preserve"> </w:t>
      </w:r>
      <w:r w:rsidRPr="004F37E7">
        <w:rPr>
          <w:rFonts w:ascii="Times New Roman" w:hAnsi="Times New Roman"/>
          <w:spacing w:val="-2"/>
          <w:sz w:val="28"/>
          <w:szCs w:val="28"/>
        </w:rPr>
        <w:t>временные</w:t>
      </w:r>
      <w:r w:rsidRPr="00FB277B">
        <w:rPr>
          <w:rFonts w:ascii="Times New Roman" w:hAnsi="Times New Roman"/>
          <w:spacing w:val="-2"/>
          <w:sz w:val="28"/>
          <w:szCs w:val="28"/>
        </w:rPr>
        <w:t xml:space="preserve">  </w:t>
      </w:r>
      <w:r w:rsidRPr="004F37E7">
        <w:rPr>
          <w:rFonts w:ascii="Times New Roman" w:hAnsi="Times New Roman"/>
          <w:spacing w:val="-2"/>
          <w:sz w:val="28"/>
          <w:szCs w:val="28"/>
        </w:rPr>
        <w:t>технологии</w:t>
      </w:r>
      <w:r w:rsidRPr="00FB277B">
        <w:rPr>
          <w:rFonts w:ascii="Times New Roman" w:hAnsi="Times New Roman"/>
          <w:spacing w:val="-2"/>
          <w:sz w:val="28"/>
          <w:szCs w:val="28"/>
        </w:rPr>
        <w:t xml:space="preserve">  </w:t>
      </w:r>
      <w:r w:rsidRPr="004F37E7">
        <w:rPr>
          <w:rFonts w:ascii="Times New Roman" w:hAnsi="Times New Roman"/>
          <w:spacing w:val="-2"/>
          <w:sz w:val="28"/>
          <w:szCs w:val="28"/>
        </w:rPr>
        <w:t>автоматизации.</w:t>
      </w:r>
      <w:r w:rsidRPr="004F37E7">
        <w:rPr>
          <w:rFonts w:ascii="Times New Roman" w:hAnsi="Times New Roman"/>
          <w:spacing w:val="-2"/>
          <w:sz w:val="28"/>
          <w:szCs w:val="28"/>
          <w:lang w:eastAsia="zh-CN"/>
        </w:rPr>
        <w:t xml:space="preserve"> </w:t>
      </w:r>
      <w:r w:rsidRPr="004F37E7">
        <w:rPr>
          <w:rFonts w:ascii="Times New Roman" w:hAnsi="Times New Roman"/>
          <w:spacing w:val="-5"/>
          <w:sz w:val="28"/>
          <w:szCs w:val="28"/>
        </w:rPr>
        <w:t>2006. №   2. С. 94 99.</w:t>
      </w:r>
    </w:p>
    <w:p w14:paraId="736C9B6A" w14:textId="52CC4E4D" w:rsidR="00DE5DFC" w:rsidRDefault="0097555B" w:rsidP="00DE5DFC">
      <w:pPr>
        <w:pStyle w:val="af1"/>
        <w:numPr>
          <w:ilvl w:val="0"/>
          <w:numId w:val="8"/>
        </w:numPr>
        <w:spacing w:after="0" w:line="360" w:lineRule="auto"/>
        <w:ind w:left="0" w:firstLine="0"/>
        <w:jc w:val="both"/>
        <w:rPr>
          <w:rStyle w:val="bib-domain7"/>
          <w:rFonts w:ascii="Times New Roman" w:hAnsi="Times New Roman"/>
          <w:sz w:val="28"/>
          <w:szCs w:val="28"/>
          <w:lang w:eastAsia="zh-CN"/>
        </w:rPr>
      </w:pPr>
      <w:r w:rsidRPr="005609D1">
        <w:rPr>
          <w:rStyle w:val="bib-heading1"/>
          <w:rFonts w:ascii="Times New Roman" w:hAnsi="Times New Roman"/>
          <w:sz w:val="28"/>
          <w:szCs w:val="28"/>
        </w:rPr>
        <w:t>Штейнберг</w:t>
      </w:r>
      <w:r w:rsidR="006C7624">
        <w:rPr>
          <w:rStyle w:val="bib-heading1"/>
          <w:rFonts w:ascii="Times New Roman" w:hAnsi="Times New Roman"/>
          <w:sz w:val="28"/>
          <w:szCs w:val="28"/>
        </w:rPr>
        <w:t xml:space="preserve"> </w:t>
      </w:r>
      <w:r w:rsidRPr="005609D1">
        <w:rPr>
          <w:rStyle w:val="bib-heading1"/>
          <w:rFonts w:ascii="Times New Roman" w:hAnsi="Times New Roman"/>
          <w:sz w:val="28"/>
          <w:szCs w:val="28"/>
        </w:rPr>
        <w:t>Ш</w:t>
      </w:r>
      <w:r w:rsidR="006C7624">
        <w:rPr>
          <w:rStyle w:val="bib-heading1"/>
          <w:rFonts w:ascii="Times New Roman" w:hAnsi="Times New Roman"/>
          <w:sz w:val="28"/>
          <w:szCs w:val="28"/>
        </w:rPr>
        <w:t>.</w:t>
      </w:r>
      <w:r w:rsidRPr="005609D1">
        <w:rPr>
          <w:rStyle w:val="bib-heading1"/>
          <w:rFonts w:ascii="Times New Roman" w:hAnsi="Times New Roman"/>
          <w:sz w:val="28"/>
          <w:szCs w:val="28"/>
        </w:rPr>
        <w:t>Е</w:t>
      </w:r>
      <w:r w:rsidR="006C7624">
        <w:rPr>
          <w:rStyle w:val="bib-heading1"/>
          <w:rFonts w:ascii="Times New Roman" w:hAnsi="Times New Roman"/>
          <w:sz w:val="28"/>
          <w:szCs w:val="28"/>
        </w:rPr>
        <w:t>.,</w:t>
      </w:r>
      <w:r>
        <w:rPr>
          <w:rStyle w:val="bib-heading1"/>
          <w:rFonts w:ascii="Times New Roman" w:hAnsi="Times New Roman"/>
          <w:sz w:val="28"/>
          <w:szCs w:val="28"/>
        </w:rPr>
        <w:t xml:space="preserve"> </w:t>
      </w:r>
      <w:r w:rsidRPr="005609D1">
        <w:rPr>
          <w:rStyle w:val="bib-domain1"/>
          <w:rFonts w:ascii="Times New Roman" w:hAnsi="Times New Roman"/>
          <w:sz w:val="28"/>
          <w:szCs w:val="28"/>
        </w:rPr>
        <w:t xml:space="preserve">Промышленные автоматические регуляторы / Ш. Е. Штейнберг, Л. О. </w:t>
      </w:r>
      <w:proofErr w:type="spellStart"/>
      <w:r w:rsidRPr="005609D1">
        <w:rPr>
          <w:rStyle w:val="bib-domain1"/>
          <w:rFonts w:ascii="Times New Roman" w:hAnsi="Times New Roman"/>
          <w:sz w:val="28"/>
          <w:szCs w:val="28"/>
        </w:rPr>
        <w:t>Хвилевицкий</w:t>
      </w:r>
      <w:proofErr w:type="spellEnd"/>
      <w:r w:rsidRPr="005609D1">
        <w:rPr>
          <w:rStyle w:val="bib-domain1"/>
          <w:rFonts w:ascii="Times New Roman" w:hAnsi="Times New Roman"/>
          <w:sz w:val="28"/>
          <w:szCs w:val="28"/>
        </w:rPr>
        <w:t xml:space="preserve">, М. А. </w:t>
      </w:r>
      <w:proofErr w:type="spellStart"/>
      <w:r w:rsidRPr="005609D1">
        <w:rPr>
          <w:rStyle w:val="bib-domain1"/>
          <w:rFonts w:ascii="Times New Roman" w:hAnsi="Times New Roman"/>
          <w:sz w:val="28"/>
          <w:szCs w:val="28"/>
        </w:rPr>
        <w:t>Ястребенецкий</w:t>
      </w:r>
      <w:proofErr w:type="spellEnd"/>
      <w:r w:rsidRPr="005609D1">
        <w:rPr>
          <w:rStyle w:val="bib-domain1"/>
          <w:rFonts w:ascii="Times New Roman" w:hAnsi="Times New Roman"/>
          <w:sz w:val="28"/>
          <w:szCs w:val="28"/>
        </w:rPr>
        <w:t>; Под ред. Е. П. Стефани</w:t>
      </w:r>
      <w:r w:rsidRPr="005609D1">
        <w:rPr>
          <w:rFonts w:ascii="Times New Roman" w:hAnsi="Times New Roman"/>
          <w:sz w:val="28"/>
          <w:szCs w:val="28"/>
        </w:rPr>
        <w:t xml:space="preserve">. — </w:t>
      </w:r>
      <w:r w:rsidRPr="005609D1">
        <w:rPr>
          <w:rStyle w:val="bib-domain4"/>
          <w:rFonts w:ascii="Times New Roman" w:hAnsi="Times New Roman"/>
          <w:sz w:val="28"/>
          <w:szCs w:val="28"/>
        </w:rPr>
        <w:t>М.: Энергия, 1973</w:t>
      </w:r>
      <w:r w:rsidRPr="005609D1">
        <w:rPr>
          <w:rFonts w:ascii="Times New Roman" w:hAnsi="Times New Roman"/>
          <w:sz w:val="28"/>
          <w:szCs w:val="28"/>
        </w:rPr>
        <w:t xml:space="preserve">. — </w:t>
      </w:r>
      <w:r w:rsidRPr="005609D1">
        <w:rPr>
          <w:rStyle w:val="bib-domain5"/>
          <w:rFonts w:ascii="Times New Roman" w:hAnsi="Times New Roman"/>
          <w:sz w:val="28"/>
          <w:szCs w:val="28"/>
        </w:rPr>
        <w:t>568 с.: ил.</w:t>
      </w:r>
      <w:r w:rsidRPr="005609D1">
        <w:rPr>
          <w:rFonts w:ascii="Times New Roman" w:hAnsi="Times New Roman"/>
          <w:sz w:val="28"/>
          <w:szCs w:val="28"/>
        </w:rPr>
        <w:t xml:space="preserve">. — </w:t>
      </w:r>
      <w:proofErr w:type="spellStart"/>
      <w:r w:rsidRPr="005609D1">
        <w:rPr>
          <w:rStyle w:val="bib-domain7"/>
          <w:rFonts w:ascii="Times New Roman" w:hAnsi="Times New Roman"/>
          <w:sz w:val="28"/>
          <w:szCs w:val="28"/>
        </w:rPr>
        <w:t>Библиогр</w:t>
      </w:r>
      <w:proofErr w:type="spellEnd"/>
      <w:r w:rsidRPr="005609D1">
        <w:rPr>
          <w:rStyle w:val="bib-domain7"/>
          <w:rFonts w:ascii="Times New Roman" w:hAnsi="Times New Roman"/>
          <w:sz w:val="28"/>
          <w:szCs w:val="28"/>
        </w:rPr>
        <w:t>.: с. 563-565.</w:t>
      </w:r>
    </w:p>
    <w:p w14:paraId="2893214D" w14:textId="3B5C0308" w:rsidR="00DE5DFC" w:rsidRPr="006C78D6" w:rsidRDefault="00C35871" w:rsidP="00DE5DFC">
      <w:pPr>
        <w:pStyle w:val="af1"/>
        <w:numPr>
          <w:ilvl w:val="0"/>
          <w:numId w:val="8"/>
        </w:numPr>
        <w:spacing w:after="0" w:line="360" w:lineRule="auto"/>
        <w:ind w:left="0" w:firstLine="0"/>
        <w:jc w:val="both"/>
        <w:rPr>
          <w:rFonts w:ascii="Times New Roman" w:hAnsi="Times New Roman"/>
          <w:sz w:val="28"/>
          <w:szCs w:val="28"/>
          <w:lang w:eastAsia="zh-CN"/>
        </w:rPr>
      </w:pPr>
      <w:r w:rsidRPr="006C78D6">
        <w:rPr>
          <w:rFonts w:ascii="Times New Roman" w:hAnsi="Times New Roman"/>
          <w:sz w:val="28"/>
          <w:szCs w:val="28"/>
          <w:shd w:val="clear" w:color="auto" w:fill="FFFFFF"/>
        </w:rPr>
        <w:t>Павлов</w:t>
      </w:r>
      <w:r w:rsidR="006C7624">
        <w:rPr>
          <w:rFonts w:ascii="Times New Roman" w:hAnsi="Times New Roman"/>
          <w:sz w:val="28"/>
          <w:szCs w:val="28"/>
          <w:shd w:val="clear" w:color="auto" w:fill="FFFFFF"/>
        </w:rPr>
        <w:t xml:space="preserve"> </w:t>
      </w:r>
      <w:r w:rsidR="006C7624" w:rsidRPr="006C78D6">
        <w:rPr>
          <w:rFonts w:ascii="Times New Roman" w:hAnsi="Times New Roman"/>
          <w:sz w:val="28"/>
          <w:szCs w:val="28"/>
          <w:shd w:val="clear" w:color="auto" w:fill="FFFFFF"/>
        </w:rPr>
        <w:t>П. В.</w:t>
      </w:r>
      <w:r w:rsidRPr="006C78D6">
        <w:rPr>
          <w:rFonts w:ascii="Times New Roman" w:hAnsi="Times New Roman"/>
          <w:sz w:val="28"/>
          <w:szCs w:val="28"/>
          <w:shd w:val="clear" w:color="auto" w:fill="FFFFFF"/>
        </w:rPr>
        <w:t>, Хохлов</w:t>
      </w:r>
      <w:r w:rsidR="006C7624">
        <w:rPr>
          <w:rFonts w:ascii="Times New Roman" w:hAnsi="Times New Roman"/>
          <w:sz w:val="28"/>
          <w:szCs w:val="28"/>
          <w:shd w:val="clear" w:color="auto" w:fill="FFFFFF"/>
        </w:rPr>
        <w:t xml:space="preserve"> </w:t>
      </w:r>
      <w:r w:rsidR="006C7624" w:rsidRPr="006C78D6">
        <w:rPr>
          <w:rFonts w:ascii="Times New Roman" w:hAnsi="Times New Roman"/>
          <w:sz w:val="28"/>
          <w:szCs w:val="28"/>
          <w:shd w:val="clear" w:color="auto" w:fill="FFFFFF"/>
        </w:rPr>
        <w:t>А. Ф.</w:t>
      </w:r>
      <w:r w:rsidRPr="006C78D6">
        <w:rPr>
          <w:rFonts w:ascii="Times New Roman" w:hAnsi="Times New Roman"/>
          <w:sz w:val="28"/>
          <w:szCs w:val="28"/>
          <w:shd w:val="clear" w:color="auto" w:fill="FFFFFF"/>
        </w:rPr>
        <w:t>. Физика твердого тела: учебник. — 3-е изд., стереотип. — М.: Высшая школа, 2000. — 494 с.</w:t>
      </w:r>
    </w:p>
    <w:p w14:paraId="2F71611D" w14:textId="42AF7DDE" w:rsidR="00DE5DFC" w:rsidRPr="00DE5DFC" w:rsidRDefault="00DE5DFC" w:rsidP="00DE5DFC">
      <w:pPr>
        <w:pStyle w:val="af1"/>
        <w:numPr>
          <w:ilvl w:val="0"/>
          <w:numId w:val="8"/>
        </w:numPr>
        <w:spacing w:after="0" w:line="360" w:lineRule="auto"/>
        <w:ind w:left="0" w:firstLine="0"/>
        <w:jc w:val="both"/>
        <w:rPr>
          <w:rFonts w:ascii="Times New Roman" w:hAnsi="Times New Roman"/>
          <w:sz w:val="28"/>
          <w:szCs w:val="28"/>
          <w:lang w:eastAsia="zh-CN"/>
        </w:rPr>
      </w:pPr>
      <w:r w:rsidRPr="00DE5DFC">
        <w:rPr>
          <w:rFonts w:ascii="Times New Roman" w:hAnsi="Times New Roman"/>
          <w:sz w:val="28"/>
          <w:szCs w:val="28"/>
          <w:shd w:val="clear" w:color="auto" w:fill="FFFFFF"/>
        </w:rPr>
        <w:t>Прохоров В.Т.</w:t>
      </w:r>
      <w:r w:rsidR="006C7624">
        <w:rPr>
          <w:rFonts w:ascii="Times New Roman" w:hAnsi="Times New Roman"/>
          <w:sz w:val="28"/>
          <w:szCs w:val="28"/>
          <w:shd w:val="clear" w:color="auto" w:fill="FFFFFF"/>
        </w:rPr>
        <w:t>,</w:t>
      </w:r>
      <w:r w:rsidRPr="00DE5DFC">
        <w:rPr>
          <w:rFonts w:ascii="Times New Roman" w:hAnsi="Times New Roman"/>
          <w:sz w:val="28"/>
          <w:szCs w:val="28"/>
          <w:shd w:val="clear" w:color="auto" w:fill="FFFFFF"/>
        </w:rPr>
        <w:t xml:space="preserve"> Планир</w:t>
      </w:r>
      <w:r>
        <w:rPr>
          <w:rFonts w:ascii="Times New Roman" w:hAnsi="Times New Roman"/>
          <w:sz w:val="28"/>
          <w:szCs w:val="28"/>
          <w:shd w:val="clear" w:color="auto" w:fill="FFFFFF"/>
        </w:rPr>
        <w:t>ование эксперимента: Учеб. посо</w:t>
      </w:r>
      <w:r w:rsidRPr="00DE5DFC">
        <w:rPr>
          <w:rFonts w:ascii="Times New Roman" w:hAnsi="Times New Roman"/>
          <w:sz w:val="28"/>
          <w:szCs w:val="28"/>
          <w:shd w:val="clear" w:color="auto" w:fill="FFFFFF"/>
        </w:rPr>
        <w:t xml:space="preserve">бие по дисциплине "Основы науч. </w:t>
      </w:r>
      <w:proofErr w:type="spellStart"/>
      <w:r w:rsidRPr="00DE5DFC">
        <w:rPr>
          <w:rFonts w:ascii="Times New Roman" w:hAnsi="Times New Roman"/>
          <w:sz w:val="28"/>
          <w:szCs w:val="28"/>
          <w:shd w:val="clear" w:color="auto" w:fill="FFFFFF"/>
        </w:rPr>
        <w:t>исслед</w:t>
      </w:r>
      <w:proofErr w:type="spellEnd"/>
      <w:r w:rsidRPr="00DE5DFC">
        <w:rPr>
          <w:rFonts w:ascii="Times New Roman" w:hAnsi="Times New Roman"/>
          <w:sz w:val="28"/>
          <w:szCs w:val="28"/>
          <w:shd w:val="clear" w:color="auto" w:fill="FFFFFF"/>
        </w:rPr>
        <w:t xml:space="preserve">." / </w:t>
      </w:r>
      <w:proofErr w:type="spellStart"/>
      <w:r w:rsidRPr="00DE5DFC">
        <w:rPr>
          <w:rFonts w:ascii="Times New Roman" w:hAnsi="Times New Roman"/>
          <w:sz w:val="28"/>
          <w:szCs w:val="28"/>
          <w:shd w:val="clear" w:color="auto" w:fill="FFFFFF"/>
        </w:rPr>
        <w:t>Моск</w:t>
      </w:r>
      <w:proofErr w:type="spellEnd"/>
      <w:r w:rsidRPr="00DE5DFC">
        <w:rPr>
          <w:rFonts w:ascii="Times New Roman" w:hAnsi="Times New Roman"/>
          <w:sz w:val="28"/>
          <w:szCs w:val="28"/>
          <w:shd w:val="clear" w:color="auto" w:fill="FFFFFF"/>
        </w:rPr>
        <w:t>. тех-</w:t>
      </w:r>
      <w:proofErr w:type="spellStart"/>
      <w:r w:rsidRPr="00DE5DFC">
        <w:rPr>
          <w:rFonts w:ascii="Times New Roman" w:hAnsi="Times New Roman"/>
          <w:sz w:val="28"/>
          <w:szCs w:val="28"/>
          <w:shd w:val="clear" w:color="auto" w:fill="FFFFFF"/>
        </w:rPr>
        <w:t>нол</w:t>
      </w:r>
      <w:proofErr w:type="spellEnd"/>
      <w:r w:rsidRPr="00DE5DFC">
        <w:rPr>
          <w:rFonts w:ascii="Times New Roman" w:hAnsi="Times New Roman"/>
          <w:sz w:val="28"/>
          <w:szCs w:val="28"/>
          <w:shd w:val="clear" w:color="auto" w:fill="FFFFFF"/>
        </w:rPr>
        <w:t>. ин-т. М, 1988. – 64 с.</w:t>
      </w:r>
    </w:p>
    <w:p w14:paraId="2BA75CB8" w14:textId="5A607D30" w:rsidR="00C35871" w:rsidRPr="00DE5DFC" w:rsidRDefault="00DE5DFC" w:rsidP="00DE5DFC">
      <w:pPr>
        <w:pStyle w:val="af1"/>
        <w:numPr>
          <w:ilvl w:val="0"/>
          <w:numId w:val="8"/>
        </w:numPr>
        <w:spacing w:after="0" w:line="360" w:lineRule="auto"/>
        <w:ind w:left="0" w:firstLine="0"/>
        <w:jc w:val="both"/>
        <w:rPr>
          <w:rFonts w:ascii="Times New Roman" w:hAnsi="Times New Roman"/>
          <w:sz w:val="28"/>
          <w:szCs w:val="28"/>
          <w:lang w:eastAsia="zh-CN"/>
        </w:rPr>
      </w:pPr>
      <w:r w:rsidRPr="00DE5DFC">
        <w:rPr>
          <w:rFonts w:ascii="Times New Roman" w:hAnsi="Times New Roman"/>
          <w:sz w:val="28"/>
          <w:szCs w:val="28"/>
          <w:shd w:val="clear" w:color="auto" w:fill="FFFFFF"/>
        </w:rPr>
        <w:t>Джонсон Н., Лион Ф.</w:t>
      </w:r>
      <w:r w:rsidR="006C7624">
        <w:rPr>
          <w:rFonts w:ascii="Times New Roman" w:hAnsi="Times New Roman"/>
          <w:sz w:val="28"/>
          <w:szCs w:val="28"/>
          <w:shd w:val="clear" w:color="auto" w:fill="FFFFFF"/>
        </w:rPr>
        <w:t>,</w:t>
      </w:r>
      <w:r w:rsidRPr="00DE5DFC">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Статистика и планирование экспе</w:t>
      </w:r>
      <w:r w:rsidRPr="00DE5DFC">
        <w:rPr>
          <w:rFonts w:ascii="Times New Roman" w:hAnsi="Times New Roman"/>
          <w:sz w:val="28"/>
          <w:szCs w:val="28"/>
          <w:shd w:val="clear" w:color="auto" w:fill="FFFFFF"/>
        </w:rPr>
        <w:t>римента в технике и н</w:t>
      </w:r>
      <w:r>
        <w:rPr>
          <w:rFonts w:ascii="Times New Roman" w:hAnsi="Times New Roman"/>
          <w:sz w:val="28"/>
          <w:szCs w:val="28"/>
          <w:shd w:val="clear" w:color="auto" w:fill="FFFFFF"/>
        </w:rPr>
        <w:t>ауке: Методы планирования экспе</w:t>
      </w:r>
      <w:r w:rsidRPr="00DE5DFC">
        <w:rPr>
          <w:rFonts w:ascii="Times New Roman" w:hAnsi="Times New Roman"/>
          <w:sz w:val="28"/>
          <w:szCs w:val="28"/>
          <w:shd w:val="clear" w:color="auto" w:fill="FFFFFF"/>
        </w:rPr>
        <w:t>римента. – М.: Мир, 1981. – 520 с.</w:t>
      </w:r>
    </w:p>
    <w:p w14:paraId="4E9CC7C0" w14:textId="491C366B" w:rsidR="00DE5DFC" w:rsidRPr="00C35871" w:rsidRDefault="00DE5DFC" w:rsidP="00DE5DFC">
      <w:pPr>
        <w:pStyle w:val="af1"/>
        <w:numPr>
          <w:ilvl w:val="0"/>
          <w:numId w:val="8"/>
        </w:numPr>
        <w:autoSpaceDE w:val="0"/>
        <w:autoSpaceDN w:val="0"/>
        <w:adjustRightInd w:val="0"/>
        <w:spacing w:after="0" w:line="360" w:lineRule="auto"/>
        <w:ind w:left="0" w:firstLine="0"/>
        <w:jc w:val="both"/>
        <w:rPr>
          <w:rFonts w:ascii="Times New Roman" w:hAnsi="Times New Roman"/>
          <w:spacing w:val="-4"/>
          <w:sz w:val="28"/>
          <w:szCs w:val="28"/>
        </w:rPr>
      </w:pPr>
      <w:proofErr w:type="spellStart"/>
      <w:r w:rsidRPr="004F37E7">
        <w:rPr>
          <w:rFonts w:ascii="Times New Roman" w:hAnsi="Times New Roman"/>
          <w:spacing w:val="-2"/>
          <w:sz w:val="28"/>
          <w:szCs w:val="28"/>
        </w:rPr>
        <w:t>Загидуллин</w:t>
      </w:r>
      <w:proofErr w:type="spellEnd"/>
      <w:r w:rsidRPr="004F37E7">
        <w:rPr>
          <w:rFonts w:ascii="Times New Roman" w:hAnsi="Times New Roman"/>
          <w:spacing w:val="-2"/>
          <w:sz w:val="28"/>
          <w:szCs w:val="28"/>
        </w:rPr>
        <w:t xml:space="preserve"> Р.Ш.</w:t>
      </w:r>
      <w:r w:rsidR="006C7624">
        <w:rPr>
          <w:rFonts w:ascii="Times New Roman" w:hAnsi="Times New Roman"/>
          <w:spacing w:val="-2"/>
          <w:sz w:val="28"/>
          <w:szCs w:val="28"/>
        </w:rPr>
        <w:t>,</w:t>
      </w:r>
      <w:r w:rsidRPr="004F37E7">
        <w:rPr>
          <w:rFonts w:ascii="Times New Roman" w:hAnsi="Times New Roman"/>
          <w:spacing w:val="-2"/>
          <w:sz w:val="28"/>
          <w:szCs w:val="28"/>
        </w:rPr>
        <w:t xml:space="preserve"> </w:t>
      </w:r>
      <w:proofErr w:type="spellStart"/>
      <w:r w:rsidRPr="004F37E7">
        <w:rPr>
          <w:rFonts w:ascii="Times New Roman" w:hAnsi="Times New Roman"/>
          <w:spacing w:val="-2"/>
          <w:sz w:val="28"/>
          <w:szCs w:val="28"/>
        </w:rPr>
        <w:t>LabVIEW</w:t>
      </w:r>
      <w:proofErr w:type="spellEnd"/>
      <w:r w:rsidRPr="004F37E7">
        <w:rPr>
          <w:rFonts w:ascii="Times New Roman" w:hAnsi="Times New Roman"/>
          <w:spacing w:val="-2"/>
          <w:sz w:val="28"/>
          <w:szCs w:val="28"/>
        </w:rPr>
        <w:t xml:space="preserve"> в исследования и разработках. -</w:t>
      </w:r>
      <w:r w:rsidRPr="004F37E7">
        <w:rPr>
          <w:rFonts w:ascii="Times New Roman" w:hAnsi="Times New Roman"/>
          <w:spacing w:val="-4"/>
          <w:sz w:val="28"/>
          <w:szCs w:val="28"/>
        </w:rPr>
        <w:t xml:space="preserve">М.: Горячая линия-Телеком, 2005. - 352 с.: ил. </w:t>
      </w:r>
    </w:p>
    <w:p w14:paraId="6FA7E079" w14:textId="35DBB785" w:rsidR="00DE5DFC" w:rsidRPr="005609D1" w:rsidRDefault="00DE5DFC" w:rsidP="00DE5DFC">
      <w:pPr>
        <w:pStyle w:val="af1"/>
        <w:numPr>
          <w:ilvl w:val="0"/>
          <w:numId w:val="8"/>
        </w:numPr>
        <w:spacing w:after="0" w:line="360" w:lineRule="auto"/>
        <w:ind w:left="0" w:firstLine="0"/>
        <w:jc w:val="both"/>
        <w:rPr>
          <w:rFonts w:ascii="Times New Roman" w:hAnsi="Times New Roman"/>
          <w:sz w:val="28"/>
          <w:szCs w:val="28"/>
        </w:rPr>
      </w:pPr>
      <w:r w:rsidRPr="005609D1">
        <w:rPr>
          <w:rStyle w:val="bib-heading1"/>
          <w:rFonts w:ascii="Times New Roman" w:hAnsi="Times New Roman"/>
          <w:sz w:val="28"/>
          <w:szCs w:val="28"/>
        </w:rPr>
        <w:t>Патон, Барри</w:t>
      </w:r>
      <w:r w:rsidR="006C7624">
        <w:rPr>
          <w:rStyle w:val="bib-heading1"/>
          <w:rFonts w:ascii="Times New Roman" w:hAnsi="Times New Roman"/>
          <w:sz w:val="28"/>
          <w:szCs w:val="28"/>
        </w:rPr>
        <w:t>,</w:t>
      </w:r>
      <w:r>
        <w:rPr>
          <w:rStyle w:val="bib-heading1"/>
          <w:rFonts w:ascii="Times New Roman" w:hAnsi="Times New Roman"/>
          <w:sz w:val="28"/>
          <w:szCs w:val="28"/>
        </w:rPr>
        <w:t xml:space="preserve"> </w:t>
      </w:r>
      <w:proofErr w:type="spellStart"/>
      <w:r w:rsidRPr="005609D1">
        <w:rPr>
          <w:rStyle w:val="bib-domain1"/>
          <w:rFonts w:ascii="Times New Roman" w:hAnsi="Times New Roman"/>
          <w:sz w:val="28"/>
          <w:szCs w:val="28"/>
        </w:rPr>
        <w:t>LabVIEW</w:t>
      </w:r>
      <w:proofErr w:type="spellEnd"/>
      <w:r w:rsidRPr="005609D1">
        <w:rPr>
          <w:rStyle w:val="bib-domain1"/>
          <w:rFonts w:ascii="Times New Roman" w:hAnsi="Times New Roman"/>
          <w:sz w:val="28"/>
          <w:szCs w:val="28"/>
        </w:rPr>
        <w:t>: Основы цифровой электроники : [учебный курс] / Б. Патон</w:t>
      </w:r>
      <w:r w:rsidRPr="005609D1">
        <w:rPr>
          <w:rFonts w:ascii="Times New Roman" w:hAnsi="Times New Roman"/>
          <w:sz w:val="28"/>
          <w:szCs w:val="28"/>
        </w:rPr>
        <w:t xml:space="preserve">. — </w:t>
      </w:r>
      <w:r w:rsidRPr="005609D1">
        <w:rPr>
          <w:rStyle w:val="bib-domain4"/>
          <w:rFonts w:ascii="Times New Roman" w:hAnsi="Times New Roman"/>
          <w:sz w:val="28"/>
          <w:szCs w:val="28"/>
        </w:rPr>
        <w:t xml:space="preserve">М.: </w:t>
      </w:r>
      <w:proofErr w:type="spellStart"/>
      <w:r w:rsidRPr="005609D1">
        <w:rPr>
          <w:rStyle w:val="bib-domain4"/>
          <w:rFonts w:ascii="Times New Roman" w:hAnsi="Times New Roman"/>
          <w:sz w:val="28"/>
          <w:szCs w:val="28"/>
        </w:rPr>
        <w:t>National</w:t>
      </w:r>
      <w:proofErr w:type="spellEnd"/>
      <w:r w:rsidRPr="005609D1">
        <w:rPr>
          <w:rStyle w:val="bib-domain4"/>
          <w:rFonts w:ascii="Times New Roman" w:hAnsi="Times New Roman"/>
          <w:sz w:val="28"/>
          <w:szCs w:val="28"/>
        </w:rPr>
        <w:t xml:space="preserve"> </w:t>
      </w:r>
      <w:proofErr w:type="spellStart"/>
      <w:r w:rsidRPr="005609D1">
        <w:rPr>
          <w:rStyle w:val="bib-domain4"/>
          <w:rFonts w:ascii="Times New Roman" w:hAnsi="Times New Roman"/>
          <w:sz w:val="28"/>
          <w:szCs w:val="28"/>
        </w:rPr>
        <w:t>instruments</w:t>
      </w:r>
      <w:proofErr w:type="spellEnd"/>
      <w:r w:rsidRPr="005609D1">
        <w:rPr>
          <w:rStyle w:val="bib-domain4"/>
          <w:rFonts w:ascii="Times New Roman" w:hAnsi="Times New Roman"/>
          <w:sz w:val="28"/>
          <w:szCs w:val="28"/>
        </w:rPr>
        <w:t>, 2002</w:t>
      </w:r>
      <w:r w:rsidRPr="005609D1">
        <w:rPr>
          <w:rFonts w:ascii="Times New Roman" w:hAnsi="Times New Roman"/>
          <w:sz w:val="28"/>
          <w:szCs w:val="28"/>
        </w:rPr>
        <w:t xml:space="preserve">. — </w:t>
      </w:r>
      <w:r w:rsidRPr="005609D1">
        <w:rPr>
          <w:rStyle w:val="bib-domain5"/>
          <w:rFonts w:ascii="Times New Roman" w:hAnsi="Times New Roman"/>
          <w:sz w:val="28"/>
          <w:szCs w:val="28"/>
        </w:rPr>
        <w:t>190 с.: ил.</w:t>
      </w:r>
      <w:r w:rsidRPr="005609D1">
        <w:rPr>
          <w:rFonts w:ascii="Times New Roman" w:hAnsi="Times New Roman"/>
          <w:sz w:val="28"/>
          <w:szCs w:val="28"/>
        </w:rPr>
        <w:t xml:space="preserve">. — </w:t>
      </w:r>
      <w:proofErr w:type="spellStart"/>
      <w:r w:rsidRPr="005609D1">
        <w:rPr>
          <w:rStyle w:val="bib-domain6"/>
          <w:rFonts w:ascii="Times New Roman" w:hAnsi="Times New Roman"/>
          <w:sz w:val="28"/>
          <w:szCs w:val="28"/>
        </w:rPr>
        <w:t>National</w:t>
      </w:r>
      <w:proofErr w:type="spellEnd"/>
      <w:r w:rsidRPr="005609D1">
        <w:rPr>
          <w:rStyle w:val="bib-domain6"/>
          <w:rFonts w:ascii="Times New Roman" w:hAnsi="Times New Roman"/>
          <w:sz w:val="28"/>
          <w:szCs w:val="28"/>
        </w:rPr>
        <w:t xml:space="preserve"> </w:t>
      </w:r>
      <w:proofErr w:type="spellStart"/>
      <w:r w:rsidRPr="005609D1">
        <w:rPr>
          <w:rStyle w:val="bib-domain6"/>
          <w:rFonts w:ascii="Times New Roman" w:hAnsi="Times New Roman"/>
          <w:sz w:val="28"/>
          <w:szCs w:val="28"/>
        </w:rPr>
        <w:t>Instruments</w:t>
      </w:r>
      <w:proofErr w:type="spellEnd"/>
      <w:r w:rsidRPr="005609D1">
        <w:rPr>
          <w:rFonts w:ascii="Times New Roman" w:hAnsi="Times New Roman"/>
          <w:sz w:val="28"/>
          <w:szCs w:val="28"/>
        </w:rPr>
        <w:t>.</w:t>
      </w:r>
    </w:p>
    <w:p w14:paraId="165B65FD" w14:textId="77777777" w:rsidR="00DE5DFC" w:rsidRPr="005609D1" w:rsidRDefault="00DE5DFC" w:rsidP="00DE5DFC">
      <w:pPr>
        <w:pStyle w:val="af1"/>
        <w:numPr>
          <w:ilvl w:val="0"/>
          <w:numId w:val="8"/>
        </w:numPr>
        <w:spacing w:after="100" w:afterAutospacing="1" w:line="360" w:lineRule="auto"/>
        <w:ind w:left="0" w:firstLine="0"/>
        <w:jc w:val="both"/>
        <w:rPr>
          <w:rFonts w:ascii="Times New Roman" w:hAnsi="Times New Roman"/>
          <w:sz w:val="28"/>
          <w:szCs w:val="28"/>
        </w:rPr>
      </w:pPr>
      <w:proofErr w:type="spellStart"/>
      <w:r w:rsidRPr="005609D1">
        <w:rPr>
          <w:rStyle w:val="bib-heading1"/>
          <w:rFonts w:ascii="Times New Roman" w:hAnsi="Times New Roman"/>
          <w:sz w:val="28"/>
          <w:szCs w:val="28"/>
        </w:rPr>
        <w:t>Эртугрул</w:t>
      </w:r>
      <w:proofErr w:type="spellEnd"/>
      <w:r w:rsidRPr="005609D1">
        <w:rPr>
          <w:rStyle w:val="bib-heading1"/>
          <w:rFonts w:ascii="Times New Roman" w:hAnsi="Times New Roman"/>
          <w:sz w:val="28"/>
          <w:szCs w:val="28"/>
        </w:rPr>
        <w:t xml:space="preserve">, </w:t>
      </w:r>
      <w:proofErr w:type="spellStart"/>
      <w:r w:rsidRPr="005609D1">
        <w:rPr>
          <w:rStyle w:val="bib-heading1"/>
          <w:rFonts w:ascii="Times New Roman" w:hAnsi="Times New Roman"/>
          <w:sz w:val="28"/>
          <w:szCs w:val="28"/>
        </w:rPr>
        <w:t>Несими</w:t>
      </w:r>
      <w:r w:rsidRPr="005609D1">
        <w:rPr>
          <w:rStyle w:val="bib-domain1"/>
          <w:rFonts w:ascii="Times New Roman" w:hAnsi="Times New Roman"/>
          <w:sz w:val="28"/>
          <w:szCs w:val="28"/>
        </w:rPr>
        <w:t>LabVIEW</w:t>
      </w:r>
      <w:proofErr w:type="spellEnd"/>
      <w:r w:rsidRPr="005609D1">
        <w:rPr>
          <w:rStyle w:val="bib-domain1"/>
          <w:rFonts w:ascii="Times New Roman" w:hAnsi="Times New Roman"/>
          <w:sz w:val="28"/>
          <w:szCs w:val="28"/>
        </w:rPr>
        <w:t xml:space="preserve">: Лабораторное исследование электрических цепей и машин : [учебный курс] / Н. </w:t>
      </w:r>
      <w:proofErr w:type="spellStart"/>
      <w:r w:rsidRPr="005609D1">
        <w:rPr>
          <w:rStyle w:val="bib-domain1"/>
          <w:rFonts w:ascii="Times New Roman" w:hAnsi="Times New Roman"/>
          <w:sz w:val="28"/>
          <w:szCs w:val="28"/>
        </w:rPr>
        <w:t>Эртугрул</w:t>
      </w:r>
      <w:proofErr w:type="spellEnd"/>
      <w:r w:rsidRPr="005609D1">
        <w:rPr>
          <w:rFonts w:ascii="Times New Roman" w:hAnsi="Times New Roman"/>
          <w:sz w:val="28"/>
          <w:szCs w:val="28"/>
        </w:rPr>
        <w:t xml:space="preserve">. — </w:t>
      </w:r>
      <w:r w:rsidRPr="005609D1">
        <w:rPr>
          <w:rStyle w:val="bib-domain4"/>
          <w:rFonts w:ascii="Times New Roman" w:hAnsi="Times New Roman"/>
          <w:sz w:val="28"/>
          <w:szCs w:val="28"/>
        </w:rPr>
        <w:t xml:space="preserve">М.: </w:t>
      </w:r>
      <w:proofErr w:type="spellStart"/>
      <w:r w:rsidRPr="005609D1">
        <w:rPr>
          <w:rStyle w:val="bib-domain4"/>
          <w:rFonts w:ascii="Times New Roman" w:hAnsi="Times New Roman"/>
          <w:sz w:val="28"/>
          <w:szCs w:val="28"/>
        </w:rPr>
        <w:t>Nationa</w:t>
      </w:r>
      <w:proofErr w:type="spellEnd"/>
      <w:r w:rsidRPr="005609D1">
        <w:rPr>
          <w:rStyle w:val="bib-domain4"/>
          <w:rFonts w:ascii="Times New Roman" w:hAnsi="Times New Roman"/>
          <w:sz w:val="28"/>
          <w:szCs w:val="28"/>
        </w:rPr>
        <w:t xml:space="preserve"> </w:t>
      </w:r>
      <w:proofErr w:type="spellStart"/>
      <w:r w:rsidRPr="005609D1">
        <w:rPr>
          <w:rStyle w:val="bib-domain4"/>
          <w:rFonts w:ascii="Times New Roman" w:hAnsi="Times New Roman"/>
          <w:sz w:val="28"/>
          <w:szCs w:val="28"/>
        </w:rPr>
        <w:t>lInstruments</w:t>
      </w:r>
      <w:proofErr w:type="spellEnd"/>
      <w:r w:rsidRPr="005609D1">
        <w:rPr>
          <w:rStyle w:val="bib-domain4"/>
          <w:rFonts w:ascii="Times New Roman" w:hAnsi="Times New Roman"/>
          <w:sz w:val="28"/>
          <w:szCs w:val="28"/>
        </w:rPr>
        <w:t>, 2002</w:t>
      </w:r>
      <w:r w:rsidRPr="005609D1">
        <w:rPr>
          <w:rFonts w:ascii="Times New Roman" w:hAnsi="Times New Roman"/>
          <w:sz w:val="28"/>
          <w:szCs w:val="28"/>
        </w:rPr>
        <w:t xml:space="preserve">. — </w:t>
      </w:r>
      <w:r w:rsidRPr="005609D1">
        <w:rPr>
          <w:rStyle w:val="bib-domain5"/>
          <w:rFonts w:ascii="Times New Roman" w:hAnsi="Times New Roman"/>
          <w:sz w:val="28"/>
          <w:szCs w:val="28"/>
        </w:rPr>
        <w:t>102 с.: ил.</w:t>
      </w:r>
      <w:r w:rsidRPr="005609D1">
        <w:rPr>
          <w:rFonts w:ascii="Times New Roman" w:hAnsi="Times New Roman"/>
          <w:sz w:val="28"/>
          <w:szCs w:val="28"/>
        </w:rPr>
        <w:t xml:space="preserve">. — </w:t>
      </w:r>
      <w:proofErr w:type="spellStart"/>
      <w:r w:rsidRPr="005609D1">
        <w:rPr>
          <w:rStyle w:val="bib-domain6"/>
          <w:rFonts w:ascii="Times New Roman" w:hAnsi="Times New Roman"/>
          <w:sz w:val="28"/>
          <w:szCs w:val="28"/>
        </w:rPr>
        <w:t>National</w:t>
      </w:r>
      <w:proofErr w:type="spellEnd"/>
      <w:r w:rsidRPr="005609D1">
        <w:rPr>
          <w:rStyle w:val="bib-domain6"/>
          <w:rFonts w:ascii="Times New Roman" w:hAnsi="Times New Roman"/>
          <w:sz w:val="28"/>
          <w:szCs w:val="28"/>
        </w:rPr>
        <w:t xml:space="preserve"> </w:t>
      </w:r>
      <w:proofErr w:type="spellStart"/>
      <w:r w:rsidRPr="005609D1">
        <w:rPr>
          <w:rStyle w:val="bib-domain6"/>
          <w:rFonts w:ascii="Times New Roman" w:hAnsi="Times New Roman"/>
          <w:sz w:val="28"/>
          <w:szCs w:val="28"/>
        </w:rPr>
        <w:t>Instruments</w:t>
      </w:r>
      <w:proofErr w:type="spellEnd"/>
      <w:r w:rsidRPr="005609D1">
        <w:rPr>
          <w:rFonts w:ascii="Times New Roman" w:hAnsi="Times New Roman"/>
          <w:sz w:val="28"/>
          <w:szCs w:val="28"/>
        </w:rPr>
        <w:t>.</w:t>
      </w:r>
    </w:p>
    <w:p w14:paraId="4B646144" w14:textId="3A944B47" w:rsidR="00DE5DFC" w:rsidRPr="005609D1" w:rsidRDefault="006C7624" w:rsidP="00DE5DFC">
      <w:pPr>
        <w:pStyle w:val="af1"/>
        <w:numPr>
          <w:ilvl w:val="0"/>
          <w:numId w:val="8"/>
        </w:numPr>
        <w:spacing w:after="0" w:line="360" w:lineRule="auto"/>
        <w:ind w:left="0" w:firstLine="0"/>
        <w:jc w:val="both"/>
        <w:rPr>
          <w:rFonts w:ascii="Times New Roman" w:hAnsi="Times New Roman"/>
          <w:sz w:val="28"/>
          <w:szCs w:val="28"/>
        </w:rPr>
      </w:pPr>
      <w:r w:rsidRPr="005609D1">
        <w:rPr>
          <w:rStyle w:val="bib-domain1"/>
          <w:rFonts w:ascii="Times New Roman" w:hAnsi="Times New Roman"/>
          <w:sz w:val="28"/>
          <w:szCs w:val="28"/>
        </w:rPr>
        <w:lastRenderedPageBreak/>
        <w:t xml:space="preserve">Д. </w:t>
      </w:r>
      <w:proofErr w:type="spellStart"/>
      <w:r w:rsidRPr="005609D1">
        <w:rPr>
          <w:rStyle w:val="bib-domain1"/>
          <w:rFonts w:ascii="Times New Roman" w:hAnsi="Times New Roman"/>
          <w:sz w:val="28"/>
          <w:szCs w:val="28"/>
        </w:rPr>
        <w:t>Трэвис</w:t>
      </w:r>
      <w:proofErr w:type="spellEnd"/>
      <w:r w:rsidRPr="005609D1">
        <w:rPr>
          <w:rStyle w:val="bib-domain1"/>
          <w:rFonts w:ascii="Times New Roman" w:hAnsi="Times New Roman"/>
          <w:sz w:val="28"/>
          <w:szCs w:val="28"/>
        </w:rPr>
        <w:t xml:space="preserve">, Д. </w:t>
      </w:r>
      <w:proofErr w:type="spellStart"/>
      <w:r w:rsidRPr="005609D1">
        <w:rPr>
          <w:rStyle w:val="bib-domain1"/>
          <w:rFonts w:ascii="Times New Roman" w:hAnsi="Times New Roman"/>
          <w:sz w:val="28"/>
          <w:szCs w:val="28"/>
        </w:rPr>
        <w:t>Кринг</w:t>
      </w:r>
      <w:proofErr w:type="spellEnd"/>
      <w:r>
        <w:rPr>
          <w:rFonts w:ascii="Times New Roman" w:hAnsi="Times New Roman"/>
          <w:sz w:val="28"/>
          <w:szCs w:val="28"/>
        </w:rPr>
        <w:t xml:space="preserve">, </w:t>
      </w:r>
      <w:proofErr w:type="spellStart"/>
      <w:r>
        <w:rPr>
          <w:rStyle w:val="bib-heading1"/>
          <w:rFonts w:ascii="Times New Roman" w:hAnsi="Times New Roman"/>
          <w:sz w:val="28"/>
          <w:szCs w:val="28"/>
        </w:rPr>
        <w:t>Трэвис</w:t>
      </w:r>
      <w:proofErr w:type="spellEnd"/>
      <w:r>
        <w:rPr>
          <w:rStyle w:val="bib-heading1"/>
          <w:rFonts w:ascii="Times New Roman" w:hAnsi="Times New Roman"/>
          <w:sz w:val="28"/>
          <w:szCs w:val="28"/>
        </w:rPr>
        <w:t xml:space="preserve"> Д, </w:t>
      </w:r>
      <w:proofErr w:type="spellStart"/>
      <w:r w:rsidR="00DE5DFC" w:rsidRPr="005609D1">
        <w:rPr>
          <w:rStyle w:val="bib-domain1"/>
          <w:rFonts w:ascii="Times New Roman" w:hAnsi="Times New Roman"/>
          <w:sz w:val="28"/>
          <w:szCs w:val="28"/>
        </w:rPr>
        <w:t>LabVIEW</w:t>
      </w:r>
      <w:proofErr w:type="spellEnd"/>
      <w:r w:rsidR="00DE5DFC" w:rsidRPr="005609D1">
        <w:rPr>
          <w:rStyle w:val="bib-domain1"/>
          <w:rFonts w:ascii="Times New Roman" w:hAnsi="Times New Roman"/>
          <w:sz w:val="28"/>
          <w:szCs w:val="28"/>
        </w:rPr>
        <w:t xml:space="preserve"> для всех = </w:t>
      </w:r>
      <w:proofErr w:type="spellStart"/>
      <w:r w:rsidR="00DE5DFC" w:rsidRPr="005609D1">
        <w:rPr>
          <w:rStyle w:val="bib-domain1"/>
          <w:rFonts w:ascii="Times New Roman" w:hAnsi="Times New Roman"/>
          <w:sz w:val="28"/>
          <w:szCs w:val="28"/>
        </w:rPr>
        <w:t>LabVIEW</w:t>
      </w:r>
      <w:proofErr w:type="spellEnd"/>
      <w:r w:rsidR="00DE5DFC" w:rsidRPr="005609D1">
        <w:rPr>
          <w:rStyle w:val="bib-domain1"/>
          <w:rFonts w:ascii="Times New Roman" w:hAnsi="Times New Roman"/>
          <w:sz w:val="28"/>
          <w:szCs w:val="28"/>
        </w:rPr>
        <w:t xml:space="preserve"> </w:t>
      </w:r>
      <w:proofErr w:type="spellStart"/>
      <w:r w:rsidR="00DE5DFC" w:rsidRPr="005609D1">
        <w:rPr>
          <w:rStyle w:val="bib-domain1"/>
          <w:rFonts w:ascii="Times New Roman" w:hAnsi="Times New Roman"/>
          <w:sz w:val="28"/>
          <w:szCs w:val="28"/>
        </w:rPr>
        <w:t>for</w:t>
      </w:r>
      <w:proofErr w:type="spellEnd"/>
      <w:r w:rsidR="00DE5DFC" w:rsidRPr="005609D1">
        <w:rPr>
          <w:rStyle w:val="bib-domain1"/>
          <w:rFonts w:ascii="Times New Roman" w:hAnsi="Times New Roman"/>
          <w:sz w:val="28"/>
          <w:szCs w:val="28"/>
        </w:rPr>
        <w:t xml:space="preserve"> </w:t>
      </w:r>
      <w:proofErr w:type="spellStart"/>
      <w:r w:rsidR="00DE5DFC" w:rsidRPr="005609D1">
        <w:rPr>
          <w:rStyle w:val="bib-domain1"/>
          <w:rFonts w:ascii="Times New Roman" w:hAnsi="Times New Roman"/>
          <w:sz w:val="28"/>
          <w:szCs w:val="28"/>
        </w:rPr>
        <w:t>Everyone:Graphica</w:t>
      </w:r>
      <w:r>
        <w:rPr>
          <w:rStyle w:val="bib-domain1"/>
          <w:rFonts w:ascii="Times New Roman" w:hAnsi="Times New Roman"/>
          <w:sz w:val="28"/>
          <w:szCs w:val="28"/>
        </w:rPr>
        <w:t>l</w:t>
      </w:r>
      <w:proofErr w:type="spellEnd"/>
      <w:r>
        <w:rPr>
          <w:rStyle w:val="bib-domain1"/>
          <w:rFonts w:ascii="Times New Roman" w:hAnsi="Times New Roman"/>
          <w:sz w:val="28"/>
          <w:szCs w:val="28"/>
        </w:rPr>
        <w:t xml:space="preserve"> </w:t>
      </w:r>
      <w:proofErr w:type="spellStart"/>
      <w:r>
        <w:rPr>
          <w:rStyle w:val="bib-domain1"/>
          <w:rFonts w:ascii="Times New Roman" w:hAnsi="Times New Roman"/>
          <w:sz w:val="28"/>
          <w:szCs w:val="28"/>
        </w:rPr>
        <w:t>Programming</w:t>
      </w:r>
      <w:proofErr w:type="spellEnd"/>
      <w:r>
        <w:rPr>
          <w:rStyle w:val="bib-domain1"/>
          <w:rFonts w:ascii="Times New Roman" w:hAnsi="Times New Roman"/>
          <w:sz w:val="28"/>
          <w:szCs w:val="28"/>
        </w:rPr>
        <w:t xml:space="preserve"> </w:t>
      </w:r>
      <w:proofErr w:type="spellStart"/>
      <w:r>
        <w:rPr>
          <w:rStyle w:val="bib-domain1"/>
          <w:rFonts w:ascii="Times New Roman" w:hAnsi="Times New Roman"/>
          <w:sz w:val="28"/>
          <w:szCs w:val="28"/>
        </w:rPr>
        <w:t>MadeEasy</w:t>
      </w:r>
      <w:proofErr w:type="spellEnd"/>
      <w:r>
        <w:rPr>
          <w:rStyle w:val="bib-domain1"/>
          <w:rFonts w:ascii="Times New Roman" w:hAnsi="Times New Roman"/>
          <w:sz w:val="28"/>
          <w:szCs w:val="28"/>
        </w:rPr>
        <w:t xml:space="preserve"> </w:t>
      </w:r>
      <w:proofErr w:type="spellStart"/>
      <w:r>
        <w:rPr>
          <w:rStyle w:val="bib-domain1"/>
          <w:rFonts w:ascii="Times New Roman" w:hAnsi="Times New Roman"/>
          <w:sz w:val="28"/>
          <w:szCs w:val="28"/>
        </w:rPr>
        <w:t>and</w:t>
      </w:r>
      <w:proofErr w:type="spellEnd"/>
      <w:r>
        <w:rPr>
          <w:rStyle w:val="bib-domain1"/>
          <w:rFonts w:ascii="Times New Roman" w:hAnsi="Times New Roman"/>
          <w:sz w:val="28"/>
          <w:szCs w:val="28"/>
        </w:rPr>
        <w:t xml:space="preserve"> </w:t>
      </w:r>
      <w:proofErr w:type="spellStart"/>
      <w:r>
        <w:rPr>
          <w:rStyle w:val="bib-domain1"/>
          <w:rFonts w:ascii="Times New Roman" w:hAnsi="Times New Roman"/>
          <w:sz w:val="28"/>
          <w:szCs w:val="28"/>
        </w:rPr>
        <w:t>Fun</w:t>
      </w:r>
      <w:proofErr w:type="spellEnd"/>
      <w:r>
        <w:rPr>
          <w:rStyle w:val="bib-domain1"/>
          <w:rFonts w:ascii="Times New Roman" w:hAnsi="Times New Roman"/>
          <w:sz w:val="28"/>
          <w:szCs w:val="28"/>
        </w:rPr>
        <w:t xml:space="preserve"> </w:t>
      </w:r>
      <w:r w:rsidR="00DE5DFC" w:rsidRPr="005609D1">
        <w:rPr>
          <w:rFonts w:ascii="Times New Roman" w:hAnsi="Times New Roman"/>
          <w:sz w:val="28"/>
          <w:szCs w:val="28"/>
        </w:rPr>
        <w:t xml:space="preserve">— </w:t>
      </w:r>
      <w:r w:rsidR="00DE5DFC" w:rsidRPr="005609D1">
        <w:rPr>
          <w:rStyle w:val="bib-domain4"/>
          <w:rFonts w:ascii="Times New Roman" w:hAnsi="Times New Roman"/>
          <w:sz w:val="28"/>
          <w:szCs w:val="28"/>
        </w:rPr>
        <w:t>Москва: ДМК Пресс, 2011</w:t>
      </w:r>
      <w:r w:rsidR="00DE5DFC" w:rsidRPr="005609D1">
        <w:rPr>
          <w:rFonts w:ascii="Times New Roman" w:hAnsi="Times New Roman"/>
          <w:sz w:val="28"/>
          <w:szCs w:val="28"/>
        </w:rPr>
        <w:t xml:space="preserve">. — </w:t>
      </w:r>
      <w:r w:rsidR="00DE5DFC" w:rsidRPr="005609D1">
        <w:rPr>
          <w:rStyle w:val="bib-domain5"/>
          <w:rFonts w:ascii="Times New Roman" w:hAnsi="Times New Roman"/>
          <w:sz w:val="28"/>
          <w:szCs w:val="28"/>
        </w:rPr>
        <w:t>880 с.: ил.: 24 см</w:t>
      </w:r>
      <w:r w:rsidR="00DE5DFC" w:rsidRPr="005609D1">
        <w:rPr>
          <w:rFonts w:ascii="Times New Roman" w:hAnsi="Times New Roman"/>
          <w:sz w:val="28"/>
          <w:szCs w:val="28"/>
        </w:rPr>
        <w:t xml:space="preserve">. — </w:t>
      </w:r>
      <w:r w:rsidR="00DE5DFC" w:rsidRPr="005609D1">
        <w:rPr>
          <w:rStyle w:val="bib-domain7"/>
          <w:rFonts w:ascii="Times New Roman" w:hAnsi="Times New Roman"/>
          <w:sz w:val="28"/>
          <w:szCs w:val="28"/>
        </w:rPr>
        <w:t xml:space="preserve">Прилож.: </w:t>
      </w:r>
      <w:proofErr w:type="spellStart"/>
      <w:r w:rsidR="00DE5DFC" w:rsidRPr="005609D1">
        <w:rPr>
          <w:rStyle w:val="bib-domain7"/>
          <w:rFonts w:ascii="Times New Roman" w:hAnsi="Times New Roman"/>
          <w:sz w:val="28"/>
          <w:szCs w:val="28"/>
        </w:rPr>
        <w:t>cd</w:t>
      </w:r>
      <w:proofErr w:type="spellEnd"/>
      <w:r w:rsidR="00DE5DFC" w:rsidRPr="005609D1">
        <w:rPr>
          <w:rStyle w:val="bib-domain7"/>
          <w:rFonts w:ascii="Times New Roman" w:hAnsi="Times New Roman"/>
          <w:sz w:val="28"/>
          <w:szCs w:val="28"/>
        </w:rPr>
        <w:t>.</w:t>
      </w:r>
      <w:r w:rsidR="00DE5DFC" w:rsidRPr="005609D1">
        <w:rPr>
          <w:rFonts w:ascii="Times New Roman" w:hAnsi="Times New Roman"/>
          <w:sz w:val="28"/>
          <w:szCs w:val="28"/>
        </w:rPr>
        <w:t xml:space="preserve">. — </w:t>
      </w:r>
      <w:r w:rsidR="00DE5DFC" w:rsidRPr="005609D1">
        <w:rPr>
          <w:rStyle w:val="bib-domain8"/>
          <w:rFonts w:ascii="Times New Roman" w:hAnsi="Times New Roman"/>
          <w:sz w:val="28"/>
          <w:szCs w:val="28"/>
        </w:rPr>
        <w:t>ISBN 978-5-94074-674-4</w:t>
      </w:r>
      <w:r w:rsidR="00DE5DFC" w:rsidRPr="005609D1">
        <w:rPr>
          <w:rFonts w:ascii="Times New Roman" w:hAnsi="Times New Roman"/>
          <w:sz w:val="28"/>
          <w:szCs w:val="28"/>
        </w:rPr>
        <w:t>.</w:t>
      </w:r>
    </w:p>
    <w:p w14:paraId="64F45D0B" w14:textId="76C69907" w:rsidR="00DE5DFC" w:rsidRDefault="006C7624" w:rsidP="00DE5DFC">
      <w:pPr>
        <w:pStyle w:val="af1"/>
        <w:numPr>
          <w:ilvl w:val="0"/>
          <w:numId w:val="8"/>
        </w:numPr>
        <w:spacing w:after="0" w:line="360" w:lineRule="auto"/>
        <w:ind w:left="0" w:firstLine="0"/>
        <w:jc w:val="both"/>
        <w:rPr>
          <w:rFonts w:ascii="Times New Roman" w:hAnsi="Times New Roman"/>
          <w:sz w:val="28"/>
          <w:szCs w:val="28"/>
          <w:lang w:eastAsia="zh-CN"/>
        </w:rPr>
      </w:pPr>
      <w:r>
        <w:rPr>
          <w:rStyle w:val="bib-heading1"/>
          <w:rFonts w:ascii="Times New Roman" w:hAnsi="Times New Roman"/>
          <w:sz w:val="28"/>
          <w:szCs w:val="28"/>
        </w:rPr>
        <w:t>Суранов</w:t>
      </w:r>
      <w:r w:rsidR="00DE5DFC" w:rsidRPr="005609D1">
        <w:rPr>
          <w:rStyle w:val="bib-heading1"/>
          <w:rFonts w:ascii="Times New Roman" w:hAnsi="Times New Roman"/>
          <w:sz w:val="28"/>
          <w:szCs w:val="28"/>
        </w:rPr>
        <w:t xml:space="preserve"> А</w:t>
      </w:r>
      <w:r>
        <w:rPr>
          <w:rStyle w:val="bib-heading1"/>
          <w:rFonts w:ascii="Times New Roman" w:hAnsi="Times New Roman"/>
          <w:sz w:val="28"/>
          <w:szCs w:val="28"/>
        </w:rPr>
        <w:t>.</w:t>
      </w:r>
      <w:r w:rsidR="00DE5DFC" w:rsidRPr="005609D1">
        <w:rPr>
          <w:rStyle w:val="bib-heading1"/>
          <w:rFonts w:ascii="Times New Roman" w:hAnsi="Times New Roman"/>
          <w:sz w:val="28"/>
          <w:szCs w:val="28"/>
        </w:rPr>
        <w:t>Я</w:t>
      </w:r>
      <w:r>
        <w:rPr>
          <w:rStyle w:val="bib-heading1"/>
          <w:rFonts w:ascii="Times New Roman" w:hAnsi="Times New Roman"/>
          <w:sz w:val="28"/>
          <w:szCs w:val="28"/>
        </w:rPr>
        <w:t>.,</w:t>
      </w:r>
      <w:r w:rsidR="00DE5DFC">
        <w:rPr>
          <w:rStyle w:val="bib-heading1"/>
          <w:rFonts w:ascii="Times New Roman" w:hAnsi="Times New Roman"/>
          <w:sz w:val="28"/>
          <w:szCs w:val="28"/>
        </w:rPr>
        <w:t xml:space="preserve"> </w:t>
      </w:r>
      <w:proofErr w:type="spellStart"/>
      <w:r w:rsidR="00DE5DFC" w:rsidRPr="005609D1">
        <w:rPr>
          <w:rStyle w:val="bib-domain1"/>
          <w:rFonts w:ascii="Times New Roman" w:hAnsi="Times New Roman"/>
          <w:sz w:val="28"/>
          <w:szCs w:val="28"/>
        </w:rPr>
        <w:t>LabVIEW</w:t>
      </w:r>
      <w:proofErr w:type="spellEnd"/>
      <w:r w:rsidR="00DE5DFC" w:rsidRPr="005609D1">
        <w:rPr>
          <w:rStyle w:val="bib-domain1"/>
          <w:rFonts w:ascii="Times New Roman" w:hAnsi="Times New Roman"/>
          <w:sz w:val="28"/>
          <w:szCs w:val="28"/>
        </w:rPr>
        <w:t xml:space="preserve"> 7: справочник по функциям / А. Я. Суранов</w:t>
      </w:r>
      <w:r w:rsidR="00DE5DFC" w:rsidRPr="005609D1">
        <w:rPr>
          <w:rFonts w:ascii="Times New Roman" w:hAnsi="Times New Roman"/>
          <w:sz w:val="28"/>
          <w:szCs w:val="28"/>
        </w:rPr>
        <w:t xml:space="preserve">. — </w:t>
      </w:r>
      <w:r w:rsidR="00DE5DFC" w:rsidRPr="005609D1">
        <w:rPr>
          <w:rStyle w:val="bib-domain4"/>
          <w:rFonts w:ascii="Times New Roman" w:hAnsi="Times New Roman"/>
          <w:sz w:val="28"/>
          <w:szCs w:val="28"/>
        </w:rPr>
        <w:t>М.: ДМК Пресс, 2005</w:t>
      </w:r>
      <w:r w:rsidR="00DE5DFC" w:rsidRPr="005609D1">
        <w:rPr>
          <w:rFonts w:ascii="Times New Roman" w:hAnsi="Times New Roman"/>
          <w:sz w:val="28"/>
          <w:szCs w:val="28"/>
        </w:rPr>
        <w:t xml:space="preserve">. — </w:t>
      </w:r>
      <w:r w:rsidR="00DE5DFC" w:rsidRPr="005609D1">
        <w:rPr>
          <w:rStyle w:val="bib-domain5"/>
          <w:rFonts w:ascii="Times New Roman" w:hAnsi="Times New Roman"/>
          <w:sz w:val="28"/>
          <w:szCs w:val="28"/>
        </w:rPr>
        <w:t>510, [1] с.: ил.: 24 см.</w:t>
      </w:r>
      <w:r w:rsidR="00DE5DFC" w:rsidRPr="005609D1">
        <w:rPr>
          <w:rFonts w:ascii="Times New Roman" w:hAnsi="Times New Roman"/>
          <w:sz w:val="28"/>
          <w:szCs w:val="28"/>
        </w:rPr>
        <w:t xml:space="preserve">. — </w:t>
      </w:r>
      <w:proofErr w:type="spellStart"/>
      <w:r w:rsidR="00DE5DFC" w:rsidRPr="005609D1">
        <w:rPr>
          <w:rStyle w:val="bib-domain7"/>
          <w:rFonts w:ascii="Times New Roman" w:hAnsi="Times New Roman"/>
          <w:sz w:val="28"/>
          <w:szCs w:val="28"/>
        </w:rPr>
        <w:t>Библиогр</w:t>
      </w:r>
      <w:proofErr w:type="spellEnd"/>
      <w:r w:rsidR="00DE5DFC" w:rsidRPr="005609D1">
        <w:rPr>
          <w:rStyle w:val="bib-domain7"/>
          <w:rFonts w:ascii="Times New Roman" w:hAnsi="Times New Roman"/>
          <w:sz w:val="28"/>
          <w:szCs w:val="28"/>
        </w:rPr>
        <w:t>.: с. 511.</w:t>
      </w:r>
      <w:r w:rsidR="00DE5DFC" w:rsidRPr="005609D1">
        <w:rPr>
          <w:rFonts w:ascii="Times New Roman" w:hAnsi="Times New Roman"/>
          <w:sz w:val="28"/>
          <w:szCs w:val="28"/>
        </w:rPr>
        <w:t xml:space="preserve">. — </w:t>
      </w:r>
      <w:r w:rsidR="00DE5DFC" w:rsidRPr="005609D1">
        <w:rPr>
          <w:rStyle w:val="bib-domain8"/>
          <w:rFonts w:ascii="Times New Roman" w:hAnsi="Times New Roman"/>
          <w:sz w:val="28"/>
          <w:szCs w:val="28"/>
        </w:rPr>
        <w:t>ISBN 5-94074-207-6</w:t>
      </w:r>
      <w:r w:rsidR="00DE5DFC" w:rsidRPr="005609D1">
        <w:rPr>
          <w:rFonts w:ascii="Times New Roman" w:hAnsi="Times New Roman"/>
          <w:sz w:val="28"/>
          <w:szCs w:val="28"/>
        </w:rPr>
        <w:t>.</w:t>
      </w:r>
    </w:p>
    <w:p w14:paraId="0DA26C0E" w14:textId="1415E9DC" w:rsidR="005653DA" w:rsidRPr="005609D1" w:rsidRDefault="006C7624" w:rsidP="005653DA">
      <w:pPr>
        <w:pStyle w:val="af1"/>
        <w:numPr>
          <w:ilvl w:val="0"/>
          <w:numId w:val="8"/>
        </w:numPr>
        <w:spacing w:after="0" w:line="360" w:lineRule="auto"/>
        <w:ind w:left="0" w:firstLine="0"/>
        <w:jc w:val="both"/>
        <w:rPr>
          <w:rFonts w:ascii="Times New Roman" w:hAnsi="Times New Roman"/>
          <w:sz w:val="28"/>
          <w:szCs w:val="28"/>
        </w:rPr>
      </w:pPr>
      <w:proofErr w:type="spellStart"/>
      <w:r w:rsidRPr="005609D1">
        <w:rPr>
          <w:rStyle w:val="bib-domain1"/>
          <w:rFonts w:ascii="Times New Roman" w:hAnsi="Times New Roman"/>
          <w:sz w:val="28"/>
          <w:szCs w:val="28"/>
        </w:rPr>
        <w:t>Надежницкий</w:t>
      </w:r>
      <w:proofErr w:type="spellEnd"/>
      <w:r>
        <w:rPr>
          <w:rStyle w:val="bib-domain1"/>
          <w:rFonts w:ascii="Times New Roman" w:hAnsi="Times New Roman"/>
          <w:sz w:val="28"/>
          <w:szCs w:val="28"/>
        </w:rPr>
        <w:t xml:space="preserve"> В.</w:t>
      </w:r>
      <w:r w:rsidRPr="005609D1">
        <w:rPr>
          <w:rStyle w:val="bib-domain1"/>
          <w:rFonts w:ascii="Times New Roman" w:hAnsi="Times New Roman"/>
          <w:sz w:val="28"/>
          <w:szCs w:val="28"/>
        </w:rPr>
        <w:t>А.</w:t>
      </w:r>
      <w:r>
        <w:rPr>
          <w:rStyle w:val="bib-domain1"/>
          <w:rFonts w:ascii="Times New Roman" w:hAnsi="Times New Roman"/>
          <w:sz w:val="28"/>
          <w:szCs w:val="28"/>
        </w:rPr>
        <w:t xml:space="preserve">, </w:t>
      </w:r>
      <w:r w:rsidR="005653DA" w:rsidRPr="005609D1">
        <w:rPr>
          <w:rStyle w:val="bib-domain1"/>
          <w:rFonts w:ascii="Times New Roman" w:hAnsi="Times New Roman"/>
          <w:sz w:val="28"/>
          <w:szCs w:val="28"/>
        </w:rPr>
        <w:t xml:space="preserve">Расчет контактного нагревателя для технологического подогрева сварных соединений / В. А. </w:t>
      </w:r>
      <w:proofErr w:type="spellStart"/>
      <w:r w:rsidR="005653DA" w:rsidRPr="005609D1">
        <w:rPr>
          <w:rStyle w:val="bib-domain1"/>
          <w:rFonts w:ascii="Times New Roman" w:hAnsi="Times New Roman"/>
          <w:sz w:val="28"/>
          <w:szCs w:val="28"/>
        </w:rPr>
        <w:t>Надежницкий</w:t>
      </w:r>
      <w:proofErr w:type="spellEnd"/>
      <w:r w:rsidR="005653DA" w:rsidRPr="005609D1">
        <w:rPr>
          <w:rStyle w:val="bib-domain1"/>
          <w:rFonts w:ascii="Times New Roman" w:hAnsi="Times New Roman"/>
          <w:sz w:val="28"/>
          <w:szCs w:val="28"/>
        </w:rPr>
        <w:t xml:space="preserve"> [и др.] // Технич</w:t>
      </w:r>
      <w:r w:rsidR="005653DA">
        <w:rPr>
          <w:rStyle w:val="bib-domain1"/>
          <w:rFonts w:ascii="Times New Roman" w:hAnsi="Times New Roman"/>
          <w:sz w:val="28"/>
          <w:szCs w:val="28"/>
        </w:rPr>
        <w:t>еский прогресс в машиностроении</w:t>
      </w:r>
      <w:r w:rsidR="005653DA" w:rsidRPr="005609D1">
        <w:rPr>
          <w:rStyle w:val="bib-domain1"/>
          <w:rFonts w:ascii="Times New Roman" w:hAnsi="Times New Roman"/>
          <w:sz w:val="28"/>
          <w:szCs w:val="28"/>
        </w:rPr>
        <w:t>: доклады IV научно-технической конференции. — Томск: 1972. — С. 50-52</w:t>
      </w:r>
      <w:r w:rsidR="005653DA" w:rsidRPr="005609D1">
        <w:rPr>
          <w:rFonts w:ascii="Times New Roman" w:hAnsi="Times New Roman"/>
          <w:sz w:val="28"/>
          <w:szCs w:val="28"/>
        </w:rPr>
        <w:t>.</w:t>
      </w:r>
    </w:p>
    <w:p w14:paraId="2B180EA2" w14:textId="77777777" w:rsidR="00E46393" w:rsidRDefault="005653DA" w:rsidP="00E46393">
      <w:pPr>
        <w:pStyle w:val="af1"/>
        <w:numPr>
          <w:ilvl w:val="0"/>
          <w:numId w:val="8"/>
        </w:numPr>
        <w:spacing w:after="0" w:line="360" w:lineRule="auto"/>
        <w:ind w:left="0" w:firstLine="0"/>
        <w:jc w:val="both"/>
        <w:rPr>
          <w:rStyle w:val="bib-domain7"/>
          <w:rFonts w:ascii="Times New Roman" w:hAnsi="Times New Roman"/>
          <w:sz w:val="28"/>
          <w:szCs w:val="28"/>
        </w:rPr>
      </w:pPr>
      <w:r w:rsidRPr="005609D1">
        <w:rPr>
          <w:rStyle w:val="bib-domain1"/>
          <w:rFonts w:ascii="Times New Roman" w:hAnsi="Times New Roman"/>
          <w:sz w:val="28"/>
          <w:szCs w:val="28"/>
        </w:rPr>
        <w:t xml:space="preserve">Управление температурными полями объектов с распределёнными параметрами [Электронный ресурс] / А. Б. Чернышев // </w:t>
      </w:r>
      <w:hyperlink r:id="rId86" w:history="1">
        <w:r w:rsidRPr="005609D1">
          <w:rPr>
            <w:rStyle w:val="ab"/>
            <w:rFonts w:ascii="Times New Roman" w:hAnsi="Times New Roman"/>
            <w:color w:val="auto"/>
            <w:sz w:val="28"/>
            <w:szCs w:val="28"/>
            <w:u w:val="none"/>
          </w:rPr>
          <w:t>Известия Томского политехнического университета [Известия ТПУ]</w:t>
        </w:r>
      </w:hyperlink>
      <w:r w:rsidRPr="005609D1">
        <w:rPr>
          <w:rStyle w:val="bib-domain1"/>
          <w:rFonts w:ascii="Times New Roman" w:hAnsi="Times New Roman"/>
          <w:sz w:val="28"/>
          <w:szCs w:val="28"/>
        </w:rPr>
        <w:t xml:space="preserve"> / Томский политехнический университет (ТПУ). — 2009. — </w:t>
      </w:r>
      <w:hyperlink r:id="rId87" w:history="1">
        <w:r w:rsidRPr="005609D1">
          <w:rPr>
            <w:rStyle w:val="ab"/>
            <w:rFonts w:ascii="Times New Roman" w:hAnsi="Times New Roman"/>
            <w:color w:val="auto"/>
            <w:sz w:val="28"/>
            <w:szCs w:val="28"/>
            <w:u w:val="none"/>
          </w:rPr>
          <w:t>Т. 314, № 4: Энергетика</w:t>
        </w:r>
      </w:hyperlink>
      <w:r w:rsidRPr="005609D1">
        <w:rPr>
          <w:rStyle w:val="bib-domain1"/>
          <w:rFonts w:ascii="Times New Roman" w:hAnsi="Times New Roman"/>
          <w:sz w:val="28"/>
          <w:szCs w:val="28"/>
        </w:rPr>
        <w:t>. — [С. 24-27]</w:t>
      </w:r>
      <w:r w:rsidRPr="005609D1">
        <w:rPr>
          <w:rFonts w:ascii="Times New Roman" w:hAnsi="Times New Roman"/>
          <w:sz w:val="28"/>
          <w:szCs w:val="28"/>
        </w:rPr>
        <w:t xml:space="preserve">. — </w:t>
      </w:r>
      <w:r w:rsidRPr="005609D1">
        <w:rPr>
          <w:rStyle w:val="bib-domain7"/>
          <w:rFonts w:ascii="Times New Roman" w:hAnsi="Times New Roman"/>
          <w:sz w:val="28"/>
          <w:szCs w:val="28"/>
        </w:rPr>
        <w:t>Заглавие с титульного листа. — Электронная версия печатной публикации. — Свободный доступ из с</w:t>
      </w:r>
      <w:r w:rsidRPr="005653DA">
        <w:rPr>
          <w:rStyle w:val="bib-domain7"/>
          <w:rFonts w:ascii="Times New Roman" w:hAnsi="Times New Roman"/>
          <w:sz w:val="28"/>
          <w:szCs w:val="28"/>
        </w:rPr>
        <w:t>ети Интернет.</w:t>
      </w:r>
    </w:p>
    <w:p w14:paraId="54F62382" w14:textId="77777777" w:rsidR="005653DA" w:rsidRPr="00E46393" w:rsidRDefault="00E46393" w:rsidP="00E46393">
      <w:pPr>
        <w:pStyle w:val="af1"/>
        <w:numPr>
          <w:ilvl w:val="0"/>
          <w:numId w:val="8"/>
        </w:numPr>
        <w:spacing w:after="0" w:line="360" w:lineRule="auto"/>
        <w:ind w:left="0" w:firstLine="0"/>
        <w:jc w:val="both"/>
        <w:rPr>
          <w:rFonts w:ascii="Times New Roman" w:hAnsi="Times New Roman"/>
          <w:sz w:val="28"/>
          <w:szCs w:val="28"/>
        </w:rPr>
      </w:pPr>
      <w:r w:rsidRPr="00E46393">
        <w:rPr>
          <w:rFonts w:ascii="Times New Roman" w:eastAsiaTheme="minorEastAsia" w:hAnsi="Times New Roman"/>
          <w:sz w:val="28"/>
          <w:szCs w:val="28"/>
          <w:lang w:eastAsia="en-US"/>
        </w:rPr>
        <w:t>Епифанов Г.И. Физика твердого тела. М.</w:t>
      </w:r>
      <w:r w:rsidRPr="00E46393">
        <w:rPr>
          <w:rFonts w:ascii="Times New Roman" w:eastAsiaTheme="minorEastAsia" w:hAnsi="Times New Roman" w:hint="eastAsia"/>
          <w:sz w:val="28"/>
          <w:szCs w:val="28"/>
          <w:lang w:eastAsia="zh-CN"/>
        </w:rPr>
        <w:t>:</w:t>
      </w:r>
      <w:r w:rsidRPr="00E46393">
        <w:rPr>
          <w:rFonts w:ascii="Times New Roman" w:eastAsiaTheme="minorEastAsia" w:hAnsi="Times New Roman"/>
          <w:sz w:val="28"/>
          <w:szCs w:val="28"/>
          <w:lang w:eastAsia="zh-CN"/>
        </w:rPr>
        <w:t xml:space="preserve"> </w:t>
      </w:r>
      <w:proofErr w:type="spellStart"/>
      <w:r w:rsidRPr="00E46393">
        <w:rPr>
          <w:rFonts w:ascii="Times New Roman" w:eastAsiaTheme="minorEastAsia" w:hAnsi="Times New Roman"/>
          <w:sz w:val="28"/>
          <w:szCs w:val="28"/>
          <w:lang w:eastAsia="zh-CN"/>
        </w:rPr>
        <w:t>Высш</w:t>
      </w:r>
      <w:proofErr w:type="spellEnd"/>
      <w:r w:rsidRPr="00E46393">
        <w:rPr>
          <w:rFonts w:ascii="Times New Roman" w:eastAsiaTheme="minorEastAsia" w:hAnsi="Times New Roman"/>
          <w:sz w:val="28"/>
          <w:szCs w:val="28"/>
          <w:lang w:eastAsia="zh-CN"/>
        </w:rPr>
        <w:t xml:space="preserve">. Школа, 1997. - 542с. </w:t>
      </w:r>
    </w:p>
    <w:p w14:paraId="01BD1716" w14:textId="77777777" w:rsidR="0006146C" w:rsidRPr="005653DA" w:rsidRDefault="0006146C" w:rsidP="004F37E7">
      <w:pPr>
        <w:pStyle w:val="af1"/>
        <w:numPr>
          <w:ilvl w:val="0"/>
          <w:numId w:val="8"/>
        </w:numPr>
        <w:autoSpaceDE w:val="0"/>
        <w:autoSpaceDN w:val="0"/>
        <w:adjustRightInd w:val="0"/>
        <w:spacing w:after="0" w:line="360" w:lineRule="auto"/>
        <w:ind w:left="0" w:firstLine="0"/>
        <w:jc w:val="both"/>
        <w:rPr>
          <w:rFonts w:ascii="Times New Roman" w:eastAsiaTheme="minorEastAsia" w:hAnsi="Times New Roman"/>
          <w:sz w:val="28"/>
          <w:szCs w:val="28"/>
          <w:lang w:eastAsia="en-US"/>
        </w:rPr>
      </w:pPr>
      <w:r w:rsidRPr="005653DA">
        <w:rPr>
          <w:rFonts w:ascii="Times New Roman" w:eastAsiaTheme="minorEastAsia" w:hAnsi="Times New Roman"/>
          <w:sz w:val="28"/>
          <w:szCs w:val="28"/>
          <w:lang w:eastAsia="en-US"/>
        </w:rPr>
        <w:t>Орешкин П.Г. Физика по</w:t>
      </w:r>
      <w:r w:rsidR="004F37E7" w:rsidRPr="005653DA">
        <w:rPr>
          <w:rFonts w:ascii="Times New Roman" w:eastAsiaTheme="minorEastAsia" w:hAnsi="Times New Roman"/>
          <w:sz w:val="28"/>
          <w:szCs w:val="28"/>
          <w:lang w:eastAsia="en-US"/>
        </w:rPr>
        <w:t>лупроводников и диэлектриков. М</w:t>
      </w:r>
      <w:r w:rsidRPr="005653DA">
        <w:rPr>
          <w:rFonts w:ascii="Times New Roman" w:eastAsiaTheme="minorEastAsia" w:hAnsi="Times New Roman"/>
          <w:sz w:val="28"/>
          <w:szCs w:val="28"/>
          <w:lang w:eastAsia="en-US"/>
        </w:rPr>
        <w:t>,</w:t>
      </w:r>
      <w:r w:rsidR="004F37E7" w:rsidRPr="005653DA">
        <w:rPr>
          <w:rFonts w:ascii="Times New Roman" w:eastAsiaTheme="minorEastAsia" w:hAnsi="Times New Roman"/>
          <w:sz w:val="28"/>
          <w:szCs w:val="28"/>
          <w:lang w:eastAsia="en-US"/>
        </w:rPr>
        <w:t xml:space="preserve"> </w:t>
      </w:r>
      <w:r w:rsidRPr="005653DA">
        <w:rPr>
          <w:rFonts w:ascii="Times New Roman" w:eastAsiaTheme="minorEastAsia" w:hAnsi="Times New Roman"/>
          <w:sz w:val="28"/>
          <w:szCs w:val="28"/>
          <w:lang w:eastAsia="en-US"/>
        </w:rPr>
        <w:t>Высшая школа, 1977.</w:t>
      </w:r>
    </w:p>
    <w:p w14:paraId="4E2B46D6" w14:textId="3BB3F8DC" w:rsidR="005653DA" w:rsidRPr="005653DA" w:rsidRDefault="0006146C" w:rsidP="005653DA">
      <w:pPr>
        <w:pStyle w:val="af1"/>
        <w:numPr>
          <w:ilvl w:val="0"/>
          <w:numId w:val="8"/>
        </w:numPr>
        <w:autoSpaceDE w:val="0"/>
        <w:autoSpaceDN w:val="0"/>
        <w:adjustRightInd w:val="0"/>
        <w:spacing w:after="0" w:line="360" w:lineRule="auto"/>
        <w:ind w:left="0" w:firstLine="0"/>
        <w:jc w:val="both"/>
        <w:rPr>
          <w:rFonts w:ascii="Times New Roman" w:eastAsiaTheme="minorEastAsia" w:hAnsi="Times New Roman"/>
          <w:sz w:val="28"/>
          <w:szCs w:val="28"/>
          <w:lang w:eastAsia="en-US"/>
        </w:rPr>
      </w:pPr>
      <w:r w:rsidRPr="005653DA">
        <w:rPr>
          <w:rFonts w:ascii="Times New Roman" w:eastAsiaTheme="minorEastAsia" w:hAnsi="Times New Roman"/>
          <w:sz w:val="28"/>
          <w:szCs w:val="28"/>
          <w:lang w:eastAsia="en-US"/>
        </w:rPr>
        <w:t>Бонч-Бруевич</w:t>
      </w:r>
      <w:r w:rsidR="006C7624">
        <w:rPr>
          <w:rFonts w:ascii="Times New Roman" w:eastAsiaTheme="minorEastAsia" w:hAnsi="Times New Roman"/>
          <w:sz w:val="28"/>
          <w:szCs w:val="28"/>
          <w:lang w:eastAsia="en-US"/>
        </w:rPr>
        <w:t xml:space="preserve"> </w:t>
      </w:r>
      <w:r w:rsidR="006C7624" w:rsidRPr="005653DA">
        <w:rPr>
          <w:rFonts w:ascii="Times New Roman" w:eastAsiaTheme="minorEastAsia" w:hAnsi="Times New Roman"/>
          <w:sz w:val="28"/>
          <w:szCs w:val="28"/>
          <w:lang w:eastAsia="en-US"/>
        </w:rPr>
        <w:t>В.Л.</w:t>
      </w:r>
      <w:r w:rsidRPr="005653DA">
        <w:rPr>
          <w:rFonts w:ascii="Times New Roman" w:eastAsiaTheme="minorEastAsia" w:hAnsi="Times New Roman"/>
          <w:sz w:val="28"/>
          <w:szCs w:val="28"/>
          <w:lang w:eastAsia="en-US"/>
        </w:rPr>
        <w:t>,</w:t>
      </w:r>
      <w:r w:rsidR="006C7624">
        <w:rPr>
          <w:rFonts w:ascii="Times New Roman" w:eastAsiaTheme="minorEastAsia" w:hAnsi="Times New Roman"/>
          <w:sz w:val="28"/>
          <w:szCs w:val="28"/>
          <w:lang w:eastAsia="en-US"/>
        </w:rPr>
        <w:t xml:space="preserve"> </w:t>
      </w:r>
      <w:r w:rsidRPr="005653DA">
        <w:rPr>
          <w:rFonts w:ascii="Times New Roman" w:eastAsiaTheme="minorEastAsia" w:hAnsi="Times New Roman"/>
          <w:sz w:val="28"/>
          <w:szCs w:val="28"/>
          <w:lang w:eastAsia="en-US"/>
        </w:rPr>
        <w:t>Калашников</w:t>
      </w:r>
      <w:r w:rsidR="006C7624">
        <w:rPr>
          <w:rFonts w:ascii="Times New Roman" w:eastAsiaTheme="minorEastAsia" w:hAnsi="Times New Roman"/>
          <w:sz w:val="28"/>
          <w:szCs w:val="28"/>
          <w:lang w:eastAsia="en-US"/>
        </w:rPr>
        <w:t xml:space="preserve"> </w:t>
      </w:r>
      <w:r w:rsidR="006C7624" w:rsidRPr="005653DA">
        <w:rPr>
          <w:rFonts w:ascii="Times New Roman" w:eastAsiaTheme="minorEastAsia" w:hAnsi="Times New Roman"/>
          <w:sz w:val="28"/>
          <w:szCs w:val="28"/>
          <w:lang w:eastAsia="en-US"/>
        </w:rPr>
        <w:t>С.Г.</w:t>
      </w:r>
      <w:r w:rsidR="006C7624">
        <w:rPr>
          <w:rFonts w:ascii="Times New Roman" w:eastAsiaTheme="minorEastAsia" w:hAnsi="Times New Roman"/>
          <w:sz w:val="28"/>
          <w:szCs w:val="28"/>
          <w:lang w:eastAsia="en-US"/>
        </w:rPr>
        <w:t>,</w:t>
      </w:r>
      <w:r w:rsidRPr="005653DA">
        <w:rPr>
          <w:rFonts w:ascii="Times New Roman" w:eastAsiaTheme="minorEastAsia" w:hAnsi="Times New Roman"/>
          <w:sz w:val="28"/>
          <w:szCs w:val="28"/>
          <w:lang w:eastAsia="en-US"/>
        </w:rPr>
        <w:t xml:space="preserve"> Физика полупроводников.</w:t>
      </w:r>
      <w:r w:rsidR="004F37E7" w:rsidRPr="005653DA">
        <w:rPr>
          <w:rFonts w:ascii="Times New Roman" w:eastAsiaTheme="minorEastAsia" w:hAnsi="Times New Roman"/>
          <w:sz w:val="28"/>
          <w:szCs w:val="28"/>
          <w:lang w:eastAsia="en-US"/>
        </w:rPr>
        <w:t xml:space="preserve"> </w:t>
      </w:r>
      <w:r w:rsidRPr="005653DA">
        <w:rPr>
          <w:rFonts w:ascii="Times New Roman" w:eastAsiaTheme="minorEastAsia" w:hAnsi="Times New Roman"/>
          <w:sz w:val="28"/>
          <w:szCs w:val="28"/>
          <w:lang w:eastAsia="en-US"/>
        </w:rPr>
        <w:t>М., Наука, 1990.</w:t>
      </w:r>
    </w:p>
    <w:p w14:paraId="6D496126" w14:textId="53AA76A0" w:rsidR="00064114" w:rsidRDefault="0006146C" w:rsidP="00064114">
      <w:pPr>
        <w:pStyle w:val="af1"/>
        <w:numPr>
          <w:ilvl w:val="0"/>
          <w:numId w:val="8"/>
        </w:numPr>
        <w:autoSpaceDE w:val="0"/>
        <w:autoSpaceDN w:val="0"/>
        <w:adjustRightInd w:val="0"/>
        <w:spacing w:after="0" w:line="360" w:lineRule="auto"/>
        <w:ind w:left="0" w:firstLine="0"/>
        <w:jc w:val="both"/>
        <w:rPr>
          <w:rFonts w:ascii="Times New Roman" w:eastAsiaTheme="minorEastAsia" w:hAnsi="Times New Roman"/>
          <w:sz w:val="28"/>
          <w:szCs w:val="28"/>
          <w:lang w:eastAsia="en-US"/>
        </w:rPr>
      </w:pPr>
      <w:r w:rsidRPr="005653DA">
        <w:rPr>
          <w:rFonts w:ascii="Times New Roman" w:eastAsiaTheme="minorEastAsia" w:hAnsi="Times New Roman"/>
          <w:sz w:val="28"/>
          <w:szCs w:val="28"/>
          <w:lang w:eastAsia="en-US"/>
        </w:rPr>
        <w:t>Ансельм</w:t>
      </w:r>
      <w:r w:rsidR="006C7624">
        <w:rPr>
          <w:rFonts w:ascii="Times New Roman" w:eastAsiaTheme="minorEastAsia" w:hAnsi="Times New Roman"/>
          <w:sz w:val="28"/>
          <w:szCs w:val="28"/>
          <w:lang w:eastAsia="en-US"/>
        </w:rPr>
        <w:t xml:space="preserve"> </w:t>
      </w:r>
      <w:r w:rsidR="006C7624" w:rsidRPr="005653DA">
        <w:rPr>
          <w:rFonts w:ascii="Times New Roman" w:eastAsiaTheme="minorEastAsia" w:hAnsi="Times New Roman"/>
          <w:sz w:val="28"/>
          <w:szCs w:val="28"/>
          <w:lang w:eastAsia="en-US"/>
        </w:rPr>
        <w:t>А.И.</w:t>
      </w:r>
      <w:r w:rsidR="006C7624">
        <w:rPr>
          <w:rFonts w:ascii="Times New Roman" w:eastAsiaTheme="minorEastAsia" w:hAnsi="Times New Roman"/>
          <w:sz w:val="28"/>
          <w:szCs w:val="28"/>
          <w:lang w:eastAsia="en-US"/>
        </w:rPr>
        <w:t>,</w:t>
      </w:r>
      <w:r w:rsidRPr="005653DA">
        <w:rPr>
          <w:rFonts w:ascii="Times New Roman" w:eastAsiaTheme="minorEastAsia" w:hAnsi="Times New Roman"/>
          <w:sz w:val="28"/>
          <w:szCs w:val="28"/>
          <w:lang w:eastAsia="en-US"/>
        </w:rPr>
        <w:t xml:space="preserve"> Введение в теорию полупроводников. М., Наука,1978.</w:t>
      </w:r>
    </w:p>
    <w:p w14:paraId="3320E4BE" w14:textId="5DC6F234" w:rsidR="00064114" w:rsidRPr="00064114" w:rsidRDefault="00064114" w:rsidP="00064114">
      <w:pPr>
        <w:pStyle w:val="af1"/>
        <w:numPr>
          <w:ilvl w:val="0"/>
          <w:numId w:val="8"/>
        </w:numPr>
        <w:autoSpaceDE w:val="0"/>
        <w:autoSpaceDN w:val="0"/>
        <w:adjustRightInd w:val="0"/>
        <w:spacing w:after="0" w:line="360" w:lineRule="auto"/>
        <w:ind w:left="0" w:firstLine="0"/>
        <w:jc w:val="both"/>
        <w:rPr>
          <w:rFonts w:ascii="Times New Roman" w:eastAsiaTheme="minorEastAsia" w:hAnsi="Times New Roman"/>
          <w:sz w:val="28"/>
          <w:szCs w:val="28"/>
          <w:lang w:eastAsia="en-US"/>
        </w:rPr>
      </w:pPr>
      <w:r w:rsidRPr="00064114">
        <w:rPr>
          <w:rFonts w:ascii="Times New Roman" w:hAnsi="Times New Roman"/>
          <w:sz w:val="28"/>
          <w:szCs w:val="28"/>
        </w:rPr>
        <w:t>Осиповича</w:t>
      </w:r>
      <w:r w:rsidR="006C7624">
        <w:rPr>
          <w:rFonts w:ascii="Times New Roman" w:hAnsi="Times New Roman"/>
          <w:sz w:val="28"/>
          <w:szCs w:val="28"/>
        </w:rPr>
        <w:t xml:space="preserve"> </w:t>
      </w:r>
      <w:r w:rsidR="006C7624" w:rsidRPr="00064114">
        <w:rPr>
          <w:rFonts w:ascii="Times New Roman" w:hAnsi="Times New Roman"/>
          <w:sz w:val="28"/>
          <w:szCs w:val="28"/>
        </w:rPr>
        <w:t>А. А.</w:t>
      </w:r>
      <w:r w:rsidR="006C7624">
        <w:rPr>
          <w:rFonts w:ascii="Times New Roman" w:hAnsi="Times New Roman"/>
          <w:sz w:val="28"/>
          <w:szCs w:val="28"/>
        </w:rPr>
        <w:t>,</w:t>
      </w:r>
      <w:r>
        <w:rPr>
          <w:rFonts w:ascii="Times New Roman" w:hAnsi="Times New Roman"/>
          <w:sz w:val="28"/>
          <w:szCs w:val="28"/>
        </w:rPr>
        <w:t xml:space="preserve"> </w:t>
      </w:r>
      <w:r w:rsidRPr="00064114">
        <w:rPr>
          <w:rFonts w:ascii="Times New Roman" w:hAnsi="Times New Roman"/>
          <w:sz w:val="28"/>
          <w:szCs w:val="28"/>
        </w:rPr>
        <w:t>«Датчики физич</w:t>
      </w:r>
      <w:r>
        <w:rPr>
          <w:rFonts w:ascii="Times New Roman" w:hAnsi="Times New Roman"/>
          <w:sz w:val="28"/>
          <w:szCs w:val="28"/>
        </w:rPr>
        <w:t xml:space="preserve">еских величин», «Машиностроение», </w:t>
      </w:r>
      <w:r w:rsidRPr="00064114">
        <w:rPr>
          <w:rFonts w:ascii="Times New Roman" w:hAnsi="Times New Roman"/>
          <w:sz w:val="28"/>
          <w:szCs w:val="28"/>
        </w:rPr>
        <w:t>1979.</w:t>
      </w:r>
    </w:p>
    <w:p w14:paraId="0FF42345" w14:textId="77777777" w:rsidR="005F7566" w:rsidRPr="005653DA" w:rsidRDefault="005F7566" w:rsidP="00777627">
      <w:pPr>
        <w:pStyle w:val="af1"/>
        <w:numPr>
          <w:ilvl w:val="0"/>
          <w:numId w:val="8"/>
        </w:numPr>
        <w:spacing w:after="0" w:line="360" w:lineRule="auto"/>
        <w:ind w:left="0" w:firstLine="0"/>
        <w:jc w:val="both"/>
        <w:rPr>
          <w:rFonts w:ascii="Times New Roman" w:hAnsi="Times New Roman"/>
          <w:sz w:val="28"/>
          <w:szCs w:val="28"/>
        </w:rPr>
      </w:pPr>
      <w:r w:rsidRPr="005653DA">
        <w:rPr>
          <w:rStyle w:val="bib-domain1"/>
          <w:rFonts w:ascii="Times New Roman" w:hAnsi="Times New Roman"/>
          <w:sz w:val="28"/>
          <w:szCs w:val="28"/>
        </w:rPr>
        <w:t xml:space="preserve">Общий курс физики: Учебное пособие для вузов в 5-ти томах. — 3-е изд., </w:t>
      </w:r>
      <w:proofErr w:type="spellStart"/>
      <w:r w:rsidRPr="005653DA">
        <w:rPr>
          <w:rStyle w:val="bib-domain1"/>
          <w:rFonts w:ascii="Times New Roman" w:hAnsi="Times New Roman"/>
          <w:sz w:val="28"/>
          <w:szCs w:val="28"/>
        </w:rPr>
        <w:t>испр</w:t>
      </w:r>
      <w:proofErr w:type="spellEnd"/>
      <w:r w:rsidRPr="005653DA">
        <w:rPr>
          <w:rStyle w:val="bib-domain1"/>
          <w:rFonts w:ascii="Times New Roman" w:hAnsi="Times New Roman"/>
          <w:sz w:val="28"/>
          <w:szCs w:val="28"/>
        </w:rPr>
        <w:t>. и доп.. — М.: НаукаФизматлит,1996-Т. 3, Ч. 1: Электричество</w:t>
      </w:r>
      <w:r w:rsidRPr="005653DA">
        <w:rPr>
          <w:rFonts w:ascii="Times New Roman" w:hAnsi="Times New Roman"/>
          <w:sz w:val="28"/>
          <w:szCs w:val="28"/>
        </w:rPr>
        <w:t xml:space="preserve">. — </w:t>
      </w:r>
      <w:r w:rsidRPr="005653DA">
        <w:rPr>
          <w:rStyle w:val="bib-domain4"/>
          <w:rFonts w:ascii="Times New Roman" w:hAnsi="Times New Roman"/>
          <w:sz w:val="28"/>
          <w:szCs w:val="28"/>
        </w:rPr>
        <w:t>1996</w:t>
      </w:r>
      <w:r w:rsidRPr="005653DA">
        <w:rPr>
          <w:rFonts w:ascii="Times New Roman" w:hAnsi="Times New Roman"/>
          <w:sz w:val="28"/>
          <w:szCs w:val="28"/>
        </w:rPr>
        <w:t xml:space="preserve">. — </w:t>
      </w:r>
      <w:r w:rsidRPr="005653DA">
        <w:rPr>
          <w:rStyle w:val="bib-domain5"/>
          <w:rFonts w:ascii="Times New Roman" w:hAnsi="Times New Roman"/>
          <w:sz w:val="28"/>
          <w:szCs w:val="28"/>
        </w:rPr>
        <w:t>320 с.</w:t>
      </w:r>
      <w:r w:rsidRPr="005653DA">
        <w:rPr>
          <w:rFonts w:ascii="Times New Roman" w:hAnsi="Times New Roman"/>
          <w:sz w:val="28"/>
          <w:szCs w:val="28"/>
        </w:rPr>
        <w:t xml:space="preserve">. — </w:t>
      </w:r>
      <w:r w:rsidRPr="005653DA">
        <w:rPr>
          <w:rStyle w:val="bib-domain8"/>
          <w:rFonts w:ascii="Times New Roman" w:hAnsi="Times New Roman"/>
          <w:sz w:val="28"/>
          <w:szCs w:val="28"/>
        </w:rPr>
        <w:t>ISBN 5-02-015089-4</w:t>
      </w:r>
      <w:r w:rsidRPr="005653DA">
        <w:rPr>
          <w:rFonts w:ascii="Times New Roman" w:hAnsi="Times New Roman"/>
          <w:sz w:val="28"/>
          <w:szCs w:val="28"/>
        </w:rPr>
        <w:t>.</w:t>
      </w:r>
    </w:p>
    <w:p w14:paraId="23F9C42B" w14:textId="1C48F495" w:rsidR="00C35871" w:rsidRPr="00E46393" w:rsidRDefault="005F7566" w:rsidP="00064114">
      <w:pPr>
        <w:pStyle w:val="af1"/>
        <w:numPr>
          <w:ilvl w:val="0"/>
          <w:numId w:val="8"/>
        </w:numPr>
        <w:spacing w:after="0" w:line="360" w:lineRule="auto"/>
        <w:ind w:left="0" w:firstLine="0"/>
        <w:jc w:val="both"/>
        <w:rPr>
          <w:rFonts w:ascii="Times New Roman" w:hAnsi="Times New Roman"/>
          <w:sz w:val="28"/>
          <w:szCs w:val="28"/>
        </w:rPr>
      </w:pPr>
      <w:r w:rsidRPr="005653DA">
        <w:rPr>
          <w:rStyle w:val="bib-domain1"/>
          <w:rFonts w:ascii="Times New Roman" w:hAnsi="Times New Roman"/>
          <w:sz w:val="28"/>
          <w:szCs w:val="28"/>
        </w:rPr>
        <w:t>Факультативный</w:t>
      </w:r>
      <w:r w:rsidR="006C7624">
        <w:rPr>
          <w:rStyle w:val="bib-domain1"/>
          <w:rFonts w:ascii="Times New Roman" w:hAnsi="Times New Roman"/>
          <w:sz w:val="28"/>
          <w:szCs w:val="28"/>
        </w:rPr>
        <w:t xml:space="preserve"> </w:t>
      </w:r>
      <w:r w:rsidR="006C7624">
        <w:rPr>
          <w:rStyle w:val="bib-heading1"/>
          <w:rFonts w:ascii="Times New Roman" w:hAnsi="Times New Roman"/>
          <w:sz w:val="28"/>
          <w:szCs w:val="28"/>
        </w:rPr>
        <w:t>А.</w:t>
      </w:r>
      <w:r w:rsidR="006C7624" w:rsidRPr="005653DA">
        <w:rPr>
          <w:rStyle w:val="bib-heading1"/>
          <w:rFonts w:ascii="Times New Roman" w:hAnsi="Times New Roman"/>
          <w:sz w:val="28"/>
          <w:szCs w:val="28"/>
        </w:rPr>
        <w:t>А.</w:t>
      </w:r>
      <w:r w:rsidR="006C7624">
        <w:rPr>
          <w:rStyle w:val="bib-heading1"/>
          <w:rFonts w:ascii="Times New Roman" w:hAnsi="Times New Roman"/>
          <w:sz w:val="28"/>
          <w:szCs w:val="28"/>
        </w:rPr>
        <w:t>,</w:t>
      </w:r>
      <w:r w:rsidRPr="005653DA">
        <w:rPr>
          <w:rStyle w:val="bib-domain1"/>
          <w:rFonts w:ascii="Times New Roman" w:hAnsi="Times New Roman"/>
          <w:sz w:val="28"/>
          <w:szCs w:val="28"/>
        </w:rPr>
        <w:t xml:space="preserve"> курс физики - промежуточная ступень между </w:t>
      </w:r>
      <w:r w:rsidR="006C7624">
        <w:rPr>
          <w:rStyle w:val="bib-domain1"/>
          <w:rFonts w:ascii="Times New Roman" w:hAnsi="Times New Roman"/>
          <w:sz w:val="28"/>
          <w:szCs w:val="28"/>
        </w:rPr>
        <w:t>средним и высшим образованием /</w:t>
      </w:r>
      <w:r w:rsidRPr="005653DA">
        <w:rPr>
          <w:rStyle w:val="bib-domain1"/>
          <w:rFonts w:ascii="Times New Roman" w:hAnsi="Times New Roman"/>
          <w:sz w:val="28"/>
          <w:szCs w:val="28"/>
        </w:rPr>
        <w:t>Гурченко</w:t>
      </w:r>
      <w:r w:rsidR="006C7624">
        <w:rPr>
          <w:rStyle w:val="bib-domain1"/>
          <w:rFonts w:ascii="Times New Roman" w:hAnsi="Times New Roman"/>
          <w:sz w:val="28"/>
          <w:szCs w:val="28"/>
        </w:rPr>
        <w:t xml:space="preserve"> А.</w:t>
      </w:r>
      <w:r w:rsidR="006C7624" w:rsidRPr="005653DA">
        <w:rPr>
          <w:rStyle w:val="bib-domain1"/>
          <w:rFonts w:ascii="Times New Roman" w:hAnsi="Times New Roman"/>
          <w:sz w:val="28"/>
          <w:szCs w:val="28"/>
        </w:rPr>
        <w:t>А.</w:t>
      </w:r>
      <w:r w:rsidRPr="005653DA">
        <w:rPr>
          <w:rStyle w:val="bib-domain1"/>
          <w:rFonts w:ascii="Times New Roman" w:hAnsi="Times New Roman"/>
          <w:sz w:val="28"/>
          <w:szCs w:val="28"/>
        </w:rPr>
        <w:t>, Ульянов</w:t>
      </w:r>
      <w:r w:rsidR="006C7624">
        <w:rPr>
          <w:rStyle w:val="bib-domain1"/>
          <w:rFonts w:ascii="Times New Roman" w:hAnsi="Times New Roman"/>
          <w:sz w:val="28"/>
          <w:szCs w:val="28"/>
        </w:rPr>
        <w:t xml:space="preserve"> В.</w:t>
      </w:r>
      <w:r w:rsidR="006C7624" w:rsidRPr="005653DA">
        <w:rPr>
          <w:rStyle w:val="bib-domain1"/>
          <w:rFonts w:ascii="Times New Roman" w:hAnsi="Times New Roman"/>
          <w:sz w:val="28"/>
          <w:szCs w:val="28"/>
        </w:rPr>
        <w:t>Л.</w:t>
      </w:r>
      <w:r w:rsidRPr="005653DA">
        <w:rPr>
          <w:rStyle w:val="bib-domain1"/>
          <w:rFonts w:ascii="Times New Roman" w:hAnsi="Times New Roman"/>
          <w:sz w:val="28"/>
          <w:szCs w:val="28"/>
        </w:rPr>
        <w:t>,</w:t>
      </w:r>
      <w:r w:rsidR="006C7624">
        <w:rPr>
          <w:rStyle w:val="bib-domain1"/>
          <w:rFonts w:ascii="Times New Roman" w:hAnsi="Times New Roman"/>
          <w:sz w:val="28"/>
          <w:szCs w:val="28"/>
        </w:rPr>
        <w:t xml:space="preserve"> </w:t>
      </w:r>
      <w:r w:rsidRPr="005653DA">
        <w:rPr>
          <w:rStyle w:val="bib-domain1"/>
          <w:rFonts w:ascii="Times New Roman" w:hAnsi="Times New Roman"/>
          <w:sz w:val="28"/>
          <w:szCs w:val="28"/>
        </w:rPr>
        <w:t>Юрьева</w:t>
      </w:r>
      <w:r w:rsidR="006C7624">
        <w:rPr>
          <w:rStyle w:val="bib-domain1"/>
          <w:rFonts w:ascii="Times New Roman" w:hAnsi="Times New Roman"/>
          <w:sz w:val="28"/>
          <w:szCs w:val="28"/>
        </w:rPr>
        <w:t xml:space="preserve"> Н.</w:t>
      </w:r>
      <w:r w:rsidR="006C7624" w:rsidRPr="005653DA">
        <w:rPr>
          <w:rStyle w:val="bib-domain1"/>
          <w:rFonts w:ascii="Times New Roman" w:hAnsi="Times New Roman"/>
          <w:sz w:val="28"/>
          <w:szCs w:val="28"/>
        </w:rPr>
        <w:t xml:space="preserve">Г. </w:t>
      </w:r>
      <w:r w:rsidRPr="005653DA">
        <w:rPr>
          <w:rStyle w:val="bib-domain1"/>
          <w:rFonts w:ascii="Times New Roman" w:hAnsi="Times New Roman"/>
          <w:sz w:val="28"/>
          <w:szCs w:val="28"/>
        </w:rPr>
        <w:t xml:space="preserve">// </w:t>
      </w:r>
      <w:hyperlink r:id="rId88" w:history="1">
        <w:r w:rsidRPr="005653DA">
          <w:rPr>
            <w:rStyle w:val="ab"/>
            <w:rFonts w:ascii="Times New Roman" w:hAnsi="Times New Roman"/>
            <w:color w:val="auto"/>
            <w:sz w:val="28"/>
            <w:szCs w:val="28"/>
            <w:u w:val="none"/>
          </w:rPr>
          <w:t xml:space="preserve">Проблемы и практика инженерного образования. Высшее техническое </w:t>
        </w:r>
        <w:r w:rsidRPr="005653DA">
          <w:rPr>
            <w:rStyle w:val="ab"/>
            <w:rFonts w:ascii="Times New Roman" w:hAnsi="Times New Roman"/>
            <w:color w:val="auto"/>
            <w:sz w:val="28"/>
            <w:szCs w:val="28"/>
            <w:u w:val="none"/>
          </w:rPr>
          <w:lastRenderedPageBreak/>
          <w:t>образование: Качество и интернационализация</w:t>
        </w:r>
      </w:hyperlink>
      <w:r w:rsidRPr="005653DA">
        <w:rPr>
          <w:rStyle w:val="bib-domain1"/>
          <w:rFonts w:ascii="Times New Roman" w:hAnsi="Times New Roman"/>
          <w:sz w:val="28"/>
          <w:szCs w:val="28"/>
        </w:rPr>
        <w:t xml:space="preserve"> : труды IV Международной научно-практической конференции, 14-17 марта 2000 г., г. Томск / Томский политехнический университет. — Т</w:t>
      </w:r>
      <w:r w:rsidRPr="00E46393">
        <w:rPr>
          <w:rStyle w:val="bib-domain1"/>
          <w:rFonts w:ascii="Times New Roman" w:hAnsi="Times New Roman"/>
          <w:sz w:val="28"/>
          <w:szCs w:val="28"/>
        </w:rPr>
        <w:t>омск: Изд-во ТПУ, 2000. — С. 94-95</w:t>
      </w:r>
      <w:r w:rsidRPr="00E46393">
        <w:rPr>
          <w:rFonts w:ascii="Times New Roman" w:hAnsi="Times New Roman"/>
          <w:sz w:val="28"/>
          <w:szCs w:val="28"/>
        </w:rPr>
        <w:t>.</w:t>
      </w:r>
    </w:p>
    <w:p w14:paraId="3FE75EA4" w14:textId="77777777" w:rsidR="00E46393" w:rsidRPr="00E46393" w:rsidRDefault="00E46393" w:rsidP="00E46393">
      <w:pPr>
        <w:pStyle w:val="af1"/>
        <w:numPr>
          <w:ilvl w:val="0"/>
          <w:numId w:val="8"/>
        </w:numPr>
        <w:spacing w:after="0" w:line="360" w:lineRule="auto"/>
        <w:ind w:left="0" w:firstLine="0"/>
        <w:jc w:val="both"/>
        <w:rPr>
          <w:rFonts w:ascii="Times New Roman" w:hAnsi="Times New Roman"/>
          <w:sz w:val="28"/>
          <w:szCs w:val="28"/>
        </w:rPr>
      </w:pPr>
      <w:r w:rsidRPr="00E46393">
        <w:rPr>
          <w:rFonts w:ascii="Times New Roman" w:eastAsiaTheme="minorEastAsia" w:hAnsi="Times New Roman"/>
          <w:sz w:val="28"/>
          <w:szCs w:val="28"/>
          <w:lang w:eastAsia="en-US"/>
        </w:rPr>
        <w:t>Методы измерения параметров полупроводниковых материалов: Учеб. для вузов по спец. «Полупроводниковые и микроэлектронные приборы». Павлов Л.П. – М</w:t>
      </w:r>
      <w:r>
        <w:rPr>
          <w:rFonts w:ascii="Times New Roman" w:eastAsiaTheme="minorEastAsia" w:hAnsi="Times New Roman"/>
          <w:sz w:val="28"/>
          <w:szCs w:val="28"/>
          <w:lang w:eastAsia="en-US"/>
        </w:rPr>
        <w:t xml:space="preserve">.: </w:t>
      </w:r>
      <w:proofErr w:type="spellStart"/>
      <w:r>
        <w:rPr>
          <w:rFonts w:ascii="Times New Roman" w:eastAsiaTheme="minorEastAsia" w:hAnsi="Times New Roman"/>
          <w:sz w:val="28"/>
          <w:szCs w:val="28"/>
          <w:lang w:eastAsia="en-US"/>
        </w:rPr>
        <w:t>Высш</w:t>
      </w:r>
      <w:proofErr w:type="spellEnd"/>
      <w:r>
        <w:rPr>
          <w:rFonts w:ascii="Times New Roman" w:eastAsiaTheme="minorEastAsia" w:hAnsi="Times New Roman"/>
          <w:sz w:val="28"/>
          <w:szCs w:val="28"/>
          <w:lang w:eastAsia="en-US"/>
        </w:rPr>
        <w:t xml:space="preserve">. </w:t>
      </w:r>
      <w:proofErr w:type="spellStart"/>
      <w:r>
        <w:rPr>
          <w:rFonts w:ascii="Times New Roman" w:eastAsiaTheme="minorEastAsia" w:hAnsi="Times New Roman"/>
          <w:sz w:val="28"/>
          <w:szCs w:val="28"/>
          <w:lang w:eastAsia="en-US"/>
        </w:rPr>
        <w:t>шк</w:t>
      </w:r>
      <w:proofErr w:type="spellEnd"/>
      <w:r>
        <w:rPr>
          <w:rFonts w:ascii="Times New Roman" w:eastAsiaTheme="minorEastAsia" w:hAnsi="Times New Roman"/>
          <w:sz w:val="28"/>
          <w:szCs w:val="28"/>
          <w:lang w:eastAsia="en-US"/>
        </w:rPr>
        <w:t>., 1987.-239с.</w:t>
      </w:r>
    </w:p>
    <w:p w14:paraId="2A269C2F" w14:textId="77777777" w:rsidR="00E46393" w:rsidRDefault="00E46393" w:rsidP="00E46393">
      <w:pPr>
        <w:pStyle w:val="af1"/>
        <w:numPr>
          <w:ilvl w:val="0"/>
          <w:numId w:val="8"/>
        </w:numPr>
        <w:spacing w:after="0" w:line="360" w:lineRule="auto"/>
        <w:ind w:left="0" w:firstLine="0"/>
        <w:jc w:val="both"/>
        <w:rPr>
          <w:rFonts w:ascii="Times New Roman" w:hAnsi="Times New Roman"/>
          <w:sz w:val="28"/>
          <w:szCs w:val="28"/>
        </w:rPr>
      </w:pPr>
      <w:r w:rsidRPr="00E46393">
        <w:rPr>
          <w:rFonts w:ascii="Times New Roman" w:hAnsi="Times New Roman"/>
          <w:sz w:val="28"/>
          <w:szCs w:val="28"/>
        </w:rPr>
        <w:t>Методы измерения параметров полупроводниковых материалов: Учеб. для вузов по спец. «Полупроводниковые и микроэлектронные приборы». Павлов Л.П. – М</w:t>
      </w:r>
      <w:r>
        <w:rPr>
          <w:rFonts w:ascii="Times New Roman" w:hAnsi="Times New Roman"/>
          <w:sz w:val="28"/>
          <w:szCs w:val="28"/>
        </w:rPr>
        <w:t xml:space="preserve">.: </w:t>
      </w:r>
      <w:proofErr w:type="spellStart"/>
      <w:r>
        <w:rPr>
          <w:rFonts w:ascii="Times New Roman" w:hAnsi="Times New Roman"/>
          <w:sz w:val="28"/>
          <w:szCs w:val="28"/>
        </w:rPr>
        <w:t>Высш</w:t>
      </w:r>
      <w:proofErr w:type="spellEnd"/>
      <w:r>
        <w:rPr>
          <w:rFonts w:ascii="Times New Roman" w:hAnsi="Times New Roman"/>
          <w:sz w:val="28"/>
          <w:szCs w:val="28"/>
        </w:rPr>
        <w:t xml:space="preserve">. </w:t>
      </w:r>
      <w:proofErr w:type="spellStart"/>
      <w:r>
        <w:rPr>
          <w:rFonts w:ascii="Times New Roman" w:hAnsi="Times New Roman"/>
          <w:sz w:val="28"/>
          <w:szCs w:val="28"/>
        </w:rPr>
        <w:t>шк</w:t>
      </w:r>
      <w:proofErr w:type="spellEnd"/>
      <w:r>
        <w:rPr>
          <w:rFonts w:ascii="Times New Roman" w:hAnsi="Times New Roman"/>
          <w:sz w:val="28"/>
          <w:szCs w:val="28"/>
        </w:rPr>
        <w:t>., 1987.-239с.</w:t>
      </w:r>
    </w:p>
    <w:p w14:paraId="2642926A" w14:textId="77777777" w:rsidR="00E46393" w:rsidRDefault="00E46393" w:rsidP="00E46393">
      <w:pPr>
        <w:pStyle w:val="af1"/>
        <w:numPr>
          <w:ilvl w:val="0"/>
          <w:numId w:val="8"/>
        </w:numPr>
        <w:spacing w:after="0" w:line="360" w:lineRule="auto"/>
        <w:ind w:left="0" w:firstLine="0"/>
        <w:jc w:val="both"/>
        <w:rPr>
          <w:rFonts w:ascii="Times New Roman" w:hAnsi="Times New Roman"/>
          <w:sz w:val="28"/>
          <w:szCs w:val="28"/>
        </w:rPr>
      </w:pPr>
      <w:r w:rsidRPr="00E46393">
        <w:rPr>
          <w:rFonts w:ascii="Times New Roman" w:hAnsi="Times New Roman"/>
          <w:sz w:val="28"/>
          <w:szCs w:val="28"/>
        </w:rPr>
        <w:t xml:space="preserve">Измерение параметров полупроводниковых материалов и структур. </w:t>
      </w:r>
      <w:proofErr w:type="spellStart"/>
      <w:r w:rsidRPr="00E46393">
        <w:rPr>
          <w:rFonts w:ascii="Times New Roman" w:hAnsi="Times New Roman"/>
          <w:sz w:val="28"/>
          <w:szCs w:val="28"/>
        </w:rPr>
        <w:t>Батавин</w:t>
      </w:r>
      <w:proofErr w:type="spellEnd"/>
      <w:r w:rsidRPr="00E46393">
        <w:rPr>
          <w:rFonts w:ascii="Times New Roman" w:hAnsi="Times New Roman"/>
          <w:sz w:val="28"/>
          <w:szCs w:val="28"/>
        </w:rPr>
        <w:t xml:space="preserve"> В.В., Концевой Ю.А., Федорович Ю.В. – М.</w:t>
      </w:r>
      <w:r>
        <w:rPr>
          <w:rFonts w:ascii="Times New Roman" w:hAnsi="Times New Roman"/>
          <w:sz w:val="28"/>
          <w:szCs w:val="28"/>
        </w:rPr>
        <w:t>: Радио и связь, 1985. – 264 с.</w:t>
      </w:r>
    </w:p>
    <w:p w14:paraId="2D26345D" w14:textId="6F884F16" w:rsidR="00BD2716" w:rsidRDefault="00E46393" w:rsidP="00BD2716">
      <w:pPr>
        <w:pStyle w:val="af1"/>
        <w:numPr>
          <w:ilvl w:val="0"/>
          <w:numId w:val="8"/>
        </w:numPr>
        <w:spacing w:after="0" w:line="360" w:lineRule="auto"/>
        <w:ind w:left="0" w:firstLine="0"/>
        <w:jc w:val="both"/>
        <w:rPr>
          <w:rFonts w:ascii="Times New Roman" w:hAnsi="Times New Roman"/>
          <w:sz w:val="28"/>
          <w:szCs w:val="28"/>
        </w:rPr>
      </w:pPr>
      <w:r w:rsidRPr="00E46393">
        <w:rPr>
          <w:rFonts w:ascii="Times New Roman" w:hAnsi="Times New Roman"/>
          <w:sz w:val="28"/>
          <w:szCs w:val="28"/>
        </w:rPr>
        <w:t xml:space="preserve">Измерение параметров полупроводников и диэлектриков на СВЧ. Усанов Д.А., </w:t>
      </w:r>
      <w:proofErr w:type="spellStart"/>
      <w:r w:rsidRPr="00E46393">
        <w:rPr>
          <w:rFonts w:ascii="Times New Roman" w:hAnsi="Times New Roman"/>
          <w:sz w:val="28"/>
          <w:szCs w:val="28"/>
        </w:rPr>
        <w:t>Скрипаль</w:t>
      </w:r>
      <w:proofErr w:type="spellEnd"/>
      <w:r w:rsidRPr="00E46393">
        <w:rPr>
          <w:rFonts w:ascii="Times New Roman" w:hAnsi="Times New Roman"/>
          <w:sz w:val="28"/>
          <w:szCs w:val="28"/>
        </w:rPr>
        <w:t xml:space="preserve"> А.В., Феклистов В.Б., </w:t>
      </w:r>
      <w:proofErr w:type="spellStart"/>
      <w:r w:rsidRPr="00E46393">
        <w:rPr>
          <w:rFonts w:ascii="Times New Roman" w:hAnsi="Times New Roman"/>
          <w:sz w:val="28"/>
          <w:szCs w:val="28"/>
        </w:rPr>
        <w:t>Венинг</w:t>
      </w:r>
      <w:proofErr w:type="spellEnd"/>
      <w:r w:rsidRPr="00E46393">
        <w:rPr>
          <w:rFonts w:ascii="Times New Roman" w:hAnsi="Times New Roman"/>
          <w:sz w:val="28"/>
          <w:szCs w:val="28"/>
        </w:rPr>
        <w:t xml:space="preserve"> С.Б. – Саратов: Изд</w:t>
      </w:r>
      <w:r w:rsidR="00BD2716">
        <w:rPr>
          <w:rFonts w:ascii="Times New Roman" w:hAnsi="Times New Roman"/>
          <w:sz w:val="28"/>
          <w:szCs w:val="28"/>
        </w:rPr>
        <w:t xml:space="preserve">-во </w:t>
      </w:r>
      <w:proofErr w:type="spellStart"/>
      <w:r w:rsidR="00BD2716">
        <w:rPr>
          <w:rFonts w:ascii="Times New Roman" w:hAnsi="Times New Roman"/>
          <w:sz w:val="28"/>
          <w:szCs w:val="28"/>
        </w:rPr>
        <w:t>Сарат</w:t>
      </w:r>
      <w:proofErr w:type="spellEnd"/>
      <w:r w:rsidR="00BD2716">
        <w:rPr>
          <w:rFonts w:ascii="Times New Roman" w:hAnsi="Times New Roman"/>
          <w:sz w:val="28"/>
          <w:szCs w:val="28"/>
        </w:rPr>
        <w:t>. ун-та, 2010. – 91 с.</w:t>
      </w:r>
    </w:p>
    <w:p w14:paraId="532B5C6A" w14:textId="40533BD8" w:rsidR="00D71F80" w:rsidRPr="00BD2716" w:rsidRDefault="00BD2716" w:rsidP="00BD2716">
      <w:pPr>
        <w:pStyle w:val="af1"/>
        <w:numPr>
          <w:ilvl w:val="0"/>
          <w:numId w:val="8"/>
        </w:numPr>
        <w:spacing w:after="0" w:line="360" w:lineRule="auto"/>
        <w:ind w:left="0" w:firstLine="0"/>
        <w:jc w:val="both"/>
        <w:rPr>
          <w:rFonts w:ascii="Times New Roman" w:hAnsi="Times New Roman"/>
          <w:sz w:val="28"/>
          <w:szCs w:val="28"/>
        </w:rPr>
      </w:pPr>
      <w:r w:rsidRPr="00BD2716">
        <w:rPr>
          <w:rFonts w:ascii="Times New Roman" w:hAnsi="Times New Roman"/>
          <w:sz w:val="28"/>
          <w:szCs w:val="28"/>
          <w:lang w:val="en-US"/>
        </w:rPr>
        <w:t xml:space="preserve">PSM SERIES PROGRAMMABLE POWER SUPPLY - PROGRAMMER MANUAL. </w:t>
      </w:r>
      <w:r w:rsidRPr="00BD2716">
        <w:rPr>
          <w:rFonts w:ascii="Times New Roman" w:eastAsiaTheme="minorEastAsia" w:hAnsi="Times New Roman"/>
          <w:color w:val="000000"/>
          <w:sz w:val="28"/>
          <w:szCs w:val="28"/>
          <w:lang w:eastAsia="en-US"/>
        </w:rPr>
        <w:t>[Электронный ресурс</w:t>
      </w:r>
      <w:r w:rsidR="00151C9D" w:rsidRPr="00151C9D">
        <w:rPr>
          <w:rFonts w:ascii="Times New Roman" w:eastAsiaTheme="minorEastAsia" w:hAnsi="Times New Roman"/>
          <w:color w:val="000000"/>
          <w:sz w:val="28"/>
          <w:szCs w:val="28"/>
          <w:lang w:eastAsia="en-US"/>
        </w:rPr>
        <w:t xml:space="preserve">] </w:t>
      </w:r>
      <w:r w:rsidRPr="00BD2716">
        <w:rPr>
          <w:rFonts w:ascii="Times New Roman" w:eastAsiaTheme="minorEastAsia" w:hAnsi="Times New Roman"/>
          <w:color w:val="000000"/>
          <w:sz w:val="28"/>
          <w:szCs w:val="28"/>
          <w:lang w:eastAsia="en-US"/>
        </w:rPr>
        <w:t xml:space="preserve">- Режим доступа: </w:t>
      </w:r>
      <w:hyperlink r:id="rId89" w:history="1">
        <w:r w:rsidR="009134F8" w:rsidRPr="00BD2716">
          <w:rPr>
            <w:rStyle w:val="ab"/>
            <w:rFonts w:ascii="Times New Roman" w:hAnsi="Times New Roman"/>
            <w:color w:val="auto"/>
            <w:sz w:val="28"/>
            <w:szCs w:val="28"/>
            <w:u w:val="none"/>
            <w:shd w:val="clear" w:color="auto" w:fill="FFFFFF"/>
            <w:lang w:val="en-US"/>
          </w:rPr>
          <w:t>http</w:t>
        </w:r>
        <w:r w:rsidR="009134F8" w:rsidRPr="00BD2716">
          <w:rPr>
            <w:rStyle w:val="ab"/>
            <w:rFonts w:ascii="Times New Roman" w:hAnsi="Times New Roman"/>
            <w:color w:val="auto"/>
            <w:sz w:val="28"/>
            <w:szCs w:val="28"/>
            <w:u w:val="none"/>
            <w:shd w:val="clear" w:color="auto" w:fill="FFFFFF"/>
          </w:rPr>
          <w:t>://</w:t>
        </w:r>
        <w:r w:rsidR="009134F8" w:rsidRPr="00BD2716">
          <w:rPr>
            <w:rStyle w:val="ab"/>
            <w:rFonts w:ascii="Times New Roman" w:hAnsi="Times New Roman"/>
            <w:color w:val="auto"/>
            <w:sz w:val="28"/>
            <w:szCs w:val="28"/>
            <w:u w:val="none"/>
            <w:shd w:val="clear" w:color="auto" w:fill="FFFFFF"/>
            <w:lang w:val="en-US"/>
          </w:rPr>
          <w:t>www</w:t>
        </w:r>
        <w:r w:rsidR="009134F8" w:rsidRPr="00BD2716">
          <w:rPr>
            <w:rStyle w:val="ab"/>
            <w:rFonts w:ascii="Times New Roman" w:hAnsi="Times New Roman"/>
            <w:color w:val="auto"/>
            <w:sz w:val="28"/>
            <w:szCs w:val="28"/>
            <w:u w:val="none"/>
            <w:shd w:val="clear" w:color="auto" w:fill="FFFFFF"/>
          </w:rPr>
          <w:t>.</w:t>
        </w:r>
        <w:proofErr w:type="spellStart"/>
        <w:r w:rsidR="009134F8" w:rsidRPr="00BD2716">
          <w:rPr>
            <w:rStyle w:val="ab"/>
            <w:rFonts w:ascii="Times New Roman" w:hAnsi="Times New Roman"/>
            <w:color w:val="auto"/>
            <w:sz w:val="28"/>
            <w:szCs w:val="28"/>
            <w:u w:val="none"/>
            <w:shd w:val="clear" w:color="auto" w:fill="FFFFFF"/>
            <w:lang w:val="en-US"/>
          </w:rPr>
          <w:t>testequity</w:t>
        </w:r>
        <w:proofErr w:type="spellEnd"/>
        <w:r w:rsidR="009134F8" w:rsidRPr="00BD2716">
          <w:rPr>
            <w:rStyle w:val="ab"/>
            <w:rFonts w:ascii="Times New Roman" w:hAnsi="Times New Roman"/>
            <w:color w:val="auto"/>
            <w:sz w:val="28"/>
            <w:szCs w:val="28"/>
            <w:u w:val="none"/>
            <w:shd w:val="clear" w:color="auto" w:fill="FFFFFF"/>
          </w:rPr>
          <w:t>.</w:t>
        </w:r>
        <w:r w:rsidR="009134F8" w:rsidRPr="00BD2716">
          <w:rPr>
            <w:rStyle w:val="ab"/>
            <w:rFonts w:ascii="Times New Roman" w:hAnsi="Times New Roman"/>
            <w:color w:val="auto"/>
            <w:sz w:val="28"/>
            <w:szCs w:val="28"/>
            <w:u w:val="none"/>
            <w:shd w:val="clear" w:color="auto" w:fill="FFFFFF"/>
            <w:lang w:val="en-US"/>
          </w:rPr>
          <w:t>com</w:t>
        </w:r>
        <w:r w:rsidR="009134F8" w:rsidRPr="00BD2716">
          <w:rPr>
            <w:rStyle w:val="ab"/>
            <w:rFonts w:ascii="Times New Roman" w:hAnsi="Times New Roman"/>
            <w:color w:val="auto"/>
            <w:sz w:val="28"/>
            <w:szCs w:val="28"/>
            <w:u w:val="none"/>
            <w:shd w:val="clear" w:color="auto" w:fill="FFFFFF"/>
          </w:rPr>
          <w:t>/</w:t>
        </w:r>
        <w:r w:rsidR="009134F8" w:rsidRPr="00BD2716">
          <w:rPr>
            <w:rStyle w:val="ab"/>
            <w:rFonts w:ascii="Times New Roman" w:hAnsi="Times New Roman"/>
            <w:color w:val="auto"/>
            <w:sz w:val="28"/>
            <w:szCs w:val="28"/>
            <w:u w:val="none"/>
            <w:shd w:val="clear" w:color="auto" w:fill="FFFFFF"/>
            <w:lang w:val="en-US"/>
          </w:rPr>
          <w:t>documents</w:t>
        </w:r>
        <w:r w:rsidR="009134F8" w:rsidRPr="00BD2716">
          <w:rPr>
            <w:rStyle w:val="ab"/>
            <w:rFonts w:ascii="Times New Roman" w:hAnsi="Times New Roman"/>
            <w:color w:val="auto"/>
            <w:sz w:val="28"/>
            <w:szCs w:val="28"/>
            <w:u w:val="none"/>
            <w:shd w:val="clear" w:color="auto" w:fill="FFFFFF"/>
          </w:rPr>
          <w:t>/</w:t>
        </w:r>
        <w:r w:rsidR="009134F8" w:rsidRPr="00BD2716">
          <w:rPr>
            <w:rStyle w:val="ab"/>
            <w:rFonts w:ascii="Times New Roman" w:hAnsi="Times New Roman"/>
            <w:color w:val="auto"/>
            <w:sz w:val="28"/>
            <w:szCs w:val="28"/>
            <w:u w:val="none"/>
            <w:shd w:val="clear" w:color="auto" w:fill="FFFFFF"/>
            <w:lang w:val="en-US"/>
          </w:rPr>
          <w:t>pdf</w:t>
        </w:r>
        <w:r w:rsidR="009134F8" w:rsidRPr="00BD2716">
          <w:rPr>
            <w:rStyle w:val="ab"/>
            <w:rFonts w:ascii="Times New Roman" w:hAnsi="Times New Roman"/>
            <w:color w:val="auto"/>
            <w:sz w:val="28"/>
            <w:szCs w:val="28"/>
            <w:u w:val="none"/>
            <w:shd w:val="clear" w:color="auto" w:fill="FFFFFF"/>
          </w:rPr>
          <w:t>/</w:t>
        </w:r>
        <w:proofErr w:type="spellStart"/>
        <w:r w:rsidR="009134F8" w:rsidRPr="00BD2716">
          <w:rPr>
            <w:rStyle w:val="ab"/>
            <w:rFonts w:ascii="Times New Roman" w:hAnsi="Times New Roman"/>
            <w:color w:val="auto"/>
            <w:sz w:val="28"/>
            <w:szCs w:val="28"/>
            <w:u w:val="none"/>
            <w:shd w:val="clear" w:color="auto" w:fill="FFFFFF"/>
            <w:lang w:val="en-US"/>
          </w:rPr>
          <w:t>insPSMprog</w:t>
        </w:r>
        <w:proofErr w:type="spellEnd"/>
        <w:r w:rsidR="009134F8" w:rsidRPr="00BD2716">
          <w:rPr>
            <w:rStyle w:val="ab"/>
            <w:rFonts w:ascii="Times New Roman" w:hAnsi="Times New Roman"/>
            <w:color w:val="auto"/>
            <w:sz w:val="28"/>
            <w:szCs w:val="28"/>
            <w:u w:val="none"/>
            <w:shd w:val="clear" w:color="auto" w:fill="FFFFFF"/>
          </w:rPr>
          <w:t>.</w:t>
        </w:r>
        <w:r w:rsidR="009134F8" w:rsidRPr="00BD2716">
          <w:rPr>
            <w:rStyle w:val="ab"/>
            <w:rFonts w:ascii="Times New Roman" w:hAnsi="Times New Roman"/>
            <w:color w:val="auto"/>
            <w:sz w:val="28"/>
            <w:szCs w:val="28"/>
            <w:u w:val="none"/>
            <w:shd w:val="clear" w:color="auto" w:fill="FFFFFF"/>
            <w:lang w:val="en-US"/>
          </w:rPr>
          <w:t>pdf</w:t>
        </w:r>
      </w:hyperlink>
      <w:r w:rsidRPr="00BD2716">
        <w:rPr>
          <w:rStyle w:val="ab"/>
          <w:rFonts w:ascii="Times New Roman" w:hAnsi="Times New Roman"/>
          <w:color w:val="auto"/>
          <w:sz w:val="28"/>
          <w:szCs w:val="28"/>
          <w:u w:val="none"/>
          <w:shd w:val="clear" w:color="auto" w:fill="FFFFFF"/>
        </w:rPr>
        <w:t xml:space="preserve">, </w:t>
      </w:r>
      <w:r w:rsidRPr="00BD2716">
        <w:rPr>
          <w:rFonts w:ascii="Times New Roman" w:eastAsiaTheme="minorEastAsia" w:hAnsi="Times New Roman"/>
          <w:color w:val="000000"/>
          <w:sz w:val="28"/>
          <w:szCs w:val="28"/>
          <w:lang w:eastAsia="en-US"/>
        </w:rPr>
        <w:t xml:space="preserve">свободный. – </w:t>
      </w:r>
      <w:proofErr w:type="spellStart"/>
      <w:r w:rsidRPr="00BD2716">
        <w:rPr>
          <w:rFonts w:ascii="Times New Roman" w:eastAsiaTheme="minorEastAsia" w:hAnsi="Times New Roman"/>
          <w:color w:val="000000"/>
          <w:sz w:val="28"/>
          <w:szCs w:val="28"/>
          <w:lang w:eastAsia="en-US"/>
        </w:rPr>
        <w:t>Загл</w:t>
      </w:r>
      <w:proofErr w:type="spellEnd"/>
      <w:r w:rsidRPr="00BD2716">
        <w:rPr>
          <w:rFonts w:ascii="Times New Roman" w:eastAsiaTheme="minorEastAsia" w:hAnsi="Times New Roman"/>
          <w:color w:val="000000"/>
          <w:sz w:val="28"/>
          <w:szCs w:val="28"/>
          <w:lang w:eastAsia="en-US"/>
        </w:rPr>
        <w:t>. с экрана.</w:t>
      </w:r>
    </w:p>
    <w:p w14:paraId="308E30A2" w14:textId="2A176F5D" w:rsidR="00BD2716" w:rsidRPr="00151C9D" w:rsidRDefault="00BD2716" w:rsidP="00151C9D">
      <w:pPr>
        <w:pStyle w:val="af1"/>
        <w:numPr>
          <w:ilvl w:val="0"/>
          <w:numId w:val="8"/>
        </w:numPr>
        <w:spacing w:after="100" w:afterAutospacing="1" w:line="360" w:lineRule="auto"/>
        <w:ind w:left="0" w:hanging="11"/>
        <w:jc w:val="both"/>
        <w:rPr>
          <w:rFonts w:ascii="Times New Roman" w:hAnsi="Times New Roman"/>
          <w:sz w:val="28"/>
          <w:szCs w:val="28"/>
          <w:shd w:val="clear" w:color="auto" w:fill="FFFFFF"/>
          <w:lang w:eastAsia="zh-CN"/>
        </w:rPr>
      </w:pPr>
      <w:r w:rsidRPr="00151C9D">
        <w:rPr>
          <w:rFonts w:ascii="Times New Roman" w:hAnsi="Times New Roman"/>
          <w:sz w:val="28"/>
          <w:szCs w:val="28"/>
          <w:lang w:val="en-US"/>
        </w:rPr>
        <w:t>PT</w:t>
      </w:r>
      <w:r w:rsidRPr="00433A4C">
        <w:rPr>
          <w:rFonts w:ascii="Times New Roman" w:hAnsi="Times New Roman"/>
          <w:sz w:val="28"/>
          <w:szCs w:val="28"/>
        </w:rPr>
        <w:t xml:space="preserve">100 </w:t>
      </w:r>
      <w:r w:rsidRPr="00151C9D">
        <w:rPr>
          <w:rFonts w:ascii="Times New Roman" w:hAnsi="Times New Roman"/>
          <w:sz w:val="28"/>
          <w:szCs w:val="28"/>
          <w:lang w:val="en-US"/>
        </w:rPr>
        <w:t>Resistance</w:t>
      </w:r>
      <w:r w:rsidRPr="00433A4C">
        <w:rPr>
          <w:rFonts w:ascii="Times New Roman" w:hAnsi="Times New Roman"/>
          <w:sz w:val="28"/>
          <w:szCs w:val="28"/>
        </w:rPr>
        <w:t xml:space="preserve"> </w:t>
      </w:r>
      <w:r w:rsidRPr="00151C9D">
        <w:rPr>
          <w:rFonts w:ascii="Times New Roman" w:hAnsi="Times New Roman"/>
          <w:sz w:val="28"/>
          <w:szCs w:val="28"/>
          <w:lang w:val="en-US"/>
        </w:rPr>
        <w:t>Table</w:t>
      </w:r>
      <w:r w:rsidR="00151C9D" w:rsidRPr="00433A4C">
        <w:rPr>
          <w:rFonts w:ascii="Times New Roman" w:hAnsi="Times New Roman"/>
          <w:sz w:val="28"/>
          <w:szCs w:val="28"/>
        </w:rPr>
        <w:t xml:space="preserve">. </w:t>
      </w:r>
      <w:r w:rsidR="00151C9D" w:rsidRPr="00BD2716">
        <w:rPr>
          <w:rFonts w:ascii="Times New Roman" w:eastAsiaTheme="minorEastAsia" w:hAnsi="Times New Roman"/>
          <w:color w:val="000000"/>
          <w:sz w:val="28"/>
          <w:szCs w:val="28"/>
          <w:lang w:eastAsia="en-US"/>
        </w:rPr>
        <w:t>[Электронный ресурс]</w:t>
      </w:r>
      <w:r w:rsidR="00151C9D" w:rsidRPr="00151C9D">
        <w:rPr>
          <w:rFonts w:ascii="Times New Roman" w:eastAsiaTheme="minorEastAsia" w:hAnsi="Times New Roman"/>
          <w:color w:val="000000"/>
          <w:sz w:val="28"/>
          <w:szCs w:val="28"/>
          <w:lang w:eastAsia="en-US"/>
        </w:rPr>
        <w:t xml:space="preserve"> </w:t>
      </w:r>
      <w:r w:rsidR="00151C9D" w:rsidRPr="00BD2716">
        <w:rPr>
          <w:rFonts w:ascii="Times New Roman" w:eastAsiaTheme="minorEastAsia" w:hAnsi="Times New Roman"/>
          <w:color w:val="000000"/>
          <w:sz w:val="28"/>
          <w:szCs w:val="28"/>
          <w:lang w:eastAsia="en-US"/>
        </w:rPr>
        <w:t>- Режим доступа:</w:t>
      </w:r>
      <w:r w:rsidR="00151C9D" w:rsidRPr="00151C9D">
        <w:rPr>
          <w:rFonts w:ascii="Times New Roman" w:eastAsiaTheme="minorEastAsia" w:hAnsi="Times New Roman"/>
          <w:color w:val="000000"/>
          <w:sz w:val="28"/>
          <w:szCs w:val="28"/>
          <w:lang w:eastAsia="en-US"/>
        </w:rPr>
        <w:t xml:space="preserve"> </w:t>
      </w:r>
      <w:hyperlink r:id="rId90" w:history="1">
        <w:r w:rsidRPr="00151C9D">
          <w:rPr>
            <w:rStyle w:val="ab"/>
            <w:rFonts w:ascii="Times New Roman" w:hAnsi="Times New Roman"/>
            <w:color w:val="auto"/>
            <w:sz w:val="28"/>
            <w:szCs w:val="28"/>
            <w:u w:val="none"/>
            <w:lang w:val="en-US"/>
          </w:rPr>
          <w:t>http</w:t>
        </w:r>
        <w:r w:rsidRPr="00151C9D">
          <w:rPr>
            <w:rStyle w:val="ab"/>
            <w:rFonts w:ascii="Times New Roman" w:hAnsi="Times New Roman"/>
            <w:color w:val="auto"/>
            <w:sz w:val="28"/>
            <w:szCs w:val="28"/>
            <w:u w:val="none"/>
          </w:rPr>
          <w:t>://</w:t>
        </w:r>
        <w:r w:rsidRPr="00151C9D">
          <w:rPr>
            <w:rStyle w:val="ab"/>
            <w:rFonts w:ascii="Times New Roman" w:hAnsi="Times New Roman"/>
            <w:color w:val="auto"/>
            <w:sz w:val="28"/>
            <w:szCs w:val="28"/>
            <w:u w:val="none"/>
            <w:lang w:val="en-US"/>
          </w:rPr>
          <w:t>www</w:t>
        </w:r>
        <w:r w:rsidRPr="00151C9D">
          <w:rPr>
            <w:rStyle w:val="ab"/>
            <w:rFonts w:ascii="Times New Roman" w:hAnsi="Times New Roman"/>
            <w:color w:val="auto"/>
            <w:sz w:val="28"/>
            <w:szCs w:val="28"/>
            <w:u w:val="none"/>
          </w:rPr>
          <w:t>.</w:t>
        </w:r>
        <w:proofErr w:type="spellStart"/>
        <w:r w:rsidRPr="00151C9D">
          <w:rPr>
            <w:rStyle w:val="ab"/>
            <w:rFonts w:ascii="Times New Roman" w:hAnsi="Times New Roman"/>
            <w:color w:val="auto"/>
            <w:sz w:val="28"/>
            <w:szCs w:val="28"/>
            <w:u w:val="none"/>
            <w:lang w:val="en-US"/>
          </w:rPr>
          <w:t>micropik</w:t>
        </w:r>
        <w:proofErr w:type="spellEnd"/>
        <w:r w:rsidRPr="00151C9D">
          <w:rPr>
            <w:rStyle w:val="ab"/>
            <w:rFonts w:ascii="Times New Roman" w:hAnsi="Times New Roman"/>
            <w:color w:val="auto"/>
            <w:sz w:val="28"/>
            <w:szCs w:val="28"/>
            <w:u w:val="none"/>
          </w:rPr>
          <w:t>.</w:t>
        </w:r>
        <w:r w:rsidRPr="00151C9D">
          <w:rPr>
            <w:rStyle w:val="ab"/>
            <w:rFonts w:ascii="Times New Roman" w:hAnsi="Times New Roman"/>
            <w:color w:val="auto"/>
            <w:sz w:val="28"/>
            <w:szCs w:val="28"/>
            <w:u w:val="none"/>
            <w:lang w:val="en-US"/>
          </w:rPr>
          <w:t>com</w:t>
        </w:r>
        <w:r w:rsidRPr="00151C9D">
          <w:rPr>
            <w:rStyle w:val="ab"/>
            <w:rFonts w:ascii="Times New Roman" w:hAnsi="Times New Roman"/>
            <w:color w:val="auto"/>
            <w:sz w:val="28"/>
            <w:szCs w:val="28"/>
            <w:u w:val="none"/>
          </w:rPr>
          <w:t>/</w:t>
        </w:r>
        <w:r w:rsidRPr="00151C9D">
          <w:rPr>
            <w:rStyle w:val="ab"/>
            <w:rFonts w:ascii="Times New Roman" w:hAnsi="Times New Roman"/>
            <w:color w:val="auto"/>
            <w:sz w:val="28"/>
            <w:szCs w:val="28"/>
            <w:u w:val="none"/>
            <w:lang w:val="en-US"/>
          </w:rPr>
          <w:t>PDF</w:t>
        </w:r>
        <w:r w:rsidRPr="00151C9D">
          <w:rPr>
            <w:rStyle w:val="ab"/>
            <w:rFonts w:ascii="Times New Roman" w:hAnsi="Times New Roman"/>
            <w:color w:val="auto"/>
            <w:sz w:val="28"/>
            <w:szCs w:val="28"/>
            <w:u w:val="none"/>
          </w:rPr>
          <w:t>/</w:t>
        </w:r>
        <w:proofErr w:type="spellStart"/>
        <w:r w:rsidRPr="00151C9D">
          <w:rPr>
            <w:rStyle w:val="ab"/>
            <w:rFonts w:ascii="Times New Roman" w:hAnsi="Times New Roman"/>
            <w:color w:val="auto"/>
            <w:sz w:val="28"/>
            <w:szCs w:val="28"/>
            <w:u w:val="none"/>
            <w:lang w:val="en-US"/>
          </w:rPr>
          <w:t>pt</w:t>
        </w:r>
        <w:proofErr w:type="spellEnd"/>
        <w:r w:rsidRPr="00151C9D">
          <w:rPr>
            <w:rStyle w:val="ab"/>
            <w:rFonts w:ascii="Times New Roman" w:hAnsi="Times New Roman"/>
            <w:color w:val="auto"/>
            <w:sz w:val="28"/>
            <w:szCs w:val="28"/>
            <w:u w:val="none"/>
          </w:rPr>
          <w:t>100.</w:t>
        </w:r>
        <w:r w:rsidRPr="00151C9D">
          <w:rPr>
            <w:rStyle w:val="ab"/>
            <w:rFonts w:ascii="Times New Roman" w:hAnsi="Times New Roman"/>
            <w:color w:val="auto"/>
            <w:sz w:val="28"/>
            <w:szCs w:val="28"/>
            <w:u w:val="none"/>
            <w:lang w:val="en-US"/>
          </w:rPr>
          <w:t>pdf</w:t>
        </w:r>
      </w:hyperlink>
      <w:r w:rsidR="00151C9D" w:rsidRPr="00151C9D">
        <w:rPr>
          <w:rFonts w:ascii="Times New Roman" w:hAnsi="Times New Roman"/>
          <w:sz w:val="28"/>
          <w:szCs w:val="28"/>
        </w:rPr>
        <w:t xml:space="preserve">, </w:t>
      </w:r>
      <w:r w:rsidR="00151C9D" w:rsidRPr="00BD2716">
        <w:rPr>
          <w:rFonts w:ascii="Times New Roman" w:eastAsiaTheme="minorEastAsia" w:hAnsi="Times New Roman"/>
          <w:color w:val="000000"/>
          <w:sz w:val="28"/>
          <w:szCs w:val="28"/>
          <w:lang w:eastAsia="en-US"/>
        </w:rPr>
        <w:t xml:space="preserve">свободный. – </w:t>
      </w:r>
      <w:proofErr w:type="spellStart"/>
      <w:r w:rsidR="00151C9D" w:rsidRPr="00BD2716">
        <w:rPr>
          <w:rFonts w:ascii="Times New Roman" w:eastAsiaTheme="minorEastAsia" w:hAnsi="Times New Roman"/>
          <w:color w:val="000000"/>
          <w:sz w:val="28"/>
          <w:szCs w:val="28"/>
          <w:lang w:eastAsia="en-US"/>
        </w:rPr>
        <w:t>Загл</w:t>
      </w:r>
      <w:proofErr w:type="spellEnd"/>
      <w:r w:rsidR="00151C9D" w:rsidRPr="00BD2716">
        <w:rPr>
          <w:rFonts w:ascii="Times New Roman" w:eastAsiaTheme="minorEastAsia" w:hAnsi="Times New Roman"/>
          <w:color w:val="000000"/>
          <w:sz w:val="28"/>
          <w:szCs w:val="28"/>
          <w:lang w:eastAsia="en-US"/>
        </w:rPr>
        <w:t>. с экрана.</w:t>
      </w:r>
    </w:p>
    <w:p w14:paraId="2BCB971E" w14:textId="1617EE6F" w:rsidR="00EF402D" w:rsidRPr="00151C9D" w:rsidRDefault="00151C9D" w:rsidP="00151C9D">
      <w:pPr>
        <w:pStyle w:val="af1"/>
        <w:numPr>
          <w:ilvl w:val="0"/>
          <w:numId w:val="8"/>
        </w:numPr>
        <w:spacing w:after="100" w:afterAutospacing="1" w:line="360" w:lineRule="auto"/>
        <w:ind w:leftChars="-5" w:left="0" w:hanging="11"/>
        <w:jc w:val="both"/>
        <w:rPr>
          <w:rFonts w:ascii="Times New Roman" w:hAnsi="Times New Roman"/>
          <w:sz w:val="28"/>
          <w:szCs w:val="28"/>
          <w:shd w:val="clear" w:color="auto" w:fill="FFFFFF"/>
          <w:lang w:eastAsia="zh-CN"/>
        </w:rPr>
      </w:pPr>
      <w:r w:rsidRPr="00151C9D">
        <w:rPr>
          <w:rFonts w:ascii="Times New Roman" w:hAnsi="Times New Roman"/>
          <w:sz w:val="28"/>
          <w:szCs w:val="28"/>
        </w:rPr>
        <w:t>Вольтметр универсальный цифровой В7-78/1</w:t>
      </w:r>
      <w:r w:rsidRPr="00151C9D">
        <w:t xml:space="preserve">. </w:t>
      </w:r>
      <w:r w:rsidRPr="00BD2716">
        <w:rPr>
          <w:rFonts w:ascii="Times New Roman" w:eastAsiaTheme="minorEastAsia" w:hAnsi="Times New Roman"/>
          <w:color w:val="000000"/>
          <w:sz w:val="28"/>
          <w:szCs w:val="28"/>
          <w:lang w:eastAsia="en-US"/>
        </w:rPr>
        <w:t>[Электронный ресурс</w:t>
      </w:r>
      <w:r w:rsidRPr="00151C9D">
        <w:rPr>
          <w:rFonts w:ascii="Times New Roman" w:eastAsiaTheme="minorEastAsia" w:hAnsi="Times New Roman"/>
          <w:color w:val="000000"/>
          <w:sz w:val="28"/>
          <w:szCs w:val="28"/>
          <w:lang w:eastAsia="en-US"/>
        </w:rPr>
        <w:t xml:space="preserve">] </w:t>
      </w:r>
      <w:r w:rsidRPr="00BD2716">
        <w:rPr>
          <w:rFonts w:ascii="Times New Roman" w:eastAsiaTheme="minorEastAsia" w:hAnsi="Times New Roman"/>
          <w:color w:val="000000"/>
          <w:sz w:val="28"/>
          <w:szCs w:val="28"/>
          <w:lang w:eastAsia="en-US"/>
        </w:rPr>
        <w:t>- Режим доступа:</w:t>
      </w:r>
      <w:r w:rsidRPr="00151C9D">
        <w:rPr>
          <w:rFonts w:ascii="Times New Roman" w:eastAsiaTheme="minorEastAsia" w:hAnsi="Times New Roman"/>
          <w:color w:val="000000"/>
          <w:sz w:val="28"/>
          <w:szCs w:val="28"/>
          <w:lang w:eastAsia="en-US"/>
        </w:rPr>
        <w:t xml:space="preserve"> </w:t>
      </w:r>
      <w:hyperlink r:id="rId91" w:history="1">
        <w:r w:rsidR="00EF402D" w:rsidRPr="00151C9D">
          <w:rPr>
            <w:rStyle w:val="ab"/>
            <w:rFonts w:ascii="Times New Roman" w:hAnsi="Times New Roman"/>
            <w:color w:val="auto"/>
            <w:sz w:val="28"/>
            <w:szCs w:val="28"/>
            <w:u w:val="none"/>
            <w:shd w:val="clear" w:color="auto" w:fill="FFFFFF"/>
            <w:lang w:val="en-US" w:eastAsia="zh-CN"/>
          </w:rPr>
          <w:t>http</w:t>
        </w:r>
        <w:r w:rsidR="00EF402D" w:rsidRPr="00151C9D">
          <w:rPr>
            <w:rStyle w:val="ab"/>
            <w:rFonts w:ascii="Times New Roman" w:hAnsi="Times New Roman"/>
            <w:color w:val="auto"/>
            <w:sz w:val="28"/>
            <w:szCs w:val="28"/>
            <w:u w:val="none"/>
            <w:shd w:val="clear" w:color="auto" w:fill="FFFFFF"/>
            <w:lang w:eastAsia="zh-CN"/>
          </w:rPr>
          <w:t>://</w:t>
        </w:r>
        <w:r w:rsidR="00EF402D" w:rsidRPr="00151C9D">
          <w:rPr>
            <w:rStyle w:val="ab"/>
            <w:rFonts w:ascii="Times New Roman" w:hAnsi="Times New Roman"/>
            <w:color w:val="auto"/>
            <w:sz w:val="28"/>
            <w:szCs w:val="28"/>
            <w:u w:val="none"/>
            <w:shd w:val="clear" w:color="auto" w:fill="FFFFFF"/>
            <w:lang w:val="en-US" w:eastAsia="zh-CN"/>
          </w:rPr>
          <w:t>lib</w:t>
        </w:r>
        <w:r w:rsidR="00EF402D" w:rsidRPr="00151C9D">
          <w:rPr>
            <w:rStyle w:val="ab"/>
            <w:rFonts w:ascii="Times New Roman" w:hAnsi="Times New Roman"/>
            <w:color w:val="auto"/>
            <w:sz w:val="28"/>
            <w:szCs w:val="28"/>
            <w:u w:val="none"/>
            <w:shd w:val="clear" w:color="auto" w:fill="FFFFFF"/>
            <w:lang w:eastAsia="zh-CN"/>
          </w:rPr>
          <w:t>.</w:t>
        </w:r>
        <w:proofErr w:type="spellStart"/>
        <w:r w:rsidR="00EF402D" w:rsidRPr="00151C9D">
          <w:rPr>
            <w:rStyle w:val="ab"/>
            <w:rFonts w:ascii="Times New Roman" w:hAnsi="Times New Roman"/>
            <w:color w:val="auto"/>
            <w:sz w:val="28"/>
            <w:szCs w:val="28"/>
            <w:u w:val="none"/>
            <w:shd w:val="clear" w:color="auto" w:fill="FFFFFF"/>
            <w:lang w:val="en-US" w:eastAsia="zh-CN"/>
          </w:rPr>
          <w:t>chipdip</w:t>
        </w:r>
        <w:proofErr w:type="spellEnd"/>
        <w:r w:rsidR="00EF402D" w:rsidRPr="00151C9D">
          <w:rPr>
            <w:rStyle w:val="ab"/>
            <w:rFonts w:ascii="Times New Roman" w:hAnsi="Times New Roman"/>
            <w:color w:val="auto"/>
            <w:sz w:val="28"/>
            <w:szCs w:val="28"/>
            <w:u w:val="none"/>
            <w:shd w:val="clear" w:color="auto" w:fill="FFFFFF"/>
            <w:lang w:eastAsia="zh-CN"/>
          </w:rPr>
          <w:t>.</w:t>
        </w:r>
        <w:proofErr w:type="spellStart"/>
        <w:r w:rsidR="00EF402D" w:rsidRPr="00151C9D">
          <w:rPr>
            <w:rStyle w:val="ab"/>
            <w:rFonts w:ascii="Times New Roman" w:hAnsi="Times New Roman"/>
            <w:color w:val="auto"/>
            <w:sz w:val="28"/>
            <w:szCs w:val="28"/>
            <w:u w:val="none"/>
            <w:shd w:val="clear" w:color="auto" w:fill="FFFFFF"/>
            <w:lang w:val="en-US" w:eastAsia="zh-CN"/>
          </w:rPr>
          <w:t>ru</w:t>
        </w:r>
        <w:proofErr w:type="spellEnd"/>
        <w:r w:rsidR="00EF402D" w:rsidRPr="00151C9D">
          <w:rPr>
            <w:rStyle w:val="ab"/>
            <w:rFonts w:ascii="Times New Roman" w:hAnsi="Times New Roman"/>
            <w:color w:val="auto"/>
            <w:sz w:val="28"/>
            <w:szCs w:val="28"/>
            <w:u w:val="none"/>
            <w:shd w:val="clear" w:color="auto" w:fill="FFFFFF"/>
            <w:lang w:eastAsia="zh-CN"/>
          </w:rPr>
          <w:t>/320/</w:t>
        </w:r>
        <w:r w:rsidR="00EF402D" w:rsidRPr="00151C9D">
          <w:rPr>
            <w:rStyle w:val="ab"/>
            <w:rFonts w:ascii="Times New Roman" w:hAnsi="Times New Roman"/>
            <w:color w:val="auto"/>
            <w:sz w:val="28"/>
            <w:szCs w:val="28"/>
            <w:u w:val="none"/>
            <w:shd w:val="clear" w:color="auto" w:fill="FFFFFF"/>
            <w:lang w:val="en-US" w:eastAsia="zh-CN"/>
          </w:rPr>
          <w:t>DOC</w:t>
        </w:r>
        <w:r w:rsidR="00EF402D" w:rsidRPr="00151C9D">
          <w:rPr>
            <w:rStyle w:val="ab"/>
            <w:rFonts w:ascii="Times New Roman" w:hAnsi="Times New Roman"/>
            <w:color w:val="auto"/>
            <w:sz w:val="28"/>
            <w:szCs w:val="28"/>
            <w:u w:val="none"/>
            <w:shd w:val="clear" w:color="auto" w:fill="FFFFFF"/>
            <w:lang w:eastAsia="zh-CN"/>
          </w:rPr>
          <w:t>000320886.</w:t>
        </w:r>
        <w:r w:rsidR="00EF402D" w:rsidRPr="00151C9D">
          <w:rPr>
            <w:rStyle w:val="ab"/>
            <w:rFonts w:ascii="Times New Roman" w:hAnsi="Times New Roman"/>
            <w:color w:val="auto"/>
            <w:sz w:val="28"/>
            <w:szCs w:val="28"/>
            <w:u w:val="none"/>
            <w:shd w:val="clear" w:color="auto" w:fill="FFFFFF"/>
            <w:lang w:val="en-US" w:eastAsia="zh-CN"/>
          </w:rPr>
          <w:t>pdf</w:t>
        </w:r>
      </w:hyperlink>
      <w:r w:rsidRPr="00151C9D">
        <w:rPr>
          <w:rStyle w:val="ab"/>
          <w:rFonts w:ascii="Times New Roman" w:hAnsi="Times New Roman"/>
          <w:color w:val="auto"/>
          <w:sz w:val="28"/>
          <w:szCs w:val="28"/>
          <w:u w:val="none"/>
          <w:shd w:val="clear" w:color="auto" w:fill="FFFFFF"/>
          <w:lang w:eastAsia="zh-CN"/>
        </w:rPr>
        <w:t xml:space="preserve">, </w:t>
      </w:r>
      <w:r w:rsidRPr="00BD2716">
        <w:rPr>
          <w:rFonts w:ascii="Times New Roman" w:eastAsiaTheme="minorEastAsia" w:hAnsi="Times New Roman"/>
          <w:color w:val="000000"/>
          <w:sz w:val="28"/>
          <w:szCs w:val="28"/>
          <w:lang w:eastAsia="en-US"/>
        </w:rPr>
        <w:t xml:space="preserve">свободный. – </w:t>
      </w:r>
      <w:proofErr w:type="spellStart"/>
      <w:r w:rsidRPr="00BD2716">
        <w:rPr>
          <w:rFonts w:ascii="Times New Roman" w:eastAsiaTheme="minorEastAsia" w:hAnsi="Times New Roman"/>
          <w:color w:val="000000"/>
          <w:sz w:val="28"/>
          <w:szCs w:val="28"/>
          <w:lang w:eastAsia="en-US"/>
        </w:rPr>
        <w:t>Загл</w:t>
      </w:r>
      <w:proofErr w:type="spellEnd"/>
      <w:r w:rsidRPr="00BD2716">
        <w:rPr>
          <w:rFonts w:ascii="Times New Roman" w:eastAsiaTheme="minorEastAsia" w:hAnsi="Times New Roman"/>
          <w:color w:val="000000"/>
          <w:sz w:val="28"/>
          <w:szCs w:val="28"/>
          <w:lang w:eastAsia="en-US"/>
        </w:rPr>
        <w:t>. с экрана.</w:t>
      </w:r>
    </w:p>
    <w:p w14:paraId="3C712FC4" w14:textId="2394D3C0" w:rsidR="00EF402D" w:rsidRPr="00151C9D" w:rsidRDefault="00151C9D" w:rsidP="00151C9D">
      <w:pPr>
        <w:pStyle w:val="af1"/>
        <w:numPr>
          <w:ilvl w:val="0"/>
          <w:numId w:val="8"/>
        </w:numPr>
        <w:spacing w:after="0" w:line="360" w:lineRule="auto"/>
        <w:ind w:left="0" w:hanging="11"/>
        <w:jc w:val="both"/>
        <w:rPr>
          <w:rFonts w:ascii="Times New Roman" w:hAnsi="Times New Roman"/>
          <w:sz w:val="28"/>
          <w:szCs w:val="28"/>
          <w:shd w:val="clear" w:color="auto" w:fill="FFFFFF"/>
          <w:lang w:eastAsia="zh-CN"/>
        </w:rPr>
      </w:pPr>
      <w:r w:rsidRPr="00151C9D">
        <w:rPr>
          <w:rFonts w:ascii="Times New Roman" w:hAnsi="Times New Roman"/>
          <w:sz w:val="28"/>
          <w:szCs w:val="28"/>
        </w:rPr>
        <w:t xml:space="preserve">Вольтметр универсальный В7B78/1, </w:t>
      </w:r>
      <w:proofErr w:type="spellStart"/>
      <w:r w:rsidRPr="00151C9D">
        <w:rPr>
          <w:rFonts w:ascii="Times New Roman" w:hAnsi="Times New Roman"/>
          <w:sz w:val="28"/>
          <w:szCs w:val="28"/>
        </w:rPr>
        <w:t>мультиметры</w:t>
      </w:r>
      <w:proofErr w:type="spellEnd"/>
      <w:r w:rsidRPr="00151C9D">
        <w:rPr>
          <w:rFonts w:ascii="Times New Roman" w:hAnsi="Times New Roman"/>
          <w:sz w:val="28"/>
          <w:szCs w:val="28"/>
        </w:rPr>
        <w:t xml:space="preserve"> 34401А, 34411А. </w:t>
      </w:r>
      <w:r w:rsidRPr="00151C9D">
        <w:rPr>
          <w:rFonts w:ascii="Times New Roman" w:eastAsiaTheme="minorEastAsia" w:hAnsi="Times New Roman"/>
          <w:color w:val="000000"/>
          <w:sz w:val="28"/>
          <w:szCs w:val="28"/>
          <w:lang w:eastAsia="en-US"/>
        </w:rPr>
        <w:t xml:space="preserve">[Электронный ресурс] </w:t>
      </w:r>
      <w:r w:rsidRPr="00BD2716">
        <w:rPr>
          <w:rFonts w:ascii="Times New Roman" w:eastAsiaTheme="minorEastAsia" w:hAnsi="Times New Roman"/>
          <w:color w:val="000000"/>
          <w:sz w:val="28"/>
          <w:szCs w:val="28"/>
          <w:lang w:eastAsia="en-US"/>
        </w:rPr>
        <w:t>- Режим доступа:</w:t>
      </w:r>
      <w:r w:rsidRPr="00151C9D">
        <w:rPr>
          <w:rFonts w:ascii="Times New Roman" w:eastAsiaTheme="minorEastAsia" w:hAnsi="Times New Roman"/>
          <w:color w:val="000000"/>
          <w:sz w:val="28"/>
          <w:szCs w:val="28"/>
          <w:lang w:eastAsia="en-US"/>
        </w:rPr>
        <w:t xml:space="preserve"> </w:t>
      </w:r>
      <w:hyperlink r:id="rId92" w:history="1">
        <w:r w:rsidR="00EF402D" w:rsidRPr="00151C9D">
          <w:rPr>
            <w:rStyle w:val="ab"/>
            <w:rFonts w:ascii="Times New Roman" w:hAnsi="Times New Roman"/>
            <w:color w:val="auto"/>
            <w:sz w:val="28"/>
            <w:szCs w:val="28"/>
            <w:u w:val="none"/>
            <w:shd w:val="clear" w:color="auto" w:fill="FFFFFF"/>
            <w:lang w:val="en-US" w:eastAsia="zh-CN"/>
          </w:rPr>
          <w:t>http</w:t>
        </w:r>
        <w:r w:rsidR="00EF402D" w:rsidRPr="00151C9D">
          <w:rPr>
            <w:rStyle w:val="ab"/>
            <w:rFonts w:ascii="Times New Roman" w:hAnsi="Times New Roman"/>
            <w:color w:val="auto"/>
            <w:sz w:val="28"/>
            <w:szCs w:val="28"/>
            <w:u w:val="none"/>
            <w:shd w:val="clear" w:color="auto" w:fill="FFFFFF"/>
            <w:lang w:eastAsia="zh-CN"/>
          </w:rPr>
          <w:t>://</w:t>
        </w:r>
        <w:r w:rsidR="00EF402D" w:rsidRPr="00151C9D">
          <w:rPr>
            <w:rStyle w:val="ab"/>
            <w:rFonts w:ascii="Times New Roman" w:hAnsi="Times New Roman"/>
            <w:color w:val="auto"/>
            <w:sz w:val="28"/>
            <w:szCs w:val="28"/>
            <w:u w:val="none"/>
            <w:shd w:val="clear" w:color="auto" w:fill="FFFFFF"/>
            <w:lang w:val="en-US" w:eastAsia="zh-CN"/>
          </w:rPr>
          <w:t>www</w:t>
        </w:r>
        <w:r w:rsidR="00EF402D" w:rsidRPr="00151C9D">
          <w:rPr>
            <w:rStyle w:val="ab"/>
            <w:rFonts w:ascii="Times New Roman" w:hAnsi="Times New Roman"/>
            <w:color w:val="auto"/>
            <w:sz w:val="28"/>
            <w:szCs w:val="28"/>
            <w:u w:val="none"/>
            <w:shd w:val="clear" w:color="auto" w:fill="FFFFFF"/>
            <w:lang w:eastAsia="zh-CN"/>
          </w:rPr>
          <w:t>.</w:t>
        </w:r>
        <w:proofErr w:type="spellStart"/>
        <w:r w:rsidR="00EF402D" w:rsidRPr="00151C9D">
          <w:rPr>
            <w:rStyle w:val="ab"/>
            <w:rFonts w:ascii="Times New Roman" w:hAnsi="Times New Roman"/>
            <w:color w:val="auto"/>
            <w:sz w:val="28"/>
            <w:szCs w:val="28"/>
            <w:u w:val="none"/>
            <w:shd w:val="clear" w:color="auto" w:fill="FFFFFF"/>
            <w:lang w:val="en-US" w:eastAsia="zh-CN"/>
          </w:rPr>
          <w:t>metran</w:t>
        </w:r>
        <w:proofErr w:type="spellEnd"/>
        <w:r w:rsidR="00EF402D" w:rsidRPr="00151C9D">
          <w:rPr>
            <w:rStyle w:val="ab"/>
            <w:rFonts w:ascii="Times New Roman" w:hAnsi="Times New Roman"/>
            <w:color w:val="auto"/>
            <w:sz w:val="28"/>
            <w:szCs w:val="28"/>
            <w:u w:val="none"/>
            <w:shd w:val="clear" w:color="auto" w:fill="FFFFFF"/>
            <w:lang w:eastAsia="zh-CN"/>
          </w:rPr>
          <w:t>.</w:t>
        </w:r>
        <w:r w:rsidR="00EF402D" w:rsidRPr="00151C9D">
          <w:rPr>
            <w:rStyle w:val="ab"/>
            <w:rFonts w:ascii="Times New Roman" w:hAnsi="Times New Roman"/>
            <w:color w:val="auto"/>
            <w:sz w:val="28"/>
            <w:szCs w:val="28"/>
            <w:u w:val="none"/>
            <w:shd w:val="clear" w:color="auto" w:fill="FFFFFF"/>
            <w:lang w:val="en-US" w:eastAsia="zh-CN"/>
          </w:rPr>
          <w:t>com</w:t>
        </w:r>
        <w:r w:rsidR="00EF402D" w:rsidRPr="00151C9D">
          <w:rPr>
            <w:rStyle w:val="ab"/>
            <w:rFonts w:ascii="Times New Roman" w:hAnsi="Times New Roman"/>
            <w:color w:val="auto"/>
            <w:sz w:val="28"/>
            <w:szCs w:val="28"/>
            <w:u w:val="none"/>
            <w:shd w:val="clear" w:color="auto" w:fill="FFFFFF"/>
            <w:lang w:eastAsia="zh-CN"/>
          </w:rPr>
          <w:t>/</w:t>
        </w:r>
        <w:proofErr w:type="spellStart"/>
        <w:r w:rsidR="00EF402D" w:rsidRPr="00151C9D">
          <w:rPr>
            <w:rStyle w:val="ab"/>
            <w:rFonts w:ascii="Times New Roman" w:hAnsi="Times New Roman"/>
            <w:color w:val="auto"/>
            <w:sz w:val="28"/>
            <w:szCs w:val="28"/>
            <w:u w:val="none"/>
            <w:shd w:val="clear" w:color="auto" w:fill="FFFFFF"/>
            <w:lang w:val="en-US" w:eastAsia="zh-CN"/>
          </w:rPr>
          <w:t>netcat</w:t>
        </w:r>
        <w:proofErr w:type="spellEnd"/>
        <w:r w:rsidR="00EF402D" w:rsidRPr="00151C9D">
          <w:rPr>
            <w:rStyle w:val="ab"/>
            <w:rFonts w:ascii="Times New Roman" w:hAnsi="Times New Roman"/>
            <w:color w:val="auto"/>
            <w:sz w:val="28"/>
            <w:szCs w:val="28"/>
            <w:u w:val="none"/>
            <w:shd w:val="clear" w:color="auto" w:fill="FFFFFF"/>
            <w:lang w:eastAsia="zh-CN"/>
          </w:rPr>
          <w:t>_</w:t>
        </w:r>
        <w:r w:rsidR="00EF402D" w:rsidRPr="00151C9D">
          <w:rPr>
            <w:rStyle w:val="ab"/>
            <w:rFonts w:ascii="Times New Roman" w:hAnsi="Times New Roman"/>
            <w:color w:val="auto"/>
            <w:sz w:val="28"/>
            <w:szCs w:val="28"/>
            <w:u w:val="none"/>
            <w:shd w:val="clear" w:color="auto" w:fill="FFFFFF"/>
            <w:lang w:val="en-US" w:eastAsia="zh-CN"/>
          </w:rPr>
          <w:t>files</w:t>
        </w:r>
        <w:r w:rsidR="00EF402D" w:rsidRPr="00151C9D">
          <w:rPr>
            <w:rStyle w:val="ab"/>
            <w:rFonts w:ascii="Times New Roman" w:hAnsi="Times New Roman"/>
            <w:color w:val="auto"/>
            <w:sz w:val="28"/>
            <w:szCs w:val="28"/>
            <w:u w:val="none"/>
            <w:shd w:val="clear" w:color="auto" w:fill="FFFFFF"/>
            <w:lang w:eastAsia="zh-CN"/>
          </w:rPr>
          <w:t>/458/358/</w:t>
        </w:r>
        <w:r w:rsidR="00EF402D" w:rsidRPr="00151C9D">
          <w:rPr>
            <w:rStyle w:val="ab"/>
            <w:rFonts w:ascii="Times New Roman" w:hAnsi="Times New Roman"/>
            <w:color w:val="auto"/>
            <w:sz w:val="28"/>
            <w:szCs w:val="28"/>
            <w:u w:val="none"/>
            <w:shd w:val="clear" w:color="auto" w:fill="FFFFFF"/>
            <w:lang w:val="en-US" w:eastAsia="zh-CN"/>
          </w:rPr>
          <w:t>h</w:t>
        </w:r>
        <w:r w:rsidR="00EF402D" w:rsidRPr="00151C9D">
          <w:rPr>
            <w:rStyle w:val="ab"/>
            <w:rFonts w:ascii="Times New Roman" w:hAnsi="Times New Roman"/>
            <w:color w:val="auto"/>
            <w:sz w:val="28"/>
            <w:szCs w:val="28"/>
            <w:u w:val="none"/>
            <w:shd w:val="clear" w:color="auto" w:fill="FFFFFF"/>
            <w:lang w:eastAsia="zh-CN"/>
          </w:rPr>
          <w:t>_979824</w:t>
        </w:r>
        <w:r w:rsidR="00EF402D" w:rsidRPr="00151C9D">
          <w:rPr>
            <w:rStyle w:val="ab"/>
            <w:rFonts w:ascii="Times New Roman" w:hAnsi="Times New Roman"/>
            <w:color w:val="auto"/>
            <w:sz w:val="28"/>
            <w:szCs w:val="28"/>
            <w:u w:val="none"/>
            <w:shd w:val="clear" w:color="auto" w:fill="FFFFFF"/>
            <w:lang w:val="en-US" w:eastAsia="zh-CN"/>
          </w:rPr>
          <w:t>a</w:t>
        </w:r>
        <w:r w:rsidR="00EF402D" w:rsidRPr="00151C9D">
          <w:rPr>
            <w:rStyle w:val="ab"/>
            <w:rFonts w:ascii="Times New Roman" w:hAnsi="Times New Roman"/>
            <w:color w:val="auto"/>
            <w:sz w:val="28"/>
            <w:szCs w:val="28"/>
            <w:u w:val="none"/>
            <w:shd w:val="clear" w:color="auto" w:fill="FFFFFF"/>
            <w:lang w:eastAsia="zh-CN"/>
          </w:rPr>
          <w:t>2956</w:t>
        </w:r>
        <w:r w:rsidR="00EF402D" w:rsidRPr="00151C9D">
          <w:rPr>
            <w:rStyle w:val="ab"/>
            <w:rFonts w:ascii="Times New Roman" w:hAnsi="Times New Roman"/>
            <w:color w:val="auto"/>
            <w:sz w:val="28"/>
            <w:szCs w:val="28"/>
            <w:u w:val="none"/>
            <w:shd w:val="clear" w:color="auto" w:fill="FFFFFF"/>
            <w:lang w:val="en-US" w:eastAsia="zh-CN"/>
          </w:rPr>
          <w:t>d</w:t>
        </w:r>
        <w:r w:rsidR="00EF402D" w:rsidRPr="00151C9D">
          <w:rPr>
            <w:rStyle w:val="ab"/>
            <w:rFonts w:ascii="Times New Roman" w:hAnsi="Times New Roman"/>
            <w:color w:val="auto"/>
            <w:sz w:val="28"/>
            <w:szCs w:val="28"/>
            <w:u w:val="none"/>
            <w:shd w:val="clear" w:color="auto" w:fill="FFFFFF"/>
            <w:lang w:eastAsia="zh-CN"/>
          </w:rPr>
          <w:t>9</w:t>
        </w:r>
        <w:r w:rsidR="00EF402D" w:rsidRPr="00151C9D">
          <w:rPr>
            <w:rStyle w:val="ab"/>
            <w:rFonts w:ascii="Times New Roman" w:hAnsi="Times New Roman"/>
            <w:color w:val="auto"/>
            <w:sz w:val="28"/>
            <w:szCs w:val="28"/>
            <w:u w:val="none"/>
            <w:shd w:val="clear" w:color="auto" w:fill="FFFFFF"/>
            <w:lang w:val="en-US" w:eastAsia="zh-CN"/>
          </w:rPr>
          <w:t>b</w:t>
        </w:r>
        <w:r w:rsidR="00EF402D" w:rsidRPr="00151C9D">
          <w:rPr>
            <w:rStyle w:val="ab"/>
            <w:rFonts w:ascii="Times New Roman" w:hAnsi="Times New Roman"/>
            <w:color w:val="auto"/>
            <w:sz w:val="28"/>
            <w:szCs w:val="28"/>
            <w:u w:val="none"/>
            <w:shd w:val="clear" w:color="auto" w:fill="FFFFFF"/>
            <w:lang w:eastAsia="zh-CN"/>
          </w:rPr>
          <w:t>86</w:t>
        </w:r>
        <w:r w:rsidR="00EF402D" w:rsidRPr="00151C9D">
          <w:rPr>
            <w:rStyle w:val="ab"/>
            <w:rFonts w:ascii="Times New Roman" w:hAnsi="Times New Roman"/>
            <w:color w:val="auto"/>
            <w:sz w:val="28"/>
            <w:szCs w:val="28"/>
            <w:u w:val="none"/>
            <w:shd w:val="clear" w:color="auto" w:fill="FFFFFF"/>
            <w:lang w:val="en-US" w:eastAsia="zh-CN"/>
          </w:rPr>
          <w:t>b</w:t>
        </w:r>
        <w:r w:rsidR="00EF402D" w:rsidRPr="00151C9D">
          <w:rPr>
            <w:rStyle w:val="ab"/>
            <w:rFonts w:ascii="Times New Roman" w:hAnsi="Times New Roman"/>
            <w:color w:val="auto"/>
            <w:sz w:val="28"/>
            <w:szCs w:val="28"/>
            <w:u w:val="none"/>
            <w:shd w:val="clear" w:color="auto" w:fill="FFFFFF"/>
            <w:lang w:eastAsia="zh-CN"/>
          </w:rPr>
          <w:t>7</w:t>
        </w:r>
        <w:r w:rsidR="00EF402D" w:rsidRPr="00151C9D">
          <w:rPr>
            <w:rStyle w:val="ab"/>
            <w:rFonts w:ascii="Times New Roman" w:hAnsi="Times New Roman"/>
            <w:color w:val="auto"/>
            <w:sz w:val="28"/>
            <w:szCs w:val="28"/>
            <w:u w:val="none"/>
            <w:shd w:val="clear" w:color="auto" w:fill="FFFFFF"/>
            <w:lang w:val="en-US" w:eastAsia="zh-CN"/>
          </w:rPr>
          <w:t>b</w:t>
        </w:r>
        <w:r w:rsidR="00EF402D" w:rsidRPr="00151C9D">
          <w:rPr>
            <w:rStyle w:val="ab"/>
            <w:rFonts w:ascii="Times New Roman" w:hAnsi="Times New Roman"/>
            <w:color w:val="auto"/>
            <w:sz w:val="28"/>
            <w:szCs w:val="28"/>
            <w:u w:val="none"/>
            <w:shd w:val="clear" w:color="auto" w:fill="FFFFFF"/>
            <w:lang w:eastAsia="zh-CN"/>
          </w:rPr>
          <w:t>920113615</w:t>
        </w:r>
        <w:r w:rsidR="00EF402D" w:rsidRPr="00151C9D">
          <w:rPr>
            <w:rStyle w:val="ab"/>
            <w:rFonts w:ascii="Times New Roman" w:hAnsi="Times New Roman"/>
            <w:color w:val="auto"/>
            <w:sz w:val="28"/>
            <w:szCs w:val="28"/>
            <w:u w:val="none"/>
            <w:shd w:val="clear" w:color="auto" w:fill="FFFFFF"/>
            <w:lang w:val="en-US" w:eastAsia="zh-CN"/>
          </w:rPr>
          <w:t>e</w:t>
        </w:r>
        <w:r w:rsidR="00EF402D" w:rsidRPr="00151C9D">
          <w:rPr>
            <w:rStyle w:val="ab"/>
            <w:rFonts w:ascii="Times New Roman" w:hAnsi="Times New Roman"/>
            <w:color w:val="auto"/>
            <w:sz w:val="28"/>
            <w:szCs w:val="28"/>
            <w:u w:val="none"/>
            <w:shd w:val="clear" w:color="auto" w:fill="FFFFFF"/>
            <w:lang w:eastAsia="zh-CN"/>
          </w:rPr>
          <w:t>1</w:t>
        </w:r>
        <w:r w:rsidR="00EF402D" w:rsidRPr="00151C9D">
          <w:rPr>
            <w:rStyle w:val="ab"/>
            <w:rFonts w:ascii="Times New Roman" w:hAnsi="Times New Roman"/>
            <w:color w:val="auto"/>
            <w:sz w:val="28"/>
            <w:szCs w:val="28"/>
            <w:u w:val="none"/>
            <w:shd w:val="clear" w:color="auto" w:fill="FFFFFF"/>
            <w:lang w:val="en-US" w:eastAsia="zh-CN"/>
          </w:rPr>
          <w:t>a</w:t>
        </w:r>
        <w:r w:rsidR="00EF402D" w:rsidRPr="00151C9D">
          <w:rPr>
            <w:rStyle w:val="ab"/>
            <w:rFonts w:ascii="Times New Roman" w:hAnsi="Times New Roman"/>
            <w:color w:val="auto"/>
            <w:sz w:val="28"/>
            <w:szCs w:val="28"/>
            <w:u w:val="none"/>
            <w:shd w:val="clear" w:color="auto" w:fill="FFFFFF"/>
            <w:lang w:eastAsia="zh-CN"/>
          </w:rPr>
          <w:t>9</w:t>
        </w:r>
      </w:hyperlink>
      <w:r w:rsidRPr="00151C9D">
        <w:rPr>
          <w:rStyle w:val="ab"/>
          <w:rFonts w:ascii="Times New Roman" w:hAnsi="Times New Roman"/>
          <w:color w:val="auto"/>
          <w:sz w:val="28"/>
          <w:szCs w:val="28"/>
          <w:u w:val="none"/>
          <w:shd w:val="clear" w:color="auto" w:fill="FFFFFF"/>
          <w:lang w:eastAsia="zh-CN"/>
        </w:rPr>
        <w:t xml:space="preserve">, </w:t>
      </w:r>
      <w:r w:rsidRPr="00BD2716">
        <w:rPr>
          <w:rFonts w:ascii="Times New Roman" w:eastAsiaTheme="minorEastAsia" w:hAnsi="Times New Roman"/>
          <w:color w:val="000000"/>
          <w:sz w:val="28"/>
          <w:szCs w:val="28"/>
          <w:lang w:eastAsia="en-US"/>
        </w:rPr>
        <w:t xml:space="preserve">свободный. – </w:t>
      </w:r>
      <w:proofErr w:type="spellStart"/>
      <w:r w:rsidRPr="00BD2716">
        <w:rPr>
          <w:rFonts w:ascii="Times New Roman" w:eastAsiaTheme="minorEastAsia" w:hAnsi="Times New Roman"/>
          <w:color w:val="000000"/>
          <w:sz w:val="28"/>
          <w:szCs w:val="28"/>
          <w:lang w:eastAsia="en-US"/>
        </w:rPr>
        <w:t>Загл</w:t>
      </w:r>
      <w:proofErr w:type="spellEnd"/>
      <w:r w:rsidRPr="00BD2716">
        <w:rPr>
          <w:rFonts w:ascii="Times New Roman" w:eastAsiaTheme="minorEastAsia" w:hAnsi="Times New Roman"/>
          <w:color w:val="000000"/>
          <w:sz w:val="28"/>
          <w:szCs w:val="28"/>
          <w:lang w:eastAsia="en-US"/>
        </w:rPr>
        <w:t>. с экрана.</w:t>
      </w:r>
    </w:p>
    <w:p w14:paraId="5D42522F" w14:textId="15379341" w:rsidR="00EF402D" w:rsidRPr="00151C9D" w:rsidRDefault="00151C9D" w:rsidP="00151C9D">
      <w:pPr>
        <w:pStyle w:val="af1"/>
        <w:numPr>
          <w:ilvl w:val="0"/>
          <w:numId w:val="8"/>
        </w:numPr>
        <w:spacing w:after="0" w:line="360" w:lineRule="auto"/>
        <w:ind w:left="0" w:hanging="11"/>
        <w:jc w:val="both"/>
        <w:rPr>
          <w:rFonts w:ascii="Times New Roman" w:hAnsi="Times New Roman"/>
          <w:sz w:val="28"/>
          <w:szCs w:val="28"/>
          <w:shd w:val="clear" w:color="auto" w:fill="FFFFFF"/>
          <w:lang w:eastAsia="zh-CN"/>
        </w:rPr>
      </w:pPr>
      <w:r w:rsidRPr="00151C9D">
        <w:rPr>
          <w:rFonts w:ascii="Times New Roman" w:hAnsi="Times New Roman"/>
          <w:sz w:val="28"/>
          <w:szCs w:val="28"/>
          <w:lang w:val="en-US"/>
        </w:rPr>
        <w:lastRenderedPageBreak/>
        <w:t xml:space="preserve">DS75160A/DS75161A IEEE-488 GPIB Transceivers. </w:t>
      </w:r>
      <w:r w:rsidRPr="00BD2716">
        <w:rPr>
          <w:rFonts w:ascii="Times New Roman" w:eastAsiaTheme="minorEastAsia" w:hAnsi="Times New Roman"/>
          <w:color w:val="000000"/>
          <w:sz w:val="28"/>
          <w:szCs w:val="28"/>
          <w:lang w:eastAsia="en-US"/>
        </w:rPr>
        <w:t>[Э</w:t>
      </w:r>
      <w:r w:rsidRPr="00151C9D">
        <w:rPr>
          <w:rFonts w:ascii="Times New Roman" w:eastAsiaTheme="minorEastAsia" w:hAnsi="Times New Roman"/>
          <w:color w:val="000000"/>
          <w:sz w:val="28"/>
          <w:szCs w:val="28"/>
          <w:lang w:eastAsia="en-US"/>
        </w:rPr>
        <w:t xml:space="preserve">лектронный ресурс] </w:t>
      </w:r>
      <w:r w:rsidRPr="00BD2716">
        <w:rPr>
          <w:rFonts w:ascii="Times New Roman" w:eastAsiaTheme="minorEastAsia" w:hAnsi="Times New Roman"/>
          <w:color w:val="000000"/>
          <w:sz w:val="28"/>
          <w:szCs w:val="28"/>
          <w:lang w:eastAsia="en-US"/>
        </w:rPr>
        <w:t>- Режим доступа:</w:t>
      </w:r>
      <w:r w:rsidRPr="00151C9D">
        <w:rPr>
          <w:rFonts w:ascii="Times New Roman" w:eastAsiaTheme="minorEastAsia" w:hAnsi="Times New Roman"/>
          <w:color w:val="000000"/>
          <w:sz w:val="28"/>
          <w:szCs w:val="28"/>
          <w:lang w:eastAsia="en-US"/>
        </w:rPr>
        <w:t xml:space="preserve"> </w:t>
      </w:r>
      <w:hyperlink r:id="rId93" w:history="1">
        <w:r w:rsidR="00EF402D" w:rsidRPr="00151C9D">
          <w:rPr>
            <w:rStyle w:val="ab"/>
            <w:rFonts w:ascii="Times New Roman" w:hAnsi="Times New Roman"/>
            <w:color w:val="auto"/>
            <w:sz w:val="28"/>
            <w:szCs w:val="28"/>
            <w:u w:val="none"/>
            <w:shd w:val="clear" w:color="auto" w:fill="FFFFFF"/>
            <w:lang w:val="en-US" w:eastAsia="zh-CN"/>
          </w:rPr>
          <w:t>http</w:t>
        </w:r>
        <w:r w:rsidR="00EF402D" w:rsidRPr="00151C9D">
          <w:rPr>
            <w:rStyle w:val="ab"/>
            <w:rFonts w:ascii="Times New Roman" w:hAnsi="Times New Roman"/>
            <w:color w:val="auto"/>
            <w:sz w:val="28"/>
            <w:szCs w:val="28"/>
            <w:u w:val="none"/>
            <w:shd w:val="clear" w:color="auto" w:fill="FFFFFF"/>
            <w:lang w:eastAsia="zh-CN"/>
          </w:rPr>
          <w:t>://</w:t>
        </w:r>
        <w:r w:rsidR="00EF402D" w:rsidRPr="00151C9D">
          <w:rPr>
            <w:rStyle w:val="ab"/>
            <w:rFonts w:ascii="Times New Roman" w:hAnsi="Times New Roman"/>
            <w:color w:val="auto"/>
            <w:sz w:val="28"/>
            <w:szCs w:val="28"/>
            <w:u w:val="none"/>
            <w:shd w:val="clear" w:color="auto" w:fill="FFFFFF"/>
            <w:lang w:val="en-US" w:eastAsia="zh-CN"/>
          </w:rPr>
          <w:t>www</w:t>
        </w:r>
        <w:r w:rsidR="00EF402D" w:rsidRPr="00151C9D">
          <w:rPr>
            <w:rStyle w:val="ab"/>
            <w:rFonts w:ascii="Times New Roman" w:hAnsi="Times New Roman"/>
            <w:color w:val="auto"/>
            <w:sz w:val="28"/>
            <w:szCs w:val="28"/>
            <w:u w:val="none"/>
            <w:shd w:val="clear" w:color="auto" w:fill="FFFFFF"/>
            <w:lang w:eastAsia="zh-CN"/>
          </w:rPr>
          <w:t>.</w:t>
        </w:r>
        <w:r w:rsidR="00EF402D" w:rsidRPr="00151C9D">
          <w:rPr>
            <w:rStyle w:val="ab"/>
            <w:rFonts w:ascii="Times New Roman" w:hAnsi="Times New Roman"/>
            <w:color w:val="auto"/>
            <w:sz w:val="28"/>
            <w:szCs w:val="28"/>
            <w:u w:val="none"/>
            <w:shd w:val="clear" w:color="auto" w:fill="FFFFFF"/>
            <w:lang w:val="en-US" w:eastAsia="zh-CN"/>
          </w:rPr>
          <w:t>ti</w:t>
        </w:r>
        <w:r w:rsidR="00EF402D" w:rsidRPr="00151C9D">
          <w:rPr>
            <w:rStyle w:val="ab"/>
            <w:rFonts w:ascii="Times New Roman" w:hAnsi="Times New Roman"/>
            <w:color w:val="auto"/>
            <w:sz w:val="28"/>
            <w:szCs w:val="28"/>
            <w:u w:val="none"/>
            <w:shd w:val="clear" w:color="auto" w:fill="FFFFFF"/>
            <w:lang w:eastAsia="zh-CN"/>
          </w:rPr>
          <w:t>.</w:t>
        </w:r>
        <w:r w:rsidR="00EF402D" w:rsidRPr="00151C9D">
          <w:rPr>
            <w:rStyle w:val="ab"/>
            <w:rFonts w:ascii="Times New Roman" w:hAnsi="Times New Roman"/>
            <w:color w:val="auto"/>
            <w:sz w:val="28"/>
            <w:szCs w:val="28"/>
            <w:u w:val="none"/>
            <w:shd w:val="clear" w:color="auto" w:fill="FFFFFF"/>
            <w:lang w:val="en-US" w:eastAsia="zh-CN"/>
          </w:rPr>
          <w:t>com</w:t>
        </w:r>
        <w:r w:rsidR="00EF402D" w:rsidRPr="00151C9D">
          <w:rPr>
            <w:rStyle w:val="ab"/>
            <w:rFonts w:ascii="Times New Roman" w:hAnsi="Times New Roman"/>
            <w:color w:val="auto"/>
            <w:sz w:val="28"/>
            <w:szCs w:val="28"/>
            <w:u w:val="none"/>
            <w:shd w:val="clear" w:color="auto" w:fill="FFFFFF"/>
            <w:lang w:eastAsia="zh-CN"/>
          </w:rPr>
          <w:t>/</w:t>
        </w:r>
        <w:r w:rsidR="00EF402D" w:rsidRPr="00151C9D">
          <w:rPr>
            <w:rStyle w:val="ab"/>
            <w:rFonts w:ascii="Times New Roman" w:hAnsi="Times New Roman"/>
            <w:color w:val="auto"/>
            <w:sz w:val="28"/>
            <w:szCs w:val="28"/>
            <w:u w:val="none"/>
            <w:shd w:val="clear" w:color="auto" w:fill="FFFFFF"/>
            <w:lang w:val="en-US" w:eastAsia="zh-CN"/>
          </w:rPr>
          <w:t>lit</w:t>
        </w:r>
        <w:r w:rsidR="00EF402D" w:rsidRPr="00151C9D">
          <w:rPr>
            <w:rStyle w:val="ab"/>
            <w:rFonts w:ascii="Times New Roman" w:hAnsi="Times New Roman"/>
            <w:color w:val="auto"/>
            <w:sz w:val="28"/>
            <w:szCs w:val="28"/>
            <w:u w:val="none"/>
            <w:shd w:val="clear" w:color="auto" w:fill="FFFFFF"/>
            <w:lang w:eastAsia="zh-CN"/>
          </w:rPr>
          <w:t>/</w:t>
        </w:r>
        <w:r w:rsidR="00EF402D" w:rsidRPr="00151C9D">
          <w:rPr>
            <w:rStyle w:val="ab"/>
            <w:rFonts w:ascii="Times New Roman" w:hAnsi="Times New Roman"/>
            <w:color w:val="auto"/>
            <w:sz w:val="28"/>
            <w:szCs w:val="28"/>
            <w:u w:val="none"/>
            <w:shd w:val="clear" w:color="auto" w:fill="FFFFFF"/>
            <w:lang w:val="en-US" w:eastAsia="zh-CN"/>
          </w:rPr>
          <w:t>ds</w:t>
        </w:r>
        <w:r w:rsidR="00EF402D" w:rsidRPr="00151C9D">
          <w:rPr>
            <w:rStyle w:val="ab"/>
            <w:rFonts w:ascii="Times New Roman" w:hAnsi="Times New Roman"/>
            <w:color w:val="auto"/>
            <w:sz w:val="28"/>
            <w:szCs w:val="28"/>
            <w:u w:val="none"/>
            <w:shd w:val="clear" w:color="auto" w:fill="FFFFFF"/>
            <w:lang w:eastAsia="zh-CN"/>
          </w:rPr>
          <w:t>/</w:t>
        </w:r>
        <w:proofErr w:type="spellStart"/>
        <w:r w:rsidR="00EF402D" w:rsidRPr="00151C9D">
          <w:rPr>
            <w:rStyle w:val="ab"/>
            <w:rFonts w:ascii="Times New Roman" w:hAnsi="Times New Roman"/>
            <w:color w:val="auto"/>
            <w:sz w:val="28"/>
            <w:szCs w:val="28"/>
            <w:u w:val="none"/>
            <w:shd w:val="clear" w:color="auto" w:fill="FFFFFF"/>
            <w:lang w:val="en-US" w:eastAsia="zh-CN"/>
          </w:rPr>
          <w:t>symlink</w:t>
        </w:r>
        <w:proofErr w:type="spellEnd"/>
        <w:r w:rsidR="00EF402D" w:rsidRPr="00151C9D">
          <w:rPr>
            <w:rStyle w:val="ab"/>
            <w:rFonts w:ascii="Times New Roman" w:hAnsi="Times New Roman"/>
            <w:color w:val="auto"/>
            <w:sz w:val="28"/>
            <w:szCs w:val="28"/>
            <w:u w:val="none"/>
            <w:shd w:val="clear" w:color="auto" w:fill="FFFFFF"/>
            <w:lang w:eastAsia="zh-CN"/>
          </w:rPr>
          <w:t>/</w:t>
        </w:r>
        <w:r w:rsidR="00EF402D" w:rsidRPr="00151C9D">
          <w:rPr>
            <w:rStyle w:val="ab"/>
            <w:rFonts w:ascii="Times New Roman" w:hAnsi="Times New Roman"/>
            <w:color w:val="auto"/>
            <w:sz w:val="28"/>
            <w:szCs w:val="28"/>
            <w:u w:val="none"/>
            <w:shd w:val="clear" w:color="auto" w:fill="FFFFFF"/>
            <w:lang w:val="en-US" w:eastAsia="zh-CN"/>
          </w:rPr>
          <w:t>ds</w:t>
        </w:r>
        <w:r w:rsidR="00EF402D" w:rsidRPr="00151C9D">
          <w:rPr>
            <w:rStyle w:val="ab"/>
            <w:rFonts w:ascii="Times New Roman" w:hAnsi="Times New Roman"/>
            <w:color w:val="auto"/>
            <w:sz w:val="28"/>
            <w:szCs w:val="28"/>
            <w:u w:val="none"/>
            <w:shd w:val="clear" w:color="auto" w:fill="FFFFFF"/>
            <w:lang w:eastAsia="zh-CN"/>
          </w:rPr>
          <w:t>75160</w:t>
        </w:r>
        <w:r w:rsidR="00EF402D" w:rsidRPr="00151C9D">
          <w:rPr>
            <w:rStyle w:val="ab"/>
            <w:rFonts w:ascii="Times New Roman" w:hAnsi="Times New Roman"/>
            <w:color w:val="auto"/>
            <w:sz w:val="28"/>
            <w:szCs w:val="28"/>
            <w:u w:val="none"/>
            <w:shd w:val="clear" w:color="auto" w:fill="FFFFFF"/>
            <w:lang w:val="en-US" w:eastAsia="zh-CN"/>
          </w:rPr>
          <w:t>a</w:t>
        </w:r>
        <w:r w:rsidR="00EF402D" w:rsidRPr="00151C9D">
          <w:rPr>
            <w:rStyle w:val="ab"/>
            <w:rFonts w:ascii="Times New Roman" w:hAnsi="Times New Roman"/>
            <w:color w:val="auto"/>
            <w:sz w:val="28"/>
            <w:szCs w:val="28"/>
            <w:u w:val="none"/>
            <w:shd w:val="clear" w:color="auto" w:fill="FFFFFF"/>
            <w:lang w:eastAsia="zh-CN"/>
          </w:rPr>
          <w:t>.</w:t>
        </w:r>
        <w:r w:rsidR="00EF402D" w:rsidRPr="00151C9D">
          <w:rPr>
            <w:rStyle w:val="ab"/>
            <w:rFonts w:ascii="Times New Roman" w:hAnsi="Times New Roman"/>
            <w:color w:val="auto"/>
            <w:sz w:val="28"/>
            <w:szCs w:val="28"/>
            <w:u w:val="none"/>
            <w:shd w:val="clear" w:color="auto" w:fill="FFFFFF"/>
            <w:lang w:val="en-US" w:eastAsia="zh-CN"/>
          </w:rPr>
          <w:t>pdf</w:t>
        </w:r>
      </w:hyperlink>
      <w:r w:rsidRPr="00151C9D">
        <w:rPr>
          <w:rFonts w:ascii="Times New Roman" w:hAnsi="Times New Roman"/>
          <w:sz w:val="28"/>
          <w:szCs w:val="28"/>
          <w:shd w:val="clear" w:color="auto" w:fill="FFFFFF"/>
          <w:lang w:eastAsia="zh-CN"/>
        </w:rPr>
        <w:t>,</w:t>
      </w:r>
      <w:r w:rsidRPr="00151C9D">
        <w:rPr>
          <w:rFonts w:ascii="Times New Roman" w:eastAsiaTheme="minorEastAsia" w:hAnsi="Times New Roman"/>
          <w:color w:val="000000"/>
          <w:sz w:val="28"/>
          <w:szCs w:val="28"/>
          <w:lang w:eastAsia="en-US"/>
        </w:rPr>
        <w:t xml:space="preserve"> </w:t>
      </w:r>
      <w:r w:rsidRPr="00BD2716">
        <w:rPr>
          <w:rFonts w:ascii="Times New Roman" w:eastAsiaTheme="minorEastAsia" w:hAnsi="Times New Roman"/>
          <w:color w:val="000000"/>
          <w:sz w:val="28"/>
          <w:szCs w:val="28"/>
          <w:lang w:eastAsia="en-US"/>
        </w:rPr>
        <w:t xml:space="preserve">свободный. – </w:t>
      </w:r>
      <w:proofErr w:type="spellStart"/>
      <w:r w:rsidRPr="00BD2716">
        <w:rPr>
          <w:rFonts w:ascii="Times New Roman" w:eastAsiaTheme="minorEastAsia" w:hAnsi="Times New Roman"/>
          <w:color w:val="000000"/>
          <w:sz w:val="28"/>
          <w:szCs w:val="28"/>
          <w:lang w:eastAsia="en-US"/>
        </w:rPr>
        <w:t>Загл</w:t>
      </w:r>
      <w:proofErr w:type="spellEnd"/>
      <w:r w:rsidRPr="00BD2716">
        <w:rPr>
          <w:rFonts w:ascii="Times New Roman" w:eastAsiaTheme="minorEastAsia" w:hAnsi="Times New Roman"/>
          <w:color w:val="000000"/>
          <w:sz w:val="28"/>
          <w:szCs w:val="28"/>
          <w:lang w:eastAsia="en-US"/>
        </w:rPr>
        <w:t>. с экрана.</w:t>
      </w:r>
    </w:p>
    <w:p w14:paraId="5457C910" w14:textId="6688C500" w:rsidR="00EF402D" w:rsidRPr="005609D1" w:rsidRDefault="00151C9D" w:rsidP="00777627">
      <w:pPr>
        <w:pStyle w:val="af1"/>
        <w:numPr>
          <w:ilvl w:val="0"/>
          <w:numId w:val="8"/>
        </w:numPr>
        <w:spacing w:after="0" w:line="360" w:lineRule="auto"/>
        <w:ind w:left="0" w:firstLine="0"/>
        <w:jc w:val="both"/>
        <w:rPr>
          <w:rFonts w:ascii="Times New Roman" w:hAnsi="Times New Roman"/>
          <w:sz w:val="28"/>
          <w:szCs w:val="28"/>
          <w:lang w:eastAsia="zh-CN"/>
        </w:rPr>
      </w:pPr>
      <w:proofErr w:type="spellStart"/>
      <w:r>
        <w:rPr>
          <w:rStyle w:val="bib-heading1"/>
          <w:rFonts w:ascii="Times New Roman" w:hAnsi="Times New Roman"/>
          <w:sz w:val="28"/>
          <w:szCs w:val="28"/>
        </w:rPr>
        <w:t>Рожнёв</w:t>
      </w:r>
      <w:proofErr w:type="spellEnd"/>
      <w:r>
        <w:rPr>
          <w:rStyle w:val="bib-heading1"/>
          <w:rFonts w:ascii="Times New Roman" w:hAnsi="Times New Roman"/>
          <w:sz w:val="28"/>
          <w:szCs w:val="28"/>
        </w:rPr>
        <w:t xml:space="preserve"> И.</w:t>
      </w:r>
      <w:r w:rsidR="00EF402D" w:rsidRPr="005609D1">
        <w:rPr>
          <w:rStyle w:val="bib-heading1"/>
          <w:rFonts w:ascii="Times New Roman" w:hAnsi="Times New Roman"/>
          <w:sz w:val="28"/>
          <w:szCs w:val="28"/>
        </w:rPr>
        <w:t>Н.</w:t>
      </w:r>
      <w:r>
        <w:rPr>
          <w:rStyle w:val="bib-heading1"/>
          <w:rFonts w:ascii="Times New Roman" w:hAnsi="Times New Roman"/>
          <w:sz w:val="28"/>
          <w:szCs w:val="28"/>
        </w:rPr>
        <w:t xml:space="preserve">, </w:t>
      </w:r>
      <w:r w:rsidR="00EF402D" w:rsidRPr="005609D1">
        <w:rPr>
          <w:rStyle w:val="bib-domain1"/>
          <w:rFonts w:ascii="Times New Roman" w:hAnsi="Times New Roman"/>
          <w:sz w:val="28"/>
          <w:szCs w:val="28"/>
        </w:rPr>
        <w:t xml:space="preserve">Настройка коэффициентов ПИД-регулятора с помощью искусственной нейронной сети / И. Н. </w:t>
      </w:r>
      <w:proofErr w:type="spellStart"/>
      <w:r w:rsidR="00EF402D" w:rsidRPr="005609D1">
        <w:rPr>
          <w:rStyle w:val="bib-domain1"/>
          <w:rFonts w:ascii="Times New Roman" w:hAnsi="Times New Roman"/>
          <w:sz w:val="28"/>
          <w:szCs w:val="28"/>
        </w:rPr>
        <w:t>Рожнёв</w:t>
      </w:r>
      <w:proofErr w:type="spellEnd"/>
      <w:r w:rsidR="00EF402D" w:rsidRPr="005609D1">
        <w:rPr>
          <w:rStyle w:val="bib-domain1"/>
          <w:rFonts w:ascii="Times New Roman" w:hAnsi="Times New Roman"/>
          <w:sz w:val="28"/>
          <w:szCs w:val="28"/>
        </w:rPr>
        <w:t xml:space="preserve">, К. А. </w:t>
      </w:r>
      <w:proofErr w:type="spellStart"/>
      <w:r w:rsidR="00EF402D" w:rsidRPr="005609D1">
        <w:rPr>
          <w:rStyle w:val="bib-domain1"/>
          <w:rFonts w:ascii="Times New Roman" w:hAnsi="Times New Roman"/>
          <w:sz w:val="28"/>
          <w:szCs w:val="28"/>
        </w:rPr>
        <w:t>Евтух</w:t>
      </w:r>
      <w:proofErr w:type="spellEnd"/>
      <w:r w:rsidR="00EF402D" w:rsidRPr="005609D1">
        <w:rPr>
          <w:rStyle w:val="bib-domain1"/>
          <w:rFonts w:ascii="Times New Roman" w:hAnsi="Times New Roman"/>
          <w:sz w:val="28"/>
          <w:szCs w:val="28"/>
        </w:rPr>
        <w:t xml:space="preserve"> // </w:t>
      </w:r>
      <w:hyperlink r:id="rId94" w:history="1">
        <w:r w:rsidR="00EF402D" w:rsidRPr="005609D1">
          <w:rPr>
            <w:rStyle w:val="ab"/>
            <w:rFonts w:ascii="Times New Roman" w:hAnsi="Times New Roman"/>
            <w:color w:val="auto"/>
            <w:sz w:val="28"/>
            <w:szCs w:val="28"/>
            <w:u w:val="none"/>
          </w:rPr>
          <w:t>Молодежь и современные информационные технологии</w:t>
        </w:r>
      </w:hyperlink>
      <w:r w:rsidR="00EF402D" w:rsidRPr="005609D1">
        <w:rPr>
          <w:rStyle w:val="bib-domain1"/>
          <w:rFonts w:ascii="Times New Roman" w:hAnsi="Times New Roman"/>
          <w:sz w:val="28"/>
          <w:szCs w:val="28"/>
        </w:rPr>
        <w:t xml:space="preserve"> : сборник трудов IV Всероссийской научно-практической конференции студентов, аспирантов и молодых ученых, г. Томск, 28 февраля - 2 марта 2006 г. / Томский политехнический университет; Молодежь и современные информационные технологии. — Томск: Изд-во ТПУ, 2006. — С. 271-272</w:t>
      </w:r>
      <w:r w:rsidR="00EF402D" w:rsidRPr="005609D1">
        <w:rPr>
          <w:rFonts w:ascii="Times New Roman" w:hAnsi="Times New Roman"/>
          <w:sz w:val="28"/>
          <w:szCs w:val="28"/>
        </w:rPr>
        <w:t>.</w:t>
      </w:r>
    </w:p>
    <w:p w14:paraId="46C94B8B" w14:textId="4A3C8029" w:rsidR="00EF402D" w:rsidRPr="006C78D6" w:rsidRDefault="00151C9D" w:rsidP="006C78D6">
      <w:pPr>
        <w:pStyle w:val="af1"/>
        <w:numPr>
          <w:ilvl w:val="0"/>
          <w:numId w:val="8"/>
        </w:numPr>
        <w:spacing w:after="0" w:line="360" w:lineRule="auto"/>
        <w:ind w:left="0" w:firstLine="0"/>
        <w:jc w:val="both"/>
        <w:rPr>
          <w:rStyle w:val="bib-domain7"/>
          <w:rFonts w:ascii="Times New Roman" w:hAnsi="Times New Roman"/>
          <w:sz w:val="28"/>
          <w:szCs w:val="28"/>
          <w:lang w:eastAsia="zh-CN"/>
        </w:rPr>
      </w:pPr>
      <w:proofErr w:type="spellStart"/>
      <w:r>
        <w:rPr>
          <w:rStyle w:val="bib-heading1"/>
          <w:rFonts w:ascii="Times New Roman" w:hAnsi="Times New Roman"/>
          <w:sz w:val="28"/>
          <w:szCs w:val="28"/>
        </w:rPr>
        <w:t>Пусев</w:t>
      </w:r>
      <w:proofErr w:type="spellEnd"/>
      <w:r>
        <w:rPr>
          <w:rStyle w:val="bib-heading1"/>
          <w:rFonts w:ascii="Times New Roman" w:hAnsi="Times New Roman"/>
          <w:sz w:val="28"/>
          <w:szCs w:val="28"/>
        </w:rPr>
        <w:t xml:space="preserve"> Д.</w:t>
      </w:r>
      <w:r w:rsidR="00EF402D" w:rsidRPr="005609D1">
        <w:rPr>
          <w:rStyle w:val="bib-heading1"/>
          <w:rFonts w:ascii="Times New Roman" w:hAnsi="Times New Roman"/>
          <w:sz w:val="28"/>
          <w:szCs w:val="28"/>
        </w:rPr>
        <w:t>В.</w:t>
      </w:r>
      <w:r>
        <w:rPr>
          <w:rStyle w:val="bib-heading1"/>
          <w:rFonts w:ascii="Times New Roman" w:hAnsi="Times New Roman"/>
          <w:sz w:val="28"/>
          <w:szCs w:val="28"/>
        </w:rPr>
        <w:t xml:space="preserve">, </w:t>
      </w:r>
      <w:r w:rsidR="00EF402D" w:rsidRPr="005609D1">
        <w:rPr>
          <w:rStyle w:val="bib-domain1"/>
          <w:rFonts w:ascii="Times New Roman" w:hAnsi="Times New Roman"/>
          <w:sz w:val="28"/>
          <w:szCs w:val="28"/>
        </w:rPr>
        <w:t>Настройка параметров ПИД-регулятора с идентификацией объекта управления в ви</w:t>
      </w:r>
      <w:r>
        <w:rPr>
          <w:rStyle w:val="bib-domain1"/>
          <w:rFonts w:ascii="Times New Roman" w:hAnsi="Times New Roman"/>
          <w:sz w:val="28"/>
          <w:szCs w:val="28"/>
        </w:rPr>
        <w:t xml:space="preserve">де нейронной сети / Д.В. </w:t>
      </w:r>
      <w:proofErr w:type="spellStart"/>
      <w:r>
        <w:rPr>
          <w:rStyle w:val="bib-domain1"/>
          <w:rFonts w:ascii="Times New Roman" w:hAnsi="Times New Roman"/>
          <w:sz w:val="28"/>
          <w:szCs w:val="28"/>
        </w:rPr>
        <w:t>Пусев</w:t>
      </w:r>
      <w:proofErr w:type="spellEnd"/>
      <w:r>
        <w:rPr>
          <w:rStyle w:val="bib-domain1"/>
          <w:rFonts w:ascii="Times New Roman" w:hAnsi="Times New Roman"/>
          <w:sz w:val="28"/>
          <w:szCs w:val="28"/>
        </w:rPr>
        <w:t>, Е.</w:t>
      </w:r>
      <w:r w:rsidR="00EF402D" w:rsidRPr="005609D1">
        <w:rPr>
          <w:rStyle w:val="bib-domain1"/>
          <w:rFonts w:ascii="Times New Roman" w:hAnsi="Times New Roman"/>
          <w:sz w:val="28"/>
          <w:szCs w:val="28"/>
        </w:rPr>
        <w:t xml:space="preserve">И. </w:t>
      </w:r>
      <w:proofErr w:type="spellStart"/>
      <w:r w:rsidR="00EF402D" w:rsidRPr="005609D1">
        <w:rPr>
          <w:rStyle w:val="bib-domain1"/>
          <w:rFonts w:ascii="Times New Roman" w:hAnsi="Times New Roman"/>
          <w:sz w:val="28"/>
          <w:szCs w:val="28"/>
        </w:rPr>
        <w:t>Громаков</w:t>
      </w:r>
      <w:proofErr w:type="spellEnd"/>
      <w:r w:rsidR="00EF402D" w:rsidRPr="005609D1">
        <w:rPr>
          <w:rStyle w:val="bib-domain1"/>
          <w:rFonts w:ascii="Times New Roman" w:hAnsi="Times New Roman"/>
          <w:sz w:val="28"/>
          <w:szCs w:val="28"/>
        </w:rPr>
        <w:t xml:space="preserve"> // </w:t>
      </w:r>
      <w:hyperlink r:id="rId95" w:history="1">
        <w:r w:rsidR="00EF402D" w:rsidRPr="005609D1">
          <w:rPr>
            <w:rStyle w:val="ab"/>
            <w:rFonts w:ascii="Times New Roman" w:hAnsi="Times New Roman"/>
            <w:color w:val="auto"/>
            <w:sz w:val="28"/>
            <w:szCs w:val="28"/>
            <w:u w:val="none"/>
          </w:rPr>
          <w:t>Современные техника и технологии</w:t>
        </w:r>
      </w:hyperlink>
      <w:r w:rsidR="00EF402D" w:rsidRPr="005609D1">
        <w:rPr>
          <w:rStyle w:val="bib-domain1"/>
          <w:rFonts w:ascii="Times New Roman" w:hAnsi="Times New Roman"/>
          <w:sz w:val="28"/>
          <w:szCs w:val="28"/>
        </w:rPr>
        <w:t xml:space="preserve">: 12-я международная научно-практическая конференция студентов, аспирантов и молодых ученых, г. Томск, 27 марта - 31 марта 2006 </w:t>
      </w:r>
      <w:proofErr w:type="spellStart"/>
      <w:r w:rsidR="00EF402D" w:rsidRPr="005609D1">
        <w:rPr>
          <w:rStyle w:val="bib-domain1"/>
          <w:rFonts w:ascii="Times New Roman" w:hAnsi="Times New Roman"/>
          <w:sz w:val="28"/>
          <w:szCs w:val="28"/>
        </w:rPr>
        <w:t>г.труды</w:t>
      </w:r>
      <w:proofErr w:type="spellEnd"/>
      <w:r w:rsidR="00EF402D" w:rsidRPr="005609D1">
        <w:rPr>
          <w:rStyle w:val="bib-domain1"/>
          <w:rFonts w:ascii="Times New Roman" w:hAnsi="Times New Roman"/>
          <w:sz w:val="28"/>
          <w:szCs w:val="28"/>
        </w:rPr>
        <w:t xml:space="preserve"> в 2 т. / Томский политехнический университет. — 2006. — </w:t>
      </w:r>
      <w:hyperlink r:id="rId96" w:history="1">
        <w:r w:rsidR="00EF402D" w:rsidRPr="005609D1">
          <w:rPr>
            <w:rStyle w:val="ab"/>
            <w:rFonts w:ascii="Times New Roman" w:hAnsi="Times New Roman"/>
            <w:color w:val="auto"/>
            <w:sz w:val="28"/>
            <w:szCs w:val="28"/>
            <w:u w:val="none"/>
          </w:rPr>
          <w:t>Т. 2</w:t>
        </w:r>
      </w:hyperlink>
      <w:r w:rsidR="00EF402D" w:rsidRPr="005609D1">
        <w:rPr>
          <w:rStyle w:val="bib-domain1"/>
          <w:rFonts w:ascii="Times New Roman" w:hAnsi="Times New Roman"/>
          <w:sz w:val="28"/>
          <w:szCs w:val="28"/>
        </w:rPr>
        <w:t>. — С. 129-130</w:t>
      </w:r>
      <w:r w:rsidR="00EF402D" w:rsidRPr="005609D1">
        <w:rPr>
          <w:rFonts w:ascii="Times New Roman" w:hAnsi="Times New Roman"/>
          <w:sz w:val="28"/>
          <w:szCs w:val="28"/>
        </w:rPr>
        <w:t>.</w:t>
      </w:r>
    </w:p>
    <w:p w14:paraId="33640071" w14:textId="1E9459A3" w:rsidR="0067657F" w:rsidRDefault="007D072E" w:rsidP="0067657F">
      <w:pPr>
        <w:pStyle w:val="af1"/>
        <w:numPr>
          <w:ilvl w:val="0"/>
          <w:numId w:val="8"/>
        </w:numPr>
        <w:shd w:val="clear" w:color="auto" w:fill="FFFFFF"/>
        <w:autoSpaceDE w:val="0"/>
        <w:autoSpaceDN w:val="0"/>
        <w:adjustRightInd w:val="0"/>
        <w:spacing w:after="0" w:line="360" w:lineRule="auto"/>
        <w:ind w:left="0" w:firstLine="0"/>
        <w:jc w:val="both"/>
        <w:rPr>
          <w:rStyle w:val="bib-domain7"/>
          <w:rFonts w:ascii="Times New Roman" w:hAnsi="Times New Roman"/>
          <w:sz w:val="28"/>
          <w:szCs w:val="28"/>
          <w:lang w:eastAsia="zh-CN"/>
        </w:rPr>
      </w:pPr>
      <w:hyperlink r:id="rId97" w:history="1">
        <w:proofErr w:type="spellStart"/>
        <w:r w:rsidR="00151C9D">
          <w:rPr>
            <w:rStyle w:val="ab"/>
            <w:rFonts w:ascii="Times New Roman" w:hAnsi="Times New Roman"/>
            <w:color w:val="auto"/>
            <w:sz w:val="28"/>
            <w:szCs w:val="28"/>
            <w:u w:val="none"/>
          </w:rPr>
          <w:t>Гайворонский</w:t>
        </w:r>
        <w:proofErr w:type="spellEnd"/>
        <w:r w:rsidR="00EF402D" w:rsidRPr="006C78D6">
          <w:rPr>
            <w:rStyle w:val="ab"/>
            <w:rFonts w:ascii="Times New Roman" w:hAnsi="Times New Roman"/>
            <w:color w:val="auto"/>
            <w:sz w:val="28"/>
            <w:szCs w:val="28"/>
            <w:u w:val="none"/>
          </w:rPr>
          <w:t xml:space="preserve"> С</w:t>
        </w:r>
        <w:r w:rsidR="00151C9D">
          <w:rPr>
            <w:rStyle w:val="ab"/>
            <w:rFonts w:ascii="Times New Roman" w:hAnsi="Times New Roman"/>
            <w:color w:val="auto"/>
            <w:sz w:val="28"/>
            <w:szCs w:val="28"/>
            <w:u w:val="none"/>
          </w:rPr>
          <w:t>.</w:t>
        </w:r>
        <w:r w:rsidR="00EF402D" w:rsidRPr="006C78D6">
          <w:rPr>
            <w:rStyle w:val="ab"/>
            <w:rFonts w:ascii="Times New Roman" w:hAnsi="Times New Roman"/>
            <w:color w:val="auto"/>
            <w:sz w:val="28"/>
            <w:szCs w:val="28"/>
            <w:u w:val="none"/>
          </w:rPr>
          <w:t>А</w:t>
        </w:r>
      </w:hyperlink>
      <w:r w:rsidR="00151C9D">
        <w:rPr>
          <w:rStyle w:val="ab"/>
          <w:rFonts w:ascii="Times New Roman" w:hAnsi="Times New Roman"/>
          <w:color w:val="auto"/>
          <w:sz w:val="28"/>
          <w:szCs w:val="28"/>
          <w:u w:val="none"/>
        </w:rPr>
        <w:t>.,</w:t>
      </w:r>
      <w:r w:rsidR="00DE5DFC" w:rsidRPr="006C78D6">
        <w:rPr>
          <w:rStyle w:val="ab"/>
          <w:rFonts w:ascii="Times New Roman" w:hAnsi="Times New Roman" w:hint="eastAsia"/>
          <w:color w:val="auto"/>
          <w:sz w:val="28"/>
          <w:szCs w:val="28"/>
          <w:u w:val="none"/>
          <w:lang w:eastAsia="zh-CN"/>
        </w:rPr>
        <w:t xml:space="preserve"> </w:t>
      </w:r>
      <w:r w:rsidR="00EF402D" w:rsidRPr="006C78D6">
        <w:rPr>
          <w:rStyle w:val="bib-domain1"/>
          <w:rFonts w:ascii="Times New Roman" w:hAnsi="Times New Roman"/>
          <w:sz w:val="28"/>
          <w:szCs w:val="28"/>
        </w:rPr>
        <w:t xml:space="preserve">Настройка ПИД-регулятора для максимизации степени устойчивости интервальной системы [Электронный ресурс] / С. А. </w:t>
      </w:r>
      <w:proofErr w:type="spellStart"/>
      <w:r w:rsidR="00EF402D" w:rsidRPr="006C78D6">
        <w:rPr>
          <w:rStyle w:val="bib-domain1"/>
          <w:rFonts w:ascii="Times New Roman" w:hAnsi="Times New Roman"/>
          <w:sz w:val="28"/>
          <w:szCs w:val="28"/>
        </w:rPr>
        <w:t>Гайворонский</w:t>
      </w:r>
      <w:proofErr w:type="spellEnd"/>
      <w:r w:rsidR="00EF402D" w:rsidRPr="006C78D6">
        <w:rPr>
          <w:rStyle w:val="bib-domain1"/>
          <w:rFonts w:ascii="Times New Roman" w:hAnsi="Times New Roman"/>
          <w:sz w:val="28"/>
          <w:szCs w:val="28"/>
        </w:rPr>
        <w:t xml:space="preserve">, Т. А. </w:t>
      </w:r>
      <w:proofErr w:type="spellStart"/>
      <w:r w:rsidR="00EF402D" w:rsidRPr="006C78D6">
        <w:rPr>
          <w:rStyle w:val="bib-domain1"/>
          <w:rFonts w:ascii="Times New Roman" w:hAnsi="Times New Roman"/>
          <w:sz w:val="28"/>
          <w:szCs w:val="28"/>
        </w:rPr>
        <w:t>Езангина</w:t>
      </w:r>
      <w:proofErr w:type="spellEnd"/>
      <w:r w:rsidR="00EF402D" w:rsidRPr="006C78D6">
        <w:rPr>
          <w:rStyle w:val="bib-domain1"/>
          <w:rFonts w:ascii="Times New Roman" w:hAnsi="Times New Roman"/>
          <w:sz w:val="28"/>
          <w:szCs w:val="28"/>
        </w:rPr>
        <w:t xml:space="preserve"> // Авт</w:t>
      </w:r>
      <w:r w:rsidR="00151C9D">
        <w:rPr>
          <w:rStyle w:val="bib-domain1"/>
          <w:rFonts w:ascii="Times New Roman" w:hAnsi="Times New Roman"/>
          <w:sz w:val="28"/>
          <w:szCs w:val="28"/>
        </w:rPr>
        <w:t>оматизация процессов управления</w:t>
      </w:r>
      <w:r w:rsidR="00EF402D" w:rsidRPr="006C78D6">
        <w:rPr>
          <w:rStyle w:val="bib-domain1"/>
          <w:rFonts w:ascii="Times New Roman" w:hAnsi="Times New Roman"/>
          <w:sz w:val="28"/>
          <w:szCs w:val="28"/>
        </w:rPr>
        <w:t>: научно-технический журнал. — 2013. — № 1. — [C. 86-91]</w:t>
      </w:r>
      <w:r w:rsidR="00EF402D" w:rsidRPr="006C78D6">
        <w:rPr>
          <w:rFonts w:ascii="Times New Roman" w:hAnsi="Times New Roman"/>
          <w:sz w:val="28"/>
          <w:szCs w:val="28"/>
        </w:rPr>
        <w:t xml:space="preserve">. — </w:t>
      </w:r>
      <w:r w:rsidR="00EF402D" w:rsidRPr="006C78D6">
        <w:rPr>
          <w:rStyle w:val="bib-domain7"/>
          <w:rFonts w:ascii="Times New Roman" w:hAnsi="Times New Roman"/>
          <w:sz w:val="28"/>
          <w:szCs w:val="28"/>
        </w:rPr>
        <w:t>Заглавие с экрана. — Доступ по договору с организацией-держателем ресурса.</w:t>
      </w:r>
    </w:p>
    <w:p w14:paraId="1E71CCF0" w14:textId="75B736BD" w:rsidR="0067657F" w:rsidRPr="008B7C6B" w:rsidRDefault="008B7C6B" w:rsidP="008B7C6B">
      <w:pPr>
        <w:pStyle w:val="af1"/>
        <w:numPr>
          <w:ilvl w:val="0"/>
          <w:numId w:val="8"/>
        </w:numPr>
        <w:shd w:val="clear" w:color="auto" w:fill="FFFFFF"/>
        <w:autoSpaceDE w:val="0"/>
        <w:autoSpaceDN w:val="0"/>
        <w:adjustRightInd w:val="0"/>
        <w:spacing w:after="0" w:line="360" w:lineRule="auto"/>
        <w:ind w:leftChars="-5" w:left="0" w:hanging="11"/>
        <w:jc w:val="both"/>
        <w:rPr>
          <w:rFonts w:ascii="Times New Roman" w:hAnsi="Times New Roman"/>
          <w:sz w:val="28"/>
          <w:szCs w:val="28"/>
          <w:lang w:eastAsia="zh-CN"/>
        </w:rPr>
      </w:pPr>
      <w:r w:rsidRPr="008B7C6B">
        <w:rPr>
          <w:rFonts w:ascii="Times New Roman" w:hAnsi="Times New Roman"/>
          <w:sz w:val="28"/>
          <w:szCs w:val="28"/>
          <w:lang w:eastAsia="zh-CN"/>
        </w:rPr>
        <w:t>ИССЛЕДОВАНИЕ ЗАВИСИМОСТЕЙ СОПРОТИВЛЕНИЯ МЕТАЛЛА И ПОЛУПРОВОДНИКА ОТ ТЕМПЕРАТУРЫ.</w:t>
      </w:r>
      <w:r>
        <w:rPr>
          <w:rFonts w:ascii="Times New Roman" w:hAnsi="Times New Roman"/>
          <w:sz w:val="28"/>
          <w:szCs w:val="28"/>
          <w:lang w:eastAsia="zh-CN"/>
        </w:rPr>
        <w:t xml:space="preserve"> </w:t>
      </w:r>
      <w:r w:rsidRPr="00BD2716">
        <w:rPr>
          <w:rFonts w:ascii="Times New Roman" w:eastAsiaTheme="minorEastAsia" w:hAnsi="Times New Roman"/>
          <w:color w:val="000000"/>
          <w:sz w:val="28"/>
          <w:szCs w:val="28"/>
          <w:lang w:eastAsia="en-US"/>
        </w:rPr>
        <w:t>[Э</w:t>
      </w:r>
      <w:r w:rsidRPr="00151C9D">
        <w:rPr>
          <w:rFonts w:ascii="Times New Roman" w:eastAsiaTheme="minorEastAsia" w:hAnsi="Times New Roman"/>
          <w:color w:val="000000"/>
          <w:sz w:val="28"/>
          <w:szCs w:val="28"/>
          <w:lang w:eastAsia="en-US"/>
        </w:rPr>
        <w:t xml:space="preserve">лектронный ресурс] </w:t>
      </w:r>
      <w:r w:rsidRPr="00BD2716">
        <w:rPr>
          <w:rFonts w:ascii="Times New Roman" w:eastAsiaTheme="minorEastAsia" w:hAnsi="Times New Roman"/>
          <w:color w:val="000000"/>
          <w:sz w:val="28"/>
          <w:szCs w:val="28"/>
          <w:lang w:eastAsia="en-US"/>
        </w:rPr>
        <w:t>- Режим доступа:</w:t>
      </w:r>
      <w:r w:rsidRPr="008B7C6B">
        <w:rPr>
          <w:rFonts w:ascii="Times New Roman" w:eastAsiaTheme="minorEastAsia" w:hAnsi="Times New Roman"/>
          <w:sz w:val="28"/>
          <w:szCs w:val="28"/>
          <w:lang w:eastAsia="en-US"/>
        </w:rPr>
        <w:t xml:space="preserve"> </w:t>
      </w:r>
      <w:hyperlink r:id="rId98" w:history="1">
        <w:r w:rsidRPr="008B7C6B">
          <w:rPr>
            <w:rStyle w:val="ab"/>
            <w:rFonts w:ascii="Times New Roman" w:hAnsi="Times New Roman"/>
            <w:color w:val="auto"/>
            <w:sz w:val="28"/>
            <w:szCs w:val="28"/>
            <w:u w:val="none"/>
            <w:lang w:eastAsia="zh-CN"/>
          </w:rPr>
          <w:t>http://physics.gubkin.ru/docs/LAB_322.pdf</w:t>
        </w:r>
      </w:hyperlink>
      <w:r w:rsidRPr="008B7C6B">
        <w:rPr>
          <w:rFonts w:ascii="Times New Roman" w:hAnsi="Times New Roman"/>
          <w:sz w:val="28"/>
          <w:szCs w:val="28"/>
          <w:lang w:eastAsia="zh-CN"/>
        </w:rPr>
        <w:t xml:space="preserve">, </w:t>
      </w:r>
      <w:r w:rsidRPr="00BD2716">
        <w:rPr>
          <w:rFonts w:ascii="Times New Roman" w:eastAsiaTheme="minorEastAsia" w:hAnsi="Times New Roman"/>
          <w:sz w:val="28"/>
          <w:szCs w:val="28"/>
          <w:lang w:eastAsia="en-US"/>
        </w:rPr>
        <w:t xml:space="preserve">свободный. – </w:t>
      </w:r>
      <w:proofErr w:type="spellStart"/>
      <w:r w:rsidRPr="00BD2716">
        <w:rPr>
          <w:rFonts w:ascii="Times New Roman" w:eastAsiaTheme="minorEastAsia" w:hAnsi="Times New Roman"/>
          <w:sz w:val="28"/>
          <w:szCs w:val="28"/>
          <w:lang w:eastAsia="en-US"/>
        </w:rPr>
        <w:t>Загл</w:t>
      </w:r>
      <w:proofErr w:type="spellEnd"/>
      <w:r w:rsidRPr="00BD2716">
        <w:rPr>
          <w:rFonts w:ascii="Times New Roman" w:eastAsiaTheme="minorEastAsia" w:hAnsi="Times New Roman"/>
          <w:sz w:val="28"/>
          <w:szCs w:val="28"/>
          <w:lang w:eastAsia="en-US"/>
        </w:rPr>
        <w:t>. с экра</w:t>
      </w:r>
      <w:r w:rsidRPr="00BD2716">
        <w:rPr>
          <w:rFonts w:ascii="Times New Roman" w:eastAsiaTheme="minorEastAsia" w:hAnsi="Times New Roman"/>
          <w:color w:val="000000"/>
          <w:sz w:val="28"/>
          <w:szCs w:val="28"/>
          <w:lang w:eastAsia="en-US"/>
        </w:rPr>
        <w:t>на.</w:t>
      </w:r>
    </w:p>
    <w:sectPr w:rsidR="0067657F" w:rsidRPr="008B7C6B" w:rsidSect="00C64A75">
      <w:pgSz w:w="11906" w:h="16838" w:code="9"/>
      <w:pgMar w:top="1134" w:right="567" w:bottom="1134"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Юрий Бордулев" w:date="2014-06-11T16:11:00Z" w:initials="ЮБ">
    <w:p w14:paraId="0295CB07" w14:textId="0B332993" w:rsidR="00915B49" w:rsidRPr="00915B49" w:rsidRDefault="00915B49">
      <w:pPr>
        <w:pStyle w:val="af"/>
        <w:rPr>
          <w:lang w:val="ru-RU"/>
        </w:rPr>
      </w:pPr>
      <w:r>
        <w:rPr>
          <w:rStyle w:val="ae"/>
        </w:rPr>
        <w:annotationRef/>
      </w:r>
      <w:r>
        <w:rPr>
          <w:lang w:val="ru-RU"/>
        </w:rPr>
        <w:t>шрифт</w:t>
      </w:r>
    </w:p>
  </w:comment>
  <w:comment w:id="23" w:author="Юрий Бордулев" w:date="2014-06-11T16:46:00Z" w:initials="ЮБ">
    <w:p w14:paraId="113E931D" w14:textId="65440281" w:rsidR="000343D5" w:rsidRPr="000343D5" w:rsidRDefault="000343D5">
      <w:pPr>
        <w:pStyle w:val="af"/>
        <w:rPr>
          <w:lang w:val="ru-RU"/>
        </w:rPr>
      </w:pPr>
      <w:r>
        <w:rPr>
          <w:rStyle w:val="ae"/>
        </w:rPr>
        <w:annotationRef/>
      </w:r>
      <w:r>
        <w:rPr>
          <w:lang w:val="ru-RU"/>
        </w:rPr>
        <w:t>выравнивание сделал по центру</w:t>
      </w:r>
    </w:p>
  </w:comment>
  <w:comment w:id="24" w:author="Юрий Бордулев" w:date="2014-06-11T16:47:00Z" w:initials="ЮБ">
    <w:p w14:paraId="76B0C357" w14:textId="7AFCE1E1" w:rsidR="000343D5" w:rsidRDefault="000343D5">
      <w:pPr>
        <w:pStyle w:val="af"/>
      </w:pPr>
      <w:r>
        <w:rPr>
          <w:rStyle w:val="ae"/>
        </w:rPr>
        <w:annotationRef/>
      </w:r>
      <w:r>
        <w:t>Enter</w:t>
      </w:r>
    </w:p>
  </w:comment>
  <w:comment w:id="25" w:author="Юрий Бордулев" w:date="2014-06-11T16:50:00Z" w:initials="ЮБ">
    <w:p w14:paraId="3797840C" w14:textId="6FA970E8" w:rsidR="000343D5" w:rsidRPr="000343D5" w:rsidRDefault="000343D5">
      <w:pPr>
        <w:pStyle w:val="af"/>
        <w:rPr>
          <w:lang w:val="ru-RU"/>
        </w:rPr>
      </w:pPr>
      <w:r>
        <w:rPr>
          <w:rStyle w:val="ae"/>
        </w:rPr>
        <w:annotationRef/>
      </w:r>
      <w:r>
        <w:rPr>
          <w:lang w:val="ru-RU"/>
        </w:rPr>
        <w:t>Выравнивание по центру</w:t>
      </w:r>
    </w:p>
  </w:comment>
  <w:comment w:id="26" w:author="Юрий Бордулев" w:date="2014-06-11T16:50:00Z" w:initials="ЮБ">
    <w:p w14:paraId="74295D06" w14:textId="1F8BFE7E" w:rsidR="000343D5" w:rsidRDefault="000343D5">
      <w:pPr>
        <w:pStyle w:val="af"/>
      </w:pPr>
      <w:r>
        <w:rPr>
          <w:rStyle w:val="ae"/>
        </w:rPr>
        <w:annotationRef/>
      </w:r>
      <w:proofErr w:type="gramStart"/>
      <w:r>
        <w:t>enter</w:t>
      </w:r>
      <w:proofErr w:type="gramEnd"/>
    </w:p>
  </w:comment>
  <w:comment w:id="27" w:author="Юрий Бордулев" w:date="2014-06-11T16:51:00Z" w:initials="ЮБ">
    <w:p w14:paraId="58AEED88" w14:textId="2737B46E" w:rsidR="000343D5" w:rsidRPr="000343D5" w:rsidRDefault="000343D5">
      <w:pPr>
        <w:pStyle w:val="af"/>
        <w:rPr>
          <w:lang w:val="ru-RU"/>
        </w:rPr>
      </w:pPr>
      <w:r>
        <w:rPr>
          <w:rStyle w:val="ae"/>
        </w:rPr>
        <w:annotationRef/>
      </w:r>
      <w:r>
        <w:rPr>
          <w:lang w:val="ru-RU"/>
        </w:rPr>
        <w:t>исправьте те же замечания, что и в предыдущей подписи к рисунку</w:t>
      </w:r>
    </w:p>
  </w:comment>
  <w:comment w:id="28" w:author="Юрий Бордулев" w:date="2014-06-11T16:52:00Z" w:initials="ЮБ">
    <w:p w14:paraId="00E1BAE6" w14:textId="35EEA912" w:rsidR="000343D5" w:rsidRDefault="000343D5">
      <w:pPr>
        <w:pStyle w:val="af"/>
      </w:pPr>
      <w:r>
        <w:rPr>
          <w:rStyle w:val="ae"/>
        </w:rPr>
        <w:annotationRef/>
      </w:r>
      <w:proofErr w:type="gramStart"/>
      <w:r>
        <w:t>enter</w:t>
      </w:r>
      <w:proofErr w:type="gramEnd"/>
    </w:p>
  </w:comment>
  <w:comment w:id="34" w:author="Юрий Бордулев" w:date="2014-06-11T17:20:00Z" w:initials="ЮБ">
    <w:p w14:paraId="68F8BB73" w14:textId="0197CFE6" w:rsidR="007F163E" w:rsidRPr="007F163E" w:rsidRDefault="007F163E">
      <w:pPr>
        <w:pStyle w:val="af"/>
        <w:rPr>
          <w:lang w:val="ru-RU"/>
        </w:rPr>
      </w:pPr>
      <w:r>
        <w:rPr>
          <w:rStyle w:val="ae"/>
        </w:rPr>
        <w:annotationRef/>
      </w:r>
      <w:proofErr w:type="spellStart"/>
      <w:r>
        <w:rPr>
          <w:lang w:val="ru-RU"/>
        </w:rPr>
        <w:t>выравниевание</w:t>
      </w:r>
      <w:proofErr w:type="spellEnd"/>
      <w:r>
        <w:rPr>
          <w:lang w:val="ru-RU"/>
        </w:rPr>
        <w:t xml:space="preserve"> по центру</w:t>
      </w:r>
    </w:p>
  </w:comment>
  <w:comment w:id="36" w:author="Юрий Бордулев" w:date="2014-06-11T17:23:00Z" w:initials="ЮБ">
    <w:p w14:paraId="14DB7F23" w14:textId="45F95BAB" w:rsidR="007F163E" w:rsidRPr="007F163E" w:rsidRDefault="007F163E">
      <w:pPr>
        <w:pStyle w:val="af"/>
        <w:rPr>
          <w:lang w:val="ru-RU"/>
        </w:rPr>
      </w:pPr>
      <w:r>
        <w:rPr>
          <w:rStyle w:val="ae"/>
        </w:rPr>
        <w:annotationRef/>
      </w:r>
      <w:r>
        <w:rPr>
          <w:lang w:val="ru-RU"/>
        </w:rPr>
        <w:t>рисунки оформлены по-разному (смотри предыдущий рисунок). Оформите из всех одинаково, согласно правилам.</w:t>
      </w:r>
    </w:p>
  </w:comment>
  <w:comment w:id="37" w:author="Юрий Бордулев" w:date="2014-06-11T17:22:00Z" w:initials="ЮБ">
    <w:p w14:paraId="5E2667EB" w14:textId="41FFFEB7" w:rsidR="007F163E" w:rsidRPr="007F163E" w:rsidRDefault="007F163E">
      <w:pPr>
        <w:pStyle w:val="af"/>
        <w:rPr>
          <w:lang w:val="ru-RU"/>
        </w:rPr>
      </w:pPr>
      <w:r>
        <w:rPr>
          <w:rStyle w:val="ae"/>
        </w:rPr>
        <w:annotationRef/>
      </w:r>
      <w:r>
        <w:rPr>
          <w:lang w:val="ru-RU"/>
        </w:rPr>
        <w:t>пробел</w:t>
      </w:r>
    </w:p>
  </w:comment>
  <w:comment w:id="38" w:author="Юрий Бордулев" w:date="2014-06-11T17:24:00Z" w:initials="ЮБ">
    <w:p w14:paraId="1A5B8B16" w14:textId="4FF388FA" w:rsidR="007F163E" w:rsidRPr="007F163E" w:rsidRDefault="007F163E">
      <w:pPr>
        <w:pStyle w:val="af"/>
        <w:rPr>
          <w:lang w:val="ru-RU"/>
        </w:rPr>
      </w:pPr>
      <w:r>
        <w:rPr>
          <w:rStyle w:val="ae"/>
        </w:rPr>
        <w:annotationRef/>
      </w:r>
      <w:r>
        <w:rPr>
          <w:lang w:val="ru-RU"/>
        </w:rPr>
        <w:t>то же самое.</w:t>
      </w:r>
    </w:p>
  </w:comment>
  <w:comment w:id="39" w:author="Юрий Бордулев" w:date="2014-06-11T17:24:00Z" w:initials="ЮБ">
    <w:p w14:paraId="4CDAB357" w14:textId="3764C311" w:rsidR="007F163E" w:rsidRPr="007F163E" w:rsidRDefault="007F163E">
      <w:pPr>
        <w:pStyle w:val="af"/>
        <w:rPr>
          <w:lang w:val="ru-RU"/>
        </w:rPr>
      </w:pPr>
      <w:r>
        <w:rPr>
          <w:rStyle w:val="ae"/>
        </w:rPr>
        <w:annotationRef/>
      </w:r>
      <w:r>
        <w:rPr>
          <w:lang w:val="ru-RU"/>
        </w:rPr>
        <w:t>То же самое</w:t>
      </w:r>
    </w:p>
  </w:comment>
  <w:comment w:id="43" w:author="Юрий Бордулев" w:date="2014-06-11T17:25:00Z" w:initials="ЮБ">
    <w:p w14:paraId="05EC0409" w14:textId="6412EACB" w:rsidR="00E30A51" w:rsidRPr="00E30A51" w:rsidRDefault="00E30A51">
      <w:pPr>
        <w:pStyle w:val="af"/>
        <w:rPr>
          <w:lang w:val="ru-RU"/>
        </w:rPr>
      </w:pPr>
      <w:r>
        <w:rPr>
          <w:rStyle w:val="ae"/>
        </w:rPr>
        <w:annotationRef/>
      </w:r>
      <w:r>
        <w:rPr>
          <w:lang w:val="ru-RU"/>
        </w:rPr>
        <w:t>Почему все еще не вставили ссылку?</w:t>
      </w:r>
    </w:p>
  </w:comment>
  <w:comment w:id="44" w:author="Юрий Бордулев" w:date="2014-06-11T17:26:00Z" w:initials="ЮБ">
    <w:p w14:paraId="07CE9EFC" w14:textId="075A6773" w:rsidR="00E30A51" w:rsidRPr="00E30A51" w:rsidRDefault="00E30A51">
      <w:pPr>
        <w:pStyle w:val="af"/>
        <w:rPr>
          <w:lang w:val="ru-RU"/>
        </w:rPr>
      </w:pPr>
      <w:r>
        <w:rPr>
          <w:rStyle w:val="ae"/>
        </w:rPr>
        <w:annotationRef/>
      </w:r>
      <w:r>
        <w:rPr>
          <w:lang w:val="ru-RU"/>
        </w:rPr>
        <w:t>пробел</w:t>
      </w:r>
    </w:p>
  </w:comment>
  <w:comment w:id="45" w:author="Юрий Бордулев" w:date="2014-06-11T17:28:00Z" w:initials="ЮБ">
    <w:p w14:paraId="542635F4" w14:textId="257C0D83" w:rsidR="00E30A51" w:rsidRPr="00E30A51" w:rsidRDefault="00E30A51">
      <w:pPr>
        <w:pStyle w:val="af"/>
        <w:rPr>
          <w:lang w:val="ru-RU"/>
        </w:rPr>
      </w:pPr>
      <w:r>
        <w:rPr>
          <w:rStyle w:val="ae"/>
        </w:rPr>
        <w:annotationRef/>
      </w:r>
      <w:r>
        <w:rPr>
          <w:lang w:val="ru-RU"/>
        </w:rPr>
        <w:t>то же самое, что и с предыдущими рисунками</w:t>
      </w:r>
    </w:p>
  </w:comment>
  <w:comment w:id="50" w:author="Юрий Бордулев" w:date="2014-06-11T17:32:00Z" w:initials="ЮБ">
    <w:p w14:paraId="157DFF0D" w14:textId="43E747EE" w:rsidR="00E30A51" w:rsidRPr="00E30A51" w:rsidRDefault="00E30A51">
      <w:pPr>
        <w:pStyle w:val="af"/>
        <w:rPr>
          <w:lang w:val="ru-RU"/>
        </w:rPr>
      </w:pPr>
      <w:r>
        <w:rPr>
          <w:rStyle w:val="ae"/>
        </w:rPr>
        <w:annotationRef/>
      </w:r>
      <w:r>
        <w:rPr>
          <w:lang w:val="ru-RU"/>
        </w:rPr>
        <w:t>то же самое, что и в предыдущем рисунке.</w:t>
      </w:r>
    </w:p>
  </w:comment>
  <w:comment w:id="51" w:author="Юрий Бордулев" w:date="2014-06-11T17:33:00Z" w:initials="ЮБ">
    <w:p w14:paraId="4AF8CB6E" w14:textId="4F3A930F" w:rsidR="00E30A51" w:rsidRPr="00E30A51" w:rsidRDefault="00E30A51">
      <w:pPr>
        <w:pStyle w:val="af"/>
        <w:rPr>
          <w:lang w:val="ru-RU"/>
        </w:rPr>
      </w:pPr>
      <w:r>
        <w:rPr>
          <w:rStyle w:val="ae"/>
        </w:rPr>
        <w:annotationRef/>
      </w:r>
      <w:r>
        <w:rPr>
          <w:lang w:val="ru-RU"/>
        </w:rPr>
        <w:t>пробел</w:t>
      </w:r>
    </w:p>
  </w:comment>
  <w:comment w:id="53" w:author="Юрий Бордулев" w:date="2014-06-11T17:39:00Z" w:initials="ЮБ">
    <w:p w14:paraId="45D35C51" w14:textId="295ED579" w:rsidR="000207B4" w:rsidRPr="000207B4" w:rsidRDefault="000207B4">
      <w:pPr>
        <w:pStyle w:val="af"/>
        <w:rPr>
          <w:lang w:val="ru-RU"/>
        </w:rPr>
      </w:pPr>
      <w:r>
        <w:rPr>
          <w:rStyle w:val="ae"/>
        </w:rPr>
        <w:annotationRef/>
      </w:r>
      <w:r>
        <w:rPr>
          <w:lang w:val="ru-RU"/>
        </w:rPr>
        <w:t>то же самое, что и с предыдущим рисунком.</w:t>
      </w:r>
    </w:p>
  </w:comment>
  <w:comment w:id="54" w:author="Юрий Бордулев" w:date="2014-06-11T17:39:00Z" w:initials="ЮБ">
    <w:p w14:paraId="3630512F" w14:textId="15052B5E" w:rsidR="000207B4" w:rsidRPr="000207B4" w:rsidRDefault="000207B4">
      <w:pPr>
        <w:pStyle w:val="af"/>
        <w:rPr>
          <w:lang w:val="ru-RU"/>
        </w:rPr>
      </w:pPr>
      <w:r>
        <w:rPr>
          <w:rStyle w:val="ae"/>
        </w:rPr>
        <w:annotationRef/>
      </w:r>
      <w:r>
        <w:rPr>
          <w:lang w:val="ru-RU"/>
        </w:rPr>
        <w:t>Не жирный шрифт</w:t>
      </w:r>
    </w:p>
  </w:comment>
  <w:comment w:id="55" w:author="Юрий Бордулев" w:date="2014-06-11T17:40:00Z" w:initials="ЮБ">
    <w:p w14:paraId="025D804E" w14:textId="0019C3E0" w:rsidR="000207B4" w:rsidRPr="000207B4" w:rsidRDefault="000207B4">
      <w:pPr>
        <w:pStyle w:val="af"/>
        <w:rPr>
          <w:lang w:val="ru-RU"/>
        </w:rPr>
      </w:pPr>
      <w:r>
        <w:rPr>
          <w:rStyle w:val="ae"/>
        </w:rPr>
        <w:annotationRef/>
      </w:r>
      <w:r>
        <w:rPr>
          <w:lang w:val="ru-RU"/>
        </w:rPr>
        <w:t>Не жирный шрифт</w:t>
      </w:r>
    </w:p>
  </w:comment>
  <w:comment w:id="56" w:author="Юрий Бордулев" w:date="2014-06-11T17:42:00Z" w:initials="ЮБ">
    <w:p w14:paraId="0A5DABE6" w14:textId="7C5D16F7" w:rsidR="000207B4" w:rsidRPr="000207B4" w:rsidRDefault="000207B4">
      <w:pPr>
        <w:pStyle w:val="af"/>
        <w:rPr>
          <w:lang w:val="ru-RU"/>
        </w:rPr>
      </w:pPr>
      <w:r>
        <w:rPr>
          <w:rStyle w:val="ae"/>
        </w:rPr>
        <w:annotationRef/>
      </w:r>
      <w:r>
        <w:rPr>
          <w:lang w:val="ru-RU"/>
        </w:rPr>
        <w:t>То же самое, что и с предыдущим рисунком</w:t>
      </w:r>
    </w:p>
  </w:comment>
  <w:comment w:id="57" w:author="Юрий Бордулев" w:date="2014-06-11T17:42:00Z" w:initials="ЮБ">
    <w:p w14:paraId="1A470D66" w14:textId="17ABEC4B" w:rsidR="000207B4" w:rsidRPr="000207B4" w:rsidRDefault="000207B4">
      <w:pPr>
        <w:pStyle w:val="af"/>
        <w:rPr>
          <w:lang w:val="ru-RU"/>
        </w:rPr>
      </w:pPr>
      <w:r>
        <w:rPr>
          <w:rStyle w:val="ae"/>
        </w:rPr>
        <w:annotationRef/>
      </w:r>
      <w:r>
        <w:rPr>
          <w:lang w:val="ru-RU"/>
        </w:rPr>
        <w:t>Не надо жирным шрифтом выделять</w:t>
      </w:r>
    </w:p>
  </w:comment>
  <w:comment w:id="58" w:author="Юрий Бордулев" w:date="2014-06-11T17:43:00Z" w:initials="ЮБ">
    <w:p w14:paraId="0AF0FAE1" w14:textId="65778EB1" w:rsidR="000207B4" w:rsidRDefault="000207B4">
      <w:pPr>
        <w:pStyle w:val="af"/>
      </w:pPr>
      <w:r>
        <w:rPr>
          <w:rStyle w:val="ae"/>
        </w:rPr>
        <w:annotationRef/>
      </w:r>
      <w:r>
        <w:rPr>
          <w:lang w:val="ru-RU"/>
        </w:rPr>
        <w:t>Не надо жирным шрифтом выделять</w:t>
      </w:r>
    </w:p>
  </w:comment>
  <w:comment w:id="59" w:author="Юрий Бордулев" w:date="2014-06-11T17:43:00Z" w:initials="ЮБ">
    <w:p w14:paraId="36AA11A4" w14:textId="2BCD3104" w:rsidR="000207B4" w:rsidRDefault="000207B4">
      <w:pPr>
        <w:pStyle w:val="af"/>
      </w:pPr>
      <w:r>
        <w:rPr>
          <w:rStyle w:val="ae"/>
        </w:rPr>
        <w:annotationRef/>
      </w:r>
      <w:r>
        <w:rPr>
          <w:lang w:val="ru-RU"/>
        </w:rPr>
        <w:t>Не надо жирным шрифтом выделять</w:t>
      </w:r>
    </w:p>
  </w:comment>
  <w:comment w:id="60" w:author="Юрий Бордулев" w:date="2014-06-11T17:45:00Z" w:initials="ЮБ">
    <w:p w14:paraId="79DE24B7" w14:textId="1DDCCA73" w:rsidR="000207B4" w:rsidRPr="000207B4" w:rsidRDefault="000207B4">
      <w:pPr>
        <w:pStyle w:val="af"/>
        <w:rPr>
          <w:lang w:val="ru-RU"/>
        </w:rPr>
      </w:pPr>
      <w:r>
        <w:rPr>
          <w:rStyle w:val="ae"/>
        </w:rPr>
        <w:annotationRef/>
      </w:r>
      <w:r>
        <w:rPr>
          <w:lang w:val="ru-RU"/>
        </w:rPr>
        <w:t xml:space="preserve">Проверьте во всем отчете абзацные отступы они не везде у вас одинаковы, а должны быть </w:t>
      </w:r>
      <w:proofErr w:type="gramStart"/>
      <w:r>
        <w:rPr>
          <w:lang w:val="ru-RU"/>
        </w:rPr>
        <w:t>одинаковыми</w:t>
      </w:r>
      <w:proofErr w:type="gramEnd"/>
      <w:r>
        <w:rPr>
          <w:lang w:val="ru-RU"/>
        </w:rPr>
        <w:t xml:space="preserve"> и оформлены по правилам.</w:t>
      </w:r>
    </w:p>
  </w:comment>
  <w:comment w:id="61" w:author="Юрий Бордулев" w:date="2014-06-11T17:47:00Z" w:initials="ЮБ">
    <w:p w14:paraId="1184DA36" w14:textId="0679B6F1" w:rsidR="00414777" w:rsidRPr="00414777" w:rsidRDefault="00414777">
      <w:pPr>
        <w:pStyle w:val="af"/>
        <w:rPr>
          <w:lang w:val="ru-RU"/>
        </w:rPr>
      </w:pPr>
      <w:r>
        <w:rPr>
          <w:rStyle w:val="ae"/>
        </w:rPr>
        <w:annotationRef/>
      </w:r>
      <w:r>
        <w:rPr>
          <w:lang w:val="ru-RU"/>
        </w:rPr>
        <w:t>Это тут зачем??</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FFF0CF" w14:textId="77777777" w:rsidR="005A378F" w:rsidRDefault="005A378F" w:rsidP="003C0157">
      <w:pPr>
        <w:spacing w:after="0" w:line="240" w:lineRule="auto"/>
      </w:pPr>
      <w:r>
        <w:separator/>
      </w:r>
    </w:p>
  </w:endnote>
  <w:endnote w:type="continuationSeparator" w:id="0">
    <w:p w14:paraId="776C7698" w14:textId="77777777" w:rsidR="005A378F" w:rsidRDefault="005A378F" w:rsidP="003C0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SimSun">
    <w:altName w:val="Arial Unicode MS"/>
    <w:panose1 w:val="02010600030101010101"/>
    <w:charset w:val="86"/>
    <w:family w:val="auto"/>
    <w:notTrueType/>
    <w:pitch w:val="variable"/>
    <w:sig w:usb0="00000000" w:usb1="080E0000" w:usb2="00000010" w:usb3="00000000" w:csb0="00040000" w:csb1="00000000"/>
  </w:font>
  <w:font w:name="Cambria">
    <w:panose1 w:val="02040503050406030204"/>
    <w:charset w:val="CC"/>
    <w:family w:val="roman"/>
    <w:pitch w:val="variable"/>
    <w:sig w:usb0="E00002FF" w:usb1="400004FF" w:usb2="00000000" w:usb3="00000000" w:csb0="0000019F" w:csb1="00000000"/>
  </w:font>
  <w:font w:name="SimHei">
    <w:altName w:val="黑体"/>
    <w:panose1 w:val="02010600030101010101"/>
    <w:charset w:val="86"/>
    <w:family w:val="modern"/>
    <w:notTrueType/>
    <w:pitch w:val="fixed"/>
    <w:sig w:usb0="00000001" w:usb1="080E0000" w:usb2="00000010" w:usb3="00000000" w:csb0="00040000" w:csb1="00000000"/>
  </w:font>
  <w:font w:name="Tahoma">
    <w:panose1 w:val="020B0604030504040204"/>
    <w:charset w:val="CC"/>
    <w:family w:val="swiss"/>
    <w:pitch w:val="variable"/>
    <w:sig w:usb0="61002A87" w:usb1="80000000" w:usb2="00000008" w:usb3="00000000" w:csb0="000101FF" w:csb1="00000000"/>
  </w:font>
  <w:font w:name="Century Schoolbook">
    <w:panose1 w:val="02040604050505020304"/>
    <w:charset w:val="CC"/>
    <w:family w:val="roman"/>
    <w:pitch w:val="variable"/>
    <w:sig w:usb0="00000287" w:usb1="00000000" w:usb2="00000000" w:usb3="00000000" w:csb0="0000009F" w:csb1="00000000"/>
  </w:font>
  <w:font w:name="EurostileTEE">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Arial,Bold">
    <w:altName w:val="宋体"/>
    <w:charset w:val="86"/>
    <w:family w:val="auto"/>
    <w:pitch w:val="default"/>
    <w:sig w:usb0="00000203" w:usb1="00000000" w:usb2="00000000" w:usb3="00000000" w:csb0="00040005" w:csb1="00000000"/>
  </w:font>
  <w:font w:name="Arial,Italic">
    <w:altName w:val="Arial Unicode MS"/>
    <w:charset w:val="86"/>
    <w:family w:val="auto"/>
    <w:pitch w:val="default"/>
    <w:sig w:usb0="00000000" w:usb1="00000000" w:usb2="00000000" w:usb3="00000000" w:csb0="00040005"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8C4601" w14:textId="77777777" w:rsidR="005A378F" w:rsidRDefault="005A378F" w:rsidP="003C0157">
      <w:pPr>
        <w:spacing w:after="0" w:line="240" w:lineRule="auto"/>
      </w:pPr>
      <w:r>
        <w:separator/>
      </w:r>
    </w:p>
  </w:footnote>
  <w:footnote w:type="continuationSeparator" w:id="0">
    <w:p w14:paraId="2067C983" w14:textId="77777777" w:rsidR="005A378F" w:rsidRDefault="005A378F" w:rsidP="003C015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lvl w:ilvl="0">
      <w:start w:val="1"/>
      <w:numFmt w:val="decimal"/>
      <w:lvlText w:val="%1."/>
      <w:lvlJc w:val="left"/>
      <w:pPr>
        <w:tabs>
          <w:tab w:val="num" w:pos="425"/>
        </w:tabs>
        <w:ind w:left="425" w:hanging="425"/>
      </w:pPr>
      <w:rPr>
        <w:rFonts w:hint="default"/>
      </w:rPr>
    </w:lvl>
  </w:abstractNum>
  <w:abstractNum w:abstractNumId="1">
    <w:nsid w:val="0000000B"/>
    <w:multiLevelType w:val="multilevel"/>
    <w:tmpl w:val="774C2420"/>
    <w:lvl w:ilvl="0">
      <w:start w:val="1"/>
      <w:numFmt w:val="decimal"/>
      <w:lvlText w:val="%1."/>
      <w:legacy w:legacy="1" w:legacySpace="0" w:legacyIndent="298"/>
      <w:lvlJc w:val="left"/>
      <w:rPr>
        <w:rFonts w:ascii="Times New Roman" w:hAnsi="Times New Roman" w:cs="Times New Roman"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nsid w:val="0000000F"/>
    <w:multiLevelType w:val="singleLevel"/>
    <w:tmpl w:val="0000000F"/>
    <w:lvl w:ilvl="0">
      <w:start w:val="1"/>
      <w:numFmt w:val="decimal"/>
      <w:suff w:val="nothing"/>
      <w:lvlText w:val="%1．"/>
      <w:lvlJc w:val="left"/>
      <w:pPr>
        <w:ind w:left="0" w:firstLine="400"/>
      </w:pPr>
      <w:rPr>
        <w:rFonts w:hint="default"/>
      </w:rPr>
    </w:lvl>
  </w:abstractNum>
  <w:abstractNum w:abstractNumId="3">
    <w:nsid w:val="00000013"/>
    <w:multiLevelType w:val="singleLevel"/>
    <w:tmpl w:val="00000013"/>
    <w:lvl w:ilvl="0">
      <w:start w:val="1"/>
      <w:numFmt w:val="decimal"/>
      <w:suff w:val="nothing"/>
      <w:lvlText w:val="%1．"/>
      <w:lvlJc w:val="left"/>
      <w:pPr>
        <w:ind w:left="0" w:firstLine="400"/>
      </w:pPr>
      <w:rPr>
        <w:rFonts w:hint="default"/>
      </w:rPr>
    </w:lvl>
  </w:abstractNum>
  <w:abstractNum w:abstractNumId="4">
    <w:nsid w:val="034A6AC0"/>
    <w:multiLevelType w:val="hybridMultilevel"/>
    <w:tmpl w:val="1C3A2B26"/>
    <w:lvl w:ilvl="0" w:tplc="94B46A96">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7B8487C"/>
    <w:multiLevelType w:val="hybridMultilevel"/>
    <w:tmpl w:val="894A60A8"/>
    <w:lvl w:ilvl="0" w:tplc="8BC2F42A">
      <w:start w:val="1"/>
      <w:numFmt w:val="decimal"/>
      <w:lvlText w:val="%1."/>
      <w:lvlJc w:val="left"/>
      <w:pPr>
        <w:ind w:left="720" w:hanging="360"/>
      </w:pPr>
      <w:rPr>
        <w:rFonts w:hint="default"/>
        <w:i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8DF09FA"/>
    <w:multiLevelType w:val="hybridMultilevel"/>
    <w:tmpl w:val="E08011F8"/>
    <w:lvl w:ilvl="0" w:tplc="5B3CA24A">
      <w:start w:val="65535"/>
      <w:numFmt w:val="bullet"/>
      <w:lvlText w:val="-"/>
      <w:lvlJc w:val="left"/>
      <w:pPr>
        <w:ind w:left="1428" w:hanging="360"/>
      </w:pPr>
      <w:rPr>
        <w:rFonts w:ascii="Arial" w:hAnsi="Arial" w:cs="Aria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0A7B4D1F"/>
    <w:multiLevelType w:val="hybridMultilevel"/>
    <w:tmpl w:val="DDB034C6"/>
    <w:lvl w:ilvl="0" w:tplc="AE00E5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D3858DA"/>
    <w:multiLevelType w:val="hybridMultilevel"/>
    <w:tmpl w:val="E1B4591E"/>
    <w:lvl w:ilvl="0" w:tplc="22D48464">
      <w:numFmt w:val="bullet"/>
      <w:lvlText w:val="-"/>
      <w:lvlJc w:val="left"/>
      <w:pPr>
        <w:ind w:left="1571" w:hanging="360"/>
      </w:pPr>
      <w:rPr>
        <w:rFonts w:ascii="Times New Roman" w:eastAsia="Calibr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13223D11"/>
    <w:multiLevelType w:val="hybridMultilevel"/>
    <w:tmpl w:val="1090B2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4E426A8"/>
    <w:multiLevelType w:val="hybridMultilevel"/>
    <w:tmpl w:val="CE0AE0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50939AA"/>
    <w:multiLevelType w:val="hybridMultilevel"/>
    <w:tmpl w:val="1DE0844A"/>
    <w:lvl w:ilvl="0" w:tplc="713C63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8DB302B"/>
    <w:multiLevelType w:val="hybridMultilevel"/>
    <w:tmpl w:val="3222CC00"/>
    <w:lvl w:ilvl="0" w:tplc="A2F28E6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nsid w:val="1A2955CF"/>
    <w:multiLevelType w:val="hybridMultilevel"/>
    <w:tmpl w:val="693C7A8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F984027"/>
    <w:multiLevelType w:val="hybridMultilevel"/>
    <w:tmpl w:val="DA08F6E2"/>
    <w:lvl w:ilvl="0" w:tplc="94B46A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20EF2D9A"/>
    <w:multiLevelType w:val="hybridMultilevel"/>
    <w:tmpl w:val="442467D0"/>
    <w:lvl w:ilvl="0" w:tplc="94B46A9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231213EB"/>
    <w:multiLevelType w:val="hybridMultilevel"/>
    <w:tmpl w:val="898409CC"/>
    <w:lvl w:ilvl="0" w:tplc="94B46A9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241E3A0B"/>
    <w:multiLevelType w:val="hybridMultilevel"/>
    <w:tmpl w:val="D4FED0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26FB2CED"/>
    <w:multiLevelType w:val="hybridMultilevel"/>
    <w:tmpl w:val="D89682F2"/>
    <w:lvl w:ilvl="0" w:tplc="8C6A2E9A">
      <w:start w:val="1"/>
      <w:numFmt w:val="decimal"/>
      <w:lvlText w:val="(%1)"/>
      <w:lvlJc w:val="left"/>
      <w:pPr>
        <w:ind w:left="927" w:hanging="360"/>
      </w:pPr>
      <w:rPr>
        <w:rFonts w:hint="default"/>
      </w:rPr>
    </w:lvl>
    <w:lvl w:ilvl="1" w:tplc="13C84B48">
      <w:start w:val="1"/>
      <w:numFmt w:val="decimal"/>
      <w:lvlText w:val="%2."/>
      <w:lvlJc w:val="left"/>
      <w:pPr>
        <w:ind w:left="1647" w:hanging="360"/>
      </w:pPr>
      <w:rPr>
        <w:rFonts w:hint="default"/>
      </w:r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9">
    <w:nsid w:val="288F3205"/>
    <w:multiLevelType w:val="hybridMultilevel"/>
    <w:tmpl w:val="9B1ADC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2C9913B1"/>
    <w:multiLevelType w:val="hybridMultilevel"/>
    <w:tmpl w:val="E18899C6"/>
    <w:lvl w:ilvl="0" w:tplc="5456C0D2">
      <w:start w:val="1"/>
      <w:numFmt w:val="decimal"/>
      <w:pStyle w:val="REFERENCES"/>
      <w:lvlText w:val="[%1]"/>
      <w:lvlJc w:val="left"/>
      <w:pPr>
        <w:tabs>
          <w:tab w:val="num" w:pos="562"/>
        </w:tabs>
        <w:ind w:left="562" w:hanging="562"/>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nsid w:val="3D7A3B3D"/>
    <w:multiLevelType w:val="multilevel"/>
    <w:tmpl w:val="1E4CAA8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ascii="Times New Roman" w:eastAsia="SimSun" w:hAnsi="Times New Roman" w:cs="Times New Roman" w:hint="default"/>
        <w:color w:val="0000FF"/>
        <w:sz w:val="22"/>
        <w:u w:val="single"/>
      </w:rPr>
    </w:lvl>
    <w:lvl w:ilvl="2">
      <w:start w:val="1"/>
      <w:numFmt w:val="decimal"/>
      <w:isLgl/>
      <w:lvlText w:val="%1.%2.%3."/>
      <w:lvlJc w:val="left"/>
      <w:pPr>
        <w:ind w:left="1080" w:hanging="720"/>
      </w:pPr>
      <w:rPr>
        <w:rFonts w:ascii="Times New Roman" w:eastAsia="SimSun" w:hAnsi="Times New Roman" w:cs="Times New Roman" w:hint="default"/>
        <w:color w:val="0000FF"/>
        <w:sz w:val="22"/>
        <w:u w:val="single"/>
      </w:rPr>
    </w:lvl>
    <w:lvl w:ilvl="3">
      <w:start w:val="1"/>
      <w:numFmt w:val="decimal"/>
      <w:isLgl/>
      <w:lvlText w:val="%1.%2.%3.%4."/>
      <w:lvlJc w:val="left"/>
      <w:pPr>
        <w:ind w:left="1080" w:hanging="720"/>
      </w:pPr>
      <w:rPr>
        <w:rFonts w:ascii="Times New Roman" w:eastAsia="SimSun" w:hAnsi="Times New Roman" w:cs="Times New Roman" w:hint="default"/>
        <w:color w:val="0000FF"/>
        <w:sz w:val="22"/>
        <w:u w:val="single"/>
      </w:rPr>
    </w:lvl>
    <w:lvl w:ilvl="4">
      <w:start w:val="1"/>
      <w:numFmt w:val="decimal"/>
      <w:isLgl/>
      <w:lvlText w:val="%1.%2.%3.%4.%5."/>
      <w:lvlJc w:val="left"/>
      <w:pPr>
        <w:ind w:left="1440" w:hanging="1080"/>
      </w:pPr>
      <w:rPr>
        <w:rFonts w:ascii="Times New Roman" w:eastAsia="SimSun" w:hAnsi="Times New Roman" w:cs="Times New Roman" w:hint="default"/>
        <w:color w:val="0000FF"/>
        <w:sz w:val="22"/>
        <w:u w:val="single"/>
      </w:rPr>
    </w:lvl>
    <w:lvl w:ilvl="5">
      <w:start w:val="1"/>
      <w:numFmt w:val="decimal"/>
      <w:isLgl/>
      <w:lvlText w:val="%1.%2.%3.%4.%5.%6."/>
      <w:lvlJc w:val="left"/>
      <w:pPr>
        <w:ind w:left="1440" w:hanging="1080"/>
      </w:pPr>
      <w:rPr>
        <w:rFonts w:ascii="Times New Roman" w:eastAsia="SimSun" w:hAnsi="Times New Roman" w:cs="Times New Roman" w:hint="default"/>
        <w:color w:val="0000FF"/>
        <w:sz w:val="22"/>
        <w:u w:val="single"/>
      </w:rPr>
    </w:lvl>
    <w:lvl w:ilvl="6">
      <w:start w:val="1"/>
      <w:numFmt w:val="decimal"/>
      <w:isLgl/>
      <w:lvlText w:val="%1.%2.%3.%4.%5.%6.%7."/>
      <w:lvlJc w:val="left"/>
      <w:pPr>
        <w:ind w:left="1800" w:hanging="1440"/>
      </w:pPr>
      <w:rPr>
        <w:rFonts w:ascii="Times New Roman" w:eastAsia="SimSun" w:hAnsi="Times New Roman" w:cs="Times New Roman" w:hint="default"/>
        <w:color w:val="0000FF"/>
        <w:sz w:val="22"/>
        <w:u w:val="single"/>
      </w:rPr>
    </w:lvl>
    <w:lvl w:ilvl="7">
      <w:start w:val="1"/>
      <w:numFmt w:val="decimal"/>
      <w:isLgl/>
      <w:lvlText w:val="%1.%2.%3.%4.%5.%6.%7.%8."/>
      <w:lvlJc w:val="left"/>
      <w:pPr>
        <w:ind w:left="1800" w:hanging="1440"/>
      </w:pPr>
      <w:rPr>
        <w:rFonts w:ascii="Times New Roman" w:eastAsia="SimSun" w:hAnsi="Times New Roman" w:cs="Times New Roman" w:hint="default"/>
        <w:color w:val="0000FF"/>
        <w:sz w:val="22"/>
        <w:u w:val="single"/>
      </w:rPr>
    </w:lvl>
    <w:lvl w:ilvl="8">
      <w:start w:val="1"/>
      <w:numFmt w:val="decimal"/>
      <w:isLgl/>
      <w:lvlText w:val="%1.%2.%3.%4.%5.%6.%7.%8.%9."/>
      <w:lvlJc w:val="left"/>
      <w:pPr>
        <w:ind w:left="1800" w:hanging="1440"/>
      </w:pPr>
      <w:rPr>
        <w:rFonts w:ascii="Times New Roman" w:eastAsia="SimSun" w:hAnsi="Times New Roman" w:cs="Times New Roman" w:hint="default"/>
        <w:color w:val="0000FF"/>
        <w:sz w:val="22"/>
        <w:u w:val="single"/>
      </w:rPr>
    </w:lvl>
  </w:abstractNum>
  <w:abstractNum w:abstractNumId="22">
    <w:nsid w:val="4DCE12F5"/>
    <w:multiLevelType w:val="multilevel"/>
    <w:tmpl w:val="A9C46276"/>
    <w:lvl w:ilvl="0">
      <w:start w:val="1"/>
      <w:numFmt w:val="decimal"/>
      <w:lvlText w:val="%1."/>
      <w:lvlJc w:val="left"/>
      <w:pPr>
        <w:ind w:left="360" w:hanging="360"/>
      </w:pPr>
      <w:rPr>
        <w:rFonts w:hint="default"/>
        <w:sz w:val="28"/>
        <w:szCs w:val="28"/>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nsid w:val="4FDB3D3A"/>
    <w:multiLevelType w:val="hybridMultilevel"/>
    <w:tmpl w:val="40B23C24"/>
    <w:lvl w:ilvl="0" w:tplc="A4968D5E">
      <w:start w:val="1"/>
      <w:numFmt w:val="decimal"/>
      <w:lvlText w:val="%1."/>
      <w:lvlJc w:val="left"/>
      <w:pPr>
        <w:ind w:left="360" w:hanging="360"/>
      </w:pPr>
      <w:rPr>
        <w:rFonts w:hint="default"/>
        <w:i w:val="0"/>
        <w:sz w:val="28"/>
        <w:szCs w:val="28"/>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4">
    <w:nsid w:val="56F11881"/>
    <w:multiLevelType w:val="hybridMultilevel"/>
    <w:tmpl w:val="630C5AAA"/>
    <w:lvl w:ilvl="0" w:tplc="94B46A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62E5437D"/>
    <w:multiLevelType w:val="hybridMultilevel"/>
    <w:tmpl w:val="A67448AE"/>
    <w:lvl w:ilvl="0" w:tplc="94B46A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67C9495A"/>
    <w:multiLevelType w:val="hybridMultilevel"/>
    <w:tmpl w:val="146237BA"/>
    <w:lvl w:ilvl="0" w:tplc="6AC45D4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7">
    <w:nsid w:val="68DA3735"/>
    <w:multiLevelType w:val="hybridMultilevel"/>
    <w:tmpl w:val="51C0B252"/>
    <w:lvl w:ilvl="0" w:tplc="A4060C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B7D5678"/>
    <w:multiLevelType w:val="hybridMultilevel"/>
    <w:tmpl w:val="EADEF7B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nsid w:val="6CA2603B"/>
    <w:multiLevelType w:val="multilevel"/>
    <w:tmpl w:val="EF06389C"/>
    <w:lvl w:ilvl="0">
      <w:start w:val="1"/>
      <w:numFmt w:val="decimal"/>
      <w:lvlText w:val="%1."/>
      <w:lvlJc w:val="left"/>
      <w:pPr>
        <w:ind w:left="720" w:hanging="360"/>
      </w:pPr>
      <w:rPr>
        <w:rFonts w:hint="default"/>
        <w:i w:val="0"/>
        <w:sz w:val="28"/>
        <w:szCs w:val="28"/>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76DC273D"/>
    <w:multiLevelType w:val="hybridMultilevel"/>
    <w:tmpl w:val="1C682550"/>
    <w:lvl w:ilvl="0" w:tplc="B8E0F48E">
      <w:start w:val="1"/>
      <w:numFmt w:val="bullet"/>
      <w:lvlText w:val="•"/>
      <w:lvlJc w:val="left"/>
      <w:pPr>
        <w:tabs>
          <w:tab w:val="num" w:pos="720"/>
        </w:tabs>
        <w:ind w:left="720" w:hanging="360"/>
      </w:pPr>
      <w:rPr>
        <w:rFonts w:ascii="Arial" w:hAnsi="Arial" w:hint="default"/>
      </w:rPr>
    </w:lvl>
    <w:lvl w:ilvl="1" w:tplc="AE7C3944" w:tentative="1">
      <w:start w:val="1"/>
      <w:numFmt w:val="bullet"/>
      <w:lvlText w:val="•"/>
      <w:lvlJc w:val="left"/>
      <w:pPr>
        <w:tabs>
          <w:tab w:val="num" w:pos="1440"/>
        </w:tabs>
        <w:ind w:left="1440" w:hanging="360"/>
      </w:pPr>
      <w:rPr>
        <w:rFonts w:ascii="Arial" w:hAnsi="Arial" w:hint="default"/>
      </w:rPr>
    </w:lvl>
    <w:lvl w:ilvl="2" w:tplc="65B09D72" w:tentative="1">
      <w:start w:val="1"/>
      <w:numFmt w:val="bullet"/>
      <w:lvlText w:val="•"/>
      <w:lvlJc w:val="left"/>
      <w:pPr>
        <w:tabs>
          <w:tab w:val="num" w:pos="2160"/>
        </w:tabs>
        <w:ind w:left="2160" w:hanging="360"/>
      </w:pPr>
      <w:rPr>
        <w:rFonts w:ascii="Arial" w:hAnsi="Arial" w:hint="default"/>
      </w:rPr>
    </w:lvl>
    <w:lvl w:ilvl="3" w:tplc="CBE8130E" w:tentative="1">
      <w:start w:val="1"/>
      <w:numFmt w:val="bullet"/>
      <w:lvlText w:val="•"/>
      <w:lvlJc w:val="left"/>
      <w:pPr>
        <w:tabs>
          <w:tab w:val="num" w:pos="2880"/>
        </w:tabs>
        <w:ind w:left="2880" w:hanging="360"/>
      </w:pPr>
      <w:rPr>
        <w:rFonts w:ascii="Arial" w:hAnsi="Arial" w:hint="default"/>
      </w:rPr>
    </w:lvl>
    <w:lvl w:ilvl="4" w:tplc="4DFC20EE" w:tentative="1">
      <w:start w:val="1"/>
      <w:numFmt w:val="bullet"/>
      <w:lvlText w:val="•"/>
      <w:lvlJc w:val="left"/>
      <w:pPr>
        <w:tabs>
          <w:tab w:val="num" w:pos="3600"/>
        </w:tabs>
        <w:ind w:left="3600" w:hanging="360"/>
      </w:pPr>
      <w:rPr>
        <w:rFonts w:ascii="Arial" w:hAnsi="Arial" w:hint="default"/>
      </w:rPr>
    </w:lvl>
    <w:lvl w:ilvl="5" w:tplc="98B875CA" w:tentative="1">
      <w:start w:val="1"/>
      <w:numFmt w:val="bullet"/>
      <w:lvlText w:val="•"/>
      <w:lvlJc w:val="left"/>
      <w:pPr>
        <w:tabs>
          <w:tab w:val="num" w:pos="4320"/>
        </w:tabs>
        <w:ind w:left="4320" w:hanging="360"/>
      </w:pPr>
      <w:rPr>
        <w:rFonts w:ascii="Arial" w:hAnsi="Arial" w:hint="default"/>
      </w:rPr>
    </w:lvl>
    <w:lvl w:ilvl="6" w:tplc="4F7A6BB8" w:tentative="1">
      <w:start w:val="1"/>
      <w:numFmt w:val="bullet"/>
      <w:lvlText w:val="•"/>
      <w:lvlJc w:val="left"/>
      <w:pPr>
        <w:tabs>
          <w:tab w:val="num" w:pos="5040"/>
        </w:tabs>
        <w:ind w:left="5040" w:hanging="360"/>
      </w:pPr>
      <w:rPr>
        <w:rFonts w:ascii="Arial" w:hAnsi="Arial" w:hint="default"/>
      </w:rPr>
    </w:lvl>
    <w:lvl w:ilvl="7" w:tplc="DBF62DC0" w:tentative="1">
      <w:start w:val="1"/>
      <w:numFmt w:val="bullet"/>
      <w:lvlText w:val="•"/>
      <w:lvlJc w:val="left"/>
      <w:pPr>
        <w:tabs>
          <w:tab w:val="num" w:pos="5760"/>
        </w:tabs>
        <w:ind w:left="5760" w:hanging="360"/>
      </w:pPr>
      <w:rPr>
        <w:rFonts w:ascii="Arial" w:hAnsi="Arial" w:hint="default"/>
      </w:rPr>
    </w:lvl>
    <w:lvl w:ilvl="8" w:tplc="AF34E378" w:tentative="1">
      <w:start w:val="1"/>
      <w:numFmt w:val="bullet"/>
      <w:lvlText w:val="•"/>
      <w:lvlJc w:val="left"/>
      <w:pPr>
        <w:tabs>
          <w:tab w:val="num" w:pos="6480"/>
        </w:tabs>
        <w:ind w:left="6480" w:hanging="360"/>
      </w:pPr>
      <w:rPr>
        <w:rFonts w:ascii="Arial" w:hAnsi="Arial" w:hint="default"/>
      </w:rPr>
    </w:lvl>
  </w:abstractNum>
  <w:abstractNum w:abstractNumId="31">
    <w:nsid w:val="7B542790"/>
    <w:multiLevelType w:val="hybridMultilevel"/>
    <w:tmpl w:val="F1783434"/>
    <w:lvl w:ilvl="0" w:tplc="94B46A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 w:numId="5">
    <w:abstractNumId w:val="18"/>
  </w:num>
  <w:num w:numId="6">
    <w:abstractNumId w:val="9"/>
  </w:num>
  <w:num w:numId="7">
    <w:abstractNumId w:val="28"/>
  </w:num>
  <w:num w:numId="8">
    <w:abstractNumId w:val="13"/>
  </w:num>
  <w:num w:numId="9">
    <w:abstractNumId w:val="17"/>
  </w:num>
  <w:num w:numId="10">
    <w:abstractNumId w:val="20"/>
  </w:num>
  <w:num w:numId="11">
    <w:abstractNumId w:val="25"/>
  </w:num>
  <w:num w:numId="12">
    <w:abstractNumId w:val="24"/>
  </w:num>
  <w:num w:numId="13">
    <w:abstractNumId w:val="23"/>
  </w:num>
  <w:num w:numId="14">
    <w:abstractNumId w:val="29"/>
  </w:num>
  <w:num w:numId="15">
    <w:abstractNumId w:val="5"/>
  </w:num>
  <w:num w:numId="16">
    <w:abstractNumId w:val="26"/>
  </w:num>
  <w:num w:numId="17">
    <w:abstractNumId w:val="8"/>
  </w:num>
  <w:num w:numId="18">
    <w:abstractNumId w:val="12"/>
  </w:num>
  <w:num w:numId="19">
    <w:abstractNumId w:val="30"/>
  </w:num>
  <w:num w:numId="20">
    <w:abstractNumId w:val="31"/>
  </w:num>
  <w:num w:numId="21">
    <w:abstractNumId w:val="4"/>
  </w:num>
  <w:num w:numId="22">
    <w:abstractNumId w:val="10"/>
  </w:num>
  <w:num w:numId="23">
    <w:abstractNumId w:val="22"/>
  </w:num>
  <w:num w:numId="24">
    <w:abstractNumId w:val="7"/>
  </w:num>
  <w:num w:numId="25">
    <w:abstractNumId w:val="11"/>
  </w:num>
  <w:num w:numId="26">
    <w:abstractNumId w:val="27"/>
  </w:num>
  <w:num w:numId="27">
    <w:abstractNumId w:val="14"/>
  </w:num>
  <w:num w:numId="28">
    <w:abstractNumId w:val="21"/>
  </w:num>
  <w:num w:numId="29">
    <w:abstractNumId w:val="16"/>
  </w:num>
  <w:num w:numId="30">
    <w:abstractNumId w:val="15"/>
  </w:num>
  <w:num w:numId="31">
    <w:abstractNumId w:val="6"/>
  </w:num>
  <w:num w:numId="32">
    <w:abstractNumId w:val="1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bordersDoNotSurroundHeader/>
  <w:bordersDoNotSurroundFooter/>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15B2"/>
    <w:rsid w:val="000207B4"/>
    <w:rsid w:val="000343D5"/>
    <w:rsid w:val="00037E11"/>
    <w:rsid w:val="00040A9B"/>
    <w:rsid w:val="00060008"/>
    <w:rsid w:val="000604FA"/>
    <w:rsid w:val="0006146C"/>
    <w:rsid w:val="00064114"/>
    <w:rsid w:val="0008316A"/>
    <w:rsid w:val="00083CB5"/>
    <w:rsid w:val="00087A13"/>
    <w:rsid w:val="00092241"/>
    <w:rsid w:val="00097686"/>
    <w:rsid w:val="000A26A4"/>
    <w:rsid w:val="000A7709"/>
    <w:rsid w:val="000B0B08"/>
    <w:rsid w:val="000B2FD2"/>
    <w:rsid w:val="000B345B"/>
    <w:rsid w:val="000B7E48"/>
    <w:rsid w:val="000C6A92"/>
    <w:rsid w:val="000D3A8F"/>
    <w:rsid w:val="000E240A"/>
    <w:rsid w:val="000E52AF"/>
    <w:rsid w:val="00121594"/>
    <w:rsid w:val="001240FE"/>
    <w:rsid w:val="00151C9D"/>
    <w:rsid w:val="0015535A"/>
    <w:rsid w:val="00173D1C"/>
    <w:rsid w:val="001803AD"/>
    <w:rsid w:val="00191D38"/>
    <w:rsid w:val="001A05BF"/>
    <w:rsid w:val="001A11BF"/>
    <w:rsid w:val="001A22D3"/>
    <w:rsid w:val="001A3A8C"/>
    <w:rsid w:val="001A5658"/>
    <w:rsid w:val="001B4870"/>
    <w:rsid w:val="001C5A18"/>
    <w:rsid w:val="001C75C0"/>
    <w:rsid w:val="001D37E5"/>
    <w:rsid w:val="001E0A33"/>
    <w:rsid w:val="001E1FAE"/>
    <w:rsid w:val="001F3EEF"/>
    <w:rsid w:val="001F78F3"/>
    <w:rsid w:val="00200F23"/>
    <w:rsid w:val="002142DF"/>
    <w:rsid w:val="00216A8A"/>
    <w:rsid w:val="0024216E"/>
    <w:rsid w:val="00242A94"/>
    <w:rsid w:val="00245C4E"/>
    <w:rsid w:val="002559F8"/>
    <w:rsid w:val="00281067"/>
    <w:rsid w:val="00287028"/>
    <w:rsid w:val="0029047F"/>
    <w:rsid w:val="002A0501"/>
    <w:rsid w:val="002A5857"/>
    <w:rsid w:val="002B5A80"/>
    <w:rsid w:val="002C3881"/>
    <w:rsid w:val="002D0248"/>
    <w:rsid w:val="002D0412"/>
    <w:rsid w:val="002D4C33"/>
    <w:rsid w:val="002F1D76"/>
    <w:rsid w:val="002F7CA8"/>
    <w:rsid w:val="00301FF4"/>
    <w:rsid w:val="00314124"/>
    <w:rsid w:val="00324015"/>
    <w:rsid w:val="00327990"/>
    <w:rsid w:val="003533D8"/>
    <w:rsid w:val="003533E9"/>
    <w:rsid w:val="00356351"/>
    <w:rsid w:val="00377485"/>
    <w:rsid w:val="00385126"/>
    <w:rsid w:val="003958E7"/>
    <w:rsid w:val="00396724"/>
    <w:rsid w:val="003B0195"/>
    <w:rsid w:val="003B56F3"/>
    <w:rsid w:val="003B7A3E"/>
    <w:rsid w:val="003C0157"/>
    <w:rsid w:val="003C2496"/>
    <w:rsid w:val="003F0F79"/>
    <w:rsid w:val="00403948"/>
    <w:rsid w:val="00414777"/>
    <w:rsid w:val="00415A8E"/>
    <w:rsid w:val="004226F1"/>
    <w:rsid w:val="00424C62"/>
    <w:rsid w:val="00425B10"/>
    <w:rsid w:val="00433A4C"/>
    <w:rsid w:val="00446E09"/>
    <w:rsid w:val="00455FC9"/>
    <w:rsid w:val="00497643"/>
    <w:rsid w:val="004B27F8"/>
    <w:rsid w:val="004B362A"/>
    <w:rsid w:val="004B4FB2"/>
    <w:rsid w:val="004F37E7"/>
    <w:rsid w:val="005109EA"/>
    <w:rsid w:val="00513538"/>
    <w:rsid w:val="0053045E"/>
    <w:rsid w:val="00543063"/>
    <w:rsid w:val="0054550D"/>
    <w:rsid w:val="00553826"/>
    <w:rsid w:val="005609D1"/>
    <w:rsid w:val="00563E8F"/>
    <w:rsid w:val="005653DA"/>
    <w:rsid w:val="00567BA7"/>
    <w:rsid w:val="005823D5"/>
    <w:rsid w:val="00591BCE"/>
    <w:rsid w:val="005A3663"/>
    <w:rsid w:val="005A378F"/>
    <w:rsid w:val="005B2523"/>
    <w:rsid w:val="005C121D"/>
    <w:rsid w:val="005D25F7"/>
    <w:rsid w:val="005D7023"/>
    <w:rsid w:val="005D7067"/>
    <w:rsid w:val="005F7566"/>
    <w:rsid w:val="00614247"/>
    <w:rsid w:val="00631EF4"/>
    <w:rsid w:val="006370BB"/>
    <w:rsid w:val="00637E61"/>
    <w:rsid w:val="006410A4"/>
    <w:rsid w:val="00644CC6"/>
    <w:rsid w:val="00653213"/>
    <w:rsid w:val="0065612B"/>
    <w:rsid w:val="006576B0"/>
    <w:rsid w:val="00661F85"/>
    <w:rsid w:val="00665A15"/>
    <w:rsid w:val="0067657F"/>
    <w:rsid w:val="00687AF7"/>
    <w:rsid w:val="00696F8D"/>
    <w:rsid w:val="006A1BD0"/>
    <w:rsid w:val="006A5D1C"/>
    <w:rsid w:val="006B315A"/>
    <w:rsid w:val="006B6A8C"/>
    <w:rsid w:val="006C7624"/>
    <w:rsid w:val="006C78D6"/>
    <w:rsid w:val="006E4446"/>
    <w:rsid w:val="006E656F"/>
    <w:rsid w:val="006F0019"/>
    <w:rsid w:val="006F41AB"/>
    <w:rsid w:val="006F4202"/>
    <w:rsid w:val="0070262D"/>
    <w:rsid w:val="00702D78"/>
    <w:rsid w:val="00725A50"/>
    <w:rsid w:val="00744AAE"/>
    <w:rsid w:val="007571A4"/>
    <w:rsid w:val="00762C8F"/>
    <w:rsid w:val="00777627"/>
    <w:rsid w:val="007A531D"/>
    <w:rsid w:val="007C5540"/>
    <w:rsid w:val="007C63ED"/>
    <w:rsid w:val="007D072E"/>
    <w:rsid w:val="007D5688"/>
    <w:rsid w:val="007E3269"/>
    <w:rsid w:val="007E3768"/>
    <w:rsid w:val="007F163E"/>
    <w:rsid w:val="007F6874"/>
    <w:rsid w:val="00802E16"/>
    <w:rsid w:val="008031E1"/>
    <w:rsid w:val="00803CFE"/>
    <w:rsid w:val="00805369"/>
    <w:rsid w:val="00807B34"/>
    <w:rsid w:val="00813DA2"/>
    <w:rsid w:val="008161BD"/>
    <w:rsid w:val="008171DC"/>
    <w:rsid w:val="0082501F"/>
    <w:rsid w:val="00840A05"/>
    <w:rsid w:val="00865F2D"/>
    <w:rsid w:val="008670AD"/>
    <w:rsid w:val="00867E5B"/>
    <w:rsid w:val="0088407F"/>
    <w:rsid w:val="008917B5"/>
    <w:rsid w:val="008B7C6B"/>
    <w:rsid w:val="008C1449"/>
    <w:rsid w:val="008C1A53"/>
    <w:rsid w:val="008F20BA"/>
    <w:rsid w:val="00900A5F"/>
    <w:rsid w:val="00903D8C"/>
    <w:rsid w:val="009134F8"/>
    <w:rsid w:val="00915B49"/>
    <w:rsid w:val="00921F17"/>
    <w:rsid w:val="0092394D"/>
    <w:rsid w:val="00942369"/>
    <w:rsid w:val="009465E1"/>
    <w:rsid w:val="00947491"/>
    <w:rsid w:val="00955AC3"/>
    <w:rsid w:val="00963A35"/>
    <w:rsid w:val="00965060"/>
    <w:rsid w:val="0097555B"/>
    <w:rsid w:val="00980202"/>
    <w:rsid w:val="009815B2"/>
    <w:rsid w:val="00987BAA"/>
    <w:rsid w:val="00990136"/>
    <w:rsid w:val="00996A86"/>
    <w:rsid w:val="009C54E0"/>
    <w:rsid w:val="009C550C"/>
    <w:rsid w:val="00A00201"/>
    <w:rsid w:val="00A06E05"/>
    <w:rsid w:val="00A1489F"/>
    <w:rsid w:val="00A1641B"/>
    <w:rsid w:val="00A17619"/>
    <w:rsid w:val="00A450B3"/>
    <w:rsid w:val="00A530B5"/>
    <w:rsid w:val="00A56FD2"/>
    <w:rsid w:val="00A638AC"/>
    <w:rsid w:val="00A75FD6"/>
    <w:rsid w:val="00A80568"/>
    <w:rsid w:val="00A81E2F"/>
    <w:rsid w:val="00A96D07"/>
    <w:rsid w:val="00AA5087"/>
    <w:rsid w:val="00AB0A9F"/>
    <w:rsid w:val="00AB4597"/>
    <w:rsid w:val="00AF23DB"/>
    <w:rsid w:val="00B25E8B"/>
    <w:rsid w:val="00B40FE9"/>
    <w:rsid w:val="00B41B1A"/>
    <w:rsid w:val="00B429B3"/>
    <w:rsid w:val="00B509C2"/>
    <w:rsid w:val="00B53724"/>
    <w:rsid w:val="00B6357F"/>
    <w:rsid w:val="00B7480C"/>
    <w:rsid w:val="00B8436D"/>
    <w:rsid w:val="00B8663A"/>
    <w:rsid w:val="00B9745A"/>
    <w:rsid w:val="00BA2D64"/>
    <w:rsid w:val="00BA3C64"/>
    <w:rsid w:val="00BB6400"/>
    <w:rsid w:val="00BC4726"/>
    <w:rsid w:val="00BD2716"/>
    <w:rsid w:val="00BD2F48"/>
    <w:rsid w:val="00BD525D"/>
    <w:rsid w:val="00BE0AA2"/>
    <w:rsid w:val="00BE1539"/>
    <w:rsid w:val="00BF784F"/>
    <w:rsid w:val="00C12220"/>
    <w:rsid w:val="00C13B3C"/>
    <w:rsid w:val="00C253A5"/>
    <w:rsid w:val="00C31014"/>
    <w:rsid w:val="00C33B18"/>
    <w:rsid w:val="00C35871"/>
    <w:rsid w:val="00C3686D"/>
    <w:rsid w:val="00C44300"/>
    <w:rsid w:val="00C44C7C"/>
    <w:rsid w:val="00C50FE2"/>
    <w:rsid w:val="00C64A75"/>
    <w:rsid w:val="00C65D1C"/>
    <w:rsid w:val="00C70B7F"/>
    <w:rsid w:val="00C73ECE"/>
    <w:rsid w:val="00C84C2E"/>
    <w:rsid w:val="00C85DC2"/>
    <w:rsid w:val="00C94106"/>
    <w:rsid w:val="00CA3465"/>
    <w:rsid w:val="00CC2C97"/>
    <w:rsid w:val="00CD5F75"/>
    <w:rsid w:val="00CE20B1"/>
    <w:rsid w:val="00CE2BB9"/>
    <w:rsid w:val="00CF042C"/>
    <w:rsid w:val="00D00C0E"/>
    <w:rsid w:val="00D07620"/>
    <w:rsid w:val="00D23287"/>
    <w:rsid w:val="00D30525"/>
    <w:rsid w:val="00D351D3"/>
    <w:rsid w:val="00D43F7A"/>
    <w:rsid w:val="00D465C2"/>
    <w:rsid w:val="00D46FE2"/>
    <w:rsid w:val="00D47058"/>
    <w:rsid w:val="00D60AC1"/>
    <w:rsid w:val="00D62931"/>
    <w:rsid w:val="00D67891"/>
    <w:rsid w:val="00D71F80"/>
    <w:rsid w:val="00D864BC"/>
    <w:rsid w:val="00D95C11"/>
    <w:rsid w:val="00DA7352"/>
    <w:rsid w:val="00DC62C9"/>
    <w:rsid w:val="00DD0559"/>
    <w:rsid w:val="00DE5DFC"/>
    <w:rsid w:val="00DF55A7"/>
    <w:rsid w:val="00E023F2"/>
    <w:rsid w:val="00E066D4"/>
    <w:rsid w:val="00E14FF4"/>
    <w:rsid w:val="00E16E74"/>
    <w:rsid w:val="00E16FD4"/>
    <w:rsid w:val="00E17F13"/>
    <w:rsid w:val="00E268D4"/>
    <w:rsid w:val="00E30A51"/>
    <w:rsid w:val="00E46393"/>
    <w:rsid w:val="00E46759"/>
    <w:rsid w:val="00E868FC"/>
    <w:rsid w:val="00E86EAD"/>
    <w:rsid w:val="00EC77B0"/>
    <w:rsid w:val="00ED2FB1"/>
    <w:rsid w:val="00EF402D"/>
    <w:rsid w:val="00F15854"/>
    <w:rsid w:val="00F172FF"/>
    <w:rsid w:val="00F20C48"/>
    <w:rsid w:val="00F22ECA"/>
    <w:rsid w:val="00F22FEA"/>
    <w:rsid w:val="00F43334"/>
    <w:rsid w:val="00F628FD"/>
    <w:rsid w:val="00F6293C"/>
    <w:rsid w:val="00F80F1D"/>
    <w:rsid w:val="00F82577"/>
    <w:rsid w:val="00F8470D"/>
    <w:rsid w:val="00F914CA"/>
    <w:rsid w:val="00FA4043"/>
    <w:rsid w:val="00FB0C74"/>
    <w:rsid w:val="00FB277B"/>
    <w:rsid w:val="00FD3AC4"/>
    <w:rsid w:val="00FE1F2C"/>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38633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87AF7"/>
    <w:rPr>
      <w:rFonts w:ascii="Calibri" w:eastAsia="SimSun" w:hAnsi="Calibri" w:cs="Times New Roman"/>
      <w:lang w:eastAsia="ru-RU"/>
    </w:rPr>
  </w:style>
  <w:style w:type="paragraph" w:styleId="1">
    <w:name w:val="heading 1"/>
    <w:basedOn w:val="a"/>
    <w:next w:val="a"/>
    <w:link w:val="10"/>
    <w:uiPriority w:val="9"/>
    <w:qFormat/>
    <w:rsid w:val="00E46759"/>
    <w:pPr>
      <w:keepNext/>
      <w:keepLines/>
      <w:spacing w:before="480" w:after="0"/>
      <w:outlineLvl w:val="0"/>
    </w:pPr>
    <w:rPr>
      <w:rFonts w:ascii="Cambria" w:hAnsi="Cambria"/>
      <w:b/>
      <w:bCs/>
      <w:color w:val="365F90"/>
      <w:sz w:val="28"/>
      <w:szCs w:val="28"/>
    </w:rPr>
  </w:style>
  <w:style w:type="paragraph" w:styleId="2">
    <w:name w:val="heading 2"/>
    <w:basedOn w:val="a"/>
    <w:next w:val="a"/>
    <w:link w:val="20"/>
    <w:uiPriority w:val="9"/>
    <w:qFormat/>
    <w:rsid w:val="00E46759"/>
    <w:pPr>
      <w:keepNext/>
      <w:keepLines/>
      <w:spacing w:before="260" w:after="260" w:line="413" w:lineRule="auto"/>
      <w:outlineLvl w:val="1"/>
    </w:pPr>
    <w:rPr>
      <w:rFonts w:ascii="Arial" w:eastAsia="SimHei" w:hAnsi="Arial"/>
      <w:b/>
      <w:sz w:val="32"/>
    </w:rPr>
  </w:style>
  <w:style w:type="paragraph" w:styleId="3">
    <w:name w:val="heading 3"/>
    <w:basedOn w:val="a"/>
    <w:next w:val="a"/>
    <w:link w:val="30"/>
    <w:qFormat/>
    <w:rsid w:val="00E46759"/>
    <w:pPr>
      <w:keepNext/>
      <w:keepLines/>
      <w:spacing w:before="260" w:after="260" w:line="413" w:lineRule="auto"/>
      <w:outlineLvl w:val="2"/>
    </w:pPr>
    <w:rPr>
      <w:b/>
      <w:sz w:val="32"/>
    </w:rPr>
  </w:style>
  <w:style w:type="paragraph" w:styleId="4">
    <w:name w:val="heading 4"/>
    <w:basedOn w:val="a"/>
    <w:next w:val="a"/>
    <w:link w:val="40"/>
    <w:uiPriority w:val="9"/>
    <w:unhideWhenUsed/>
    <w:qFormat/>
    <w:rsid w:val="003958E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7">
    <w:name w:val="heading 7"/>
    <w:basedOn w:val="a"/>
    <w:next w:val="a"/>
    <w:link w:val="70"/>
    <w:qFormat/>
    <w:rsid w:val="003C0157"/>
    <w:pPr>
      <w:keepNext/>
      <w:spacing w:after="0" w:line="240" w:lineRule="auto"/>
      <w:jc w:val="right"/>
      <w:outlineLvl w:val="6"/>
    </w:pPr>
    <w:rPr>
      <w:rFonts w:ascii="Times New Roman" w:eastAsia="Times New Roman" w:hAnsi="Times New Roman"/>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0">
    <w:name w:val="p0"/>
    <w:basedOn w:val="a"/>
    <w:rsid w:val="00687AF7"/>
    <w:pPr>
      <w:spacing w:line="273" w:lineRule="auto"/>
    </w:pPr>
    <w:rPr>
      <w:rFonts w:cs="SimSun"/>
      <w:lang w:val="en-US" w:eastAsia="zh-CN"/>
    </w:rPr>
  </w:style>
  <w:style w:type="paragraph" w:styleId="11">
    <w:name w:val="toc 1"/>
    <w:basedOn w:val="a"/>
    <w:next w:val="a"/>
    <w:uiPriority w:val="39"/>
    <w:rsid w:val="00687AF7"/>
  </w:style>
  <w:style w:type="paragraph" w:styleId="a3">
    <w:name w:val="header"/>
    <w:basedOn w:val="a"/>
    <w:link w:val="a4"/>
    <w:uiPriority w:val="99"/>
    <w:unhideWhenUsed/>
    <w:rsid w:val="003C0157"/>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Верхний колонтитул Знак"/>
    <w:basedOn w:val="a0"/>
    <w:link w:val="a3"/>
    <w:uiPriority w:val="99"/>
    <w:rsid w:val="003C0157"/>
    <w:rPr>
      <w:rFonts w:ascii="Calibri" w:eastAsia="SimSun" w:hAnsi="Calibri" w:cs="Times New Roman"/>
      <w:sz w:val="18"/>
      <w:szCs w:val="18"/>
      <w:lang w:eastAsia="ru-RU"/>
    </w:rPr>
  </w:style>
  <w:style w:type="paragraph" w:styleId="a5">
    <w:name w:val="footer"/>
    <w:basedOn w:val="a"/>
    <w:link w:val="a6"/>
    <w:uiPriority w:val="99"/>
    <w:unhideWhenUsed/>
    <w:rsid w:val="003C0157"/>
    <w:pPr>
      <w:tabs>
        <w:tab w:val="center" w:pos="4153"/>
        <w:tab w:val="right" w:pos="8306"/>
      </w:tabs>
      <w:snapToGrid w:val="0"/>
      <w:spacing w:line="240" w:lineRule="auto"/>
    </w:pPr>
    <w:rPr>
      <w:sz w:val="18"/>
      <w:szCs w:val="18"/>
    </w:rPr>
  </w:style>
  <w:style w:type="character" w:customStyle="1" w:styleId="a6">
    <w:name w:val="Нижний колонтитул Знак"/>
    <w:basedOn w:val="a0"/>
    <w:link w:val="a5"/>
    <w:uiPriority w:val="99"/>
    <w:rsid w:val="003C0157"/>
    <w:rPr>
      <w:rFonts w:ascii="Calibri" w:eastAsia="SimSun" w:hAnsi="Calibri" w:cs="Times New Roman"/>
      <w:sz w:val="18"/>
      <w:szCs w:val="18"/>
      <w:lang w:eastAsia="ru-RU"/>
    </w:rPr>
  </w:style>
  <w:style w:type="character" w:customStyle="1" w:styleId="70">
    <w:name w:val="Заголовок 7 Знак"/>
    <w:basedOn w:val="a0"/>
    <w:link w:val="7"/>
    <w:rsid w:val="003C0157"/>
    <w:rPr>
      <w:rFonts w:ascii="Times New Roman" w:eastAsia="Times New Roman" w:hAnsi="Times New Roman" w:cs="Times New Roman"/>
      <w:sz w:val="28"/>
      <w:szCs w:val="24"/>
    </w:rPr>
  </w:style>
  <w:style w:type="paragraph" w:customStyle="1" w:styleId="Default">
    <w:name w:val="Default"/>
    <w:rsid w:val="00F628FD"/>
    <w:pPr>
      <w:autoSpaceDE w:val="0"/>
      <w:autoSpaceDN w:val="0"/>
      <w:adjustRightInd w:val="0"/>
      <w:spacing w:after="0" w:line="240" w:lineRule="auto"/>
    </w:pPr>
    <w:rPr>
      <w:rFonts w:ascii="Times New Roman" w:eastAsia="SimSun" w:hAnsi="Times New Roman" w:cs="Times New Roman"/>
      <w:color w:val="000000"/>
      <w:sz w:val="24"/>
      <w:szCs w:val="24"/>
      <w:lang w:eastAsia="ru-RU"/>
    </w:rPr>
  </w:style>
  <w:style w:type="character" w:customStyle="1" w:styleId="10">
    <w:name w:val="Заголовок 1 Знак"/>
    <w:basedOn w:val="a0"/>
    <w:link w:val="1"/>
    <w:uiPriority w:val="9"/>
    <w:rsid w:val="00E46759"/>
    <w:rPr>
      <w:rFonts w:ascii="Cambria" w:eastAsia="SimSun" w:hAnsi="Cambria" w:cs="Times New Roman"/>
      <w:b/>
      <w:bCs/>
      <w:color w:val="365F90"/>
      <w:sz w:val="28"/>
      <w:szCs w:val="28"/>
    </w:rPr>
  </w:style>
  <w:style w:type="character" w:customStyle="1" w:styleId="20">
    <w:name w:val="Заголовок 2 Знак"/>
    <w:basedOn w:val="a0"/>
    <w:link w:val="2"/>
    <w:uiPriority w:val="9"/>
    <w:rsid w:val="00E46759"/>
    <w:rPr>
      <w:rFonts w:ascii="Arial" w:eastAsia="SimHei" w:hAnsi="Arial" w:cs="Times New Roman"/>
      <w:b/>
      <w:sz w:val="32"/>
      <w:lang w:eastAsia="ru-RU"/>
    </w:rPr>
  </w:style>
  <w:style w:type="character" w:customStyle="1" w:styleId="30">
    <w:name w:val="Заголовок 3 Знак"/>
    <w:basedOn w:val="a0"/>
    <w:link w:val="3"/>
    <w:rsid w:val="00E46759"/>
    <w:rPr>
      <w:rFonts w:ascii="Calibri" w:eastAsia="SimSun" w:hAnsi="Calibri" w:cs="Times New Roman"/>
      <w:b/>
      <w:sz w:val="32"/>
      <w:lang w:eastAsia="ru-RU"/>
    </w:rPr>
  </w:style>
  <w:style w:type="character" w:styleId="a7">
    <w:name w:val="Placeholder Text"/>
    <w:uiPriority w:val="99"/>
    <w:rsid w:val="00E46759"/>
    <w:rPr>
      <w:color w:val="808080"/>
    </w:rPr>
  </w:style>
  <w:style w:type="character" w:customStyle="1" w:styleId="12">
    <w:name w:val="占位符文本1"/>
    <w:rsid w:val="00E46759"/>
    <w:rPr>
      <w:color w:val="808080"/>
    </w:rPr>
  </w:style>
  <w:style w:type="character" w:customStyle="1" w:styleId="31">
    <w:name w:val="Основной текст с отступом 3 Знак"/>
    <w:link w:val="310"/>
    <w:rsid w:val="00E46759"/>
    <w:rPr>
      <w:sz w:val="16"/>
      <w:szCs w:val="16"/>
    </w:rPr>
  </w:style>
  <w:style w:type="character" w:customStyle="1" w:styleId="a8">
    <w:name w:val="Основной текст с отступом Знак"/>
    <w:link w:val="13"/>
    <w:rsid w:val="00E46759"/>
    <w:rPr>
      <w:rFonts w:ascii="Times New Roman" w:eastAsia="Times New Roman" w:hAnsi="Times New Roman" w:cs="Times New Roman"/>
      <w:sz w:val="28"/>
      <w:szCs w:val="20"/>
      <w:lang w:eastAsia="zh-CN"/>
    </w:rPr>
  </w:style>
  <w:style w:type="character" w:customStyle="1" w:styleId="a9">
    <w:name w:val="Текст выноски Знак"/>
    <w:link w:val="aa"/>
    <w:uiPriority w:val="99"/>
    <w:rsid w:val="00E46759"/>
    <w:rPr>
      <w:rFonts w:ascii="Tahoma" w:hAnsi="Tahoma" w:cs="Tahoma"/>
      <w:sz w:val="16"/>
      <w:szCs w:val="16"/>
    </w:rPr>
  </w:style>
  <w:style w:type="character" w:customStyle="1" w:styleId="FontStyle48">
    <w:name w:val="Font Style48"/>
    <w:rsid w:val="00E46759"/>
    <w:rPr>
      <w:rFonts w:ascii="Century Schoolbook" w:hAnsi="Century Schoolbook" w:cs="Century Schoolbook"/>
      <w:sz w:val="26"/>
      <w:szCs w:val="26"/>
    </w:rPr>
  </w:style>
  <w:style w:type="character" w:customStyle="1" w:styleId="FontStyle66">
    <w:name w:val="Font Style66"/>
    <w:rsid w:val="00E46759"/>
    <w:rPr>
      <w:rFonts w:ascii="Century Schoolbook" w:hAnsi="Century Schoolbook" w:cs="Century Schoolbook"/>
      <w:sz w:val="24"/>
      <w:szCs w:val="24"/>
    </w:rPr>
  </w:style>
  <w:style w:type="character" w:styleId="ab">
    <w:name w:val="Hyperlink"/>
    <w:uiPriority w:val="99"/>
    <w:rsid w:val="00E46759"/>
    <w:rPr>
      <w:color w:val="0000FF"/>
      <w:u w:val="single"/>
    </w:rPr>
  </w:style>
  <w:style w:type="character" w:styleId="ac">
    <w:name w:val="page number"/>
    <w:basedOn w:val="a0"/>
    <w:rsid w:val="00E46759"/>
  </w:style>
  <w:style w:type="paragraph" w:customStyle="1" w:styleId="13">
    <w:name w:val="正文文本缩进1"/>
    <w:basedOn w:val="a"/>
    <w:link w:val="a8"/>
    <w:rsid w:val="00E46759"/>
    <w:pPr>
      <w:spacing w:before="20" w:after="0" w:line="240" w:lineRule="auto"/>
      <w:ind w:left="120" w:firstLine="320"/>
      <w:jc w:val="both"/>
    </w:pPr>
    <w:rPr>
      <w:rFonts w:ascii="Times New Roman" w:eastAsia="Times New Roman" w:hAnsi="Times New Roman"/>
      <w:sz w:val="28"/>
      <w:szCs w:val="20"/>
      <w:lang w:eastAsia="zh-CN"/>
    </w:rPr>
  </w:style>
  <w:style w:type="paragraph" w:customStyle="1" w:styleId="Style3">
    <w:name w:val="Style3"/>
    <w:basedOn w:val="a"/>
    <w:rsid w:val="00E46759"/>
    <w:pPr>
      <w:widowControl w:val="0"/>
      <w:autoSpaceDE w:val="0"/>
      <w:autoSpaceDN w:val="0"/>
      <w:adjustRightInd w:val="0"/>
      <w:spacing w:after="0" w:line="240" w:lineRule="auto"/>
      <w:jc w:val="both"/>
    </w:pPr>
    <w:rPr>
      <w:rFonts w:ascii="Century Schoolbook" w:hAnsi="Century Schoolbook"/>
      <w:sz w:val="24"/>
      <w:szCs w:val="24"/>
    </w:rPr>
  </w:style>
  <w:style w:type="paragraph" w:customStyle="1" w:styleId="Style2">
    <w:name w:val="Style2"/>
    <w:basedOn w:val="a"/>
    <w:rsid w:val="00E46759"/>
    <w:pPr>
      <w:widowControl w:val="0"/>
      <w:autoSpaceDE w:val="0"/>
      <w:autoSpaceDN w:val="0"/>
      <w:adjustRightInd w:val="0"/>
      <w:spacing w:after="0" w:line="424" w:lineRule="exact"/>
      <w:ind w:firstLine="854"/>
      <w:jc w:val="both"/>
    </w:pPr>
    <w:rPr>
      <w:rFonts w:ascii="Century Schoolbook" w:hAnsi="Century Schoolbook"/>
      <w:sz w:val="24"/>
      <w:szCs w:val="24"/>
    </w:rPr>
  </w:style>
  <w:style w:type="paragraph" w:customStyle="1" w:styleId="310">
    <w:name w:val="正文文本缩进 31"/>
    <w:basedOn w:val="a"/>
    <w:link w:val="31"/>
    <w:rsid w:val="00E46759"/>
    <w:pPr>
      <w:spacing w:after="120"/>
      <w:ind w:left="283"/>
    </w:pPr>
    <w:rPr>
      <w:rFonts w:asciiTheme="minorHAnsi" w:eastAsiaTheme="minorEastAsia" w:hAnsiTheme="minorHAnsi" w:cstheme="minorBidi"/>
      <w:sz w:val="16"/>
      <w:szCs w:val="16"/>
      <w:lang w:eastAsia="en-US"/>
    </w:rPr>
  </w:style>
  <w:style w:type="paragraph" w:customStyle="1" w:styleId="14">
    <w:name w:val="列出段落1"/>
    <w:basedOn w:val="a"/>
    <w:rsid w:val="00E46759"/>
    <w:pPr>
      <w:ind w:left="720"/>
      <w:contextualSpacing/>
    </w:pPr>
  </w:style>
  <w:style w:type="paragraph" w:customStyle="1" w:styleId="Style10">
    <w:name w:val="Style10"/>
    <w:basedOn w:val="a"/>
    <w:rsid w:val="00E46759"/>
    <w:pPr>
      <w:widowControl w:val="0"/>
      <w:autoSpaceDE w:val="0"/>
      <w:autoSpaceDN w:val="0"/>
      <w:adjustRightInd w:val="0"/>
      <w:spacing w:after="0" w:line="339" w:lineRule="exact"/>
      <w:jc w:val="both"/>
    </w:pPr>
    <w:rPr>
      <w:rFonts w:ascii="Century Schoolbook" w:hAnsi="Century Schoolbook"/>
      <w:sz w:val="24"/>
      <w:szCs w:val="24"/>
    </w:rPr>
  </w:style>
  <w:style w:type="paragraph" w:styleId="ad">
    <w:name w:val="Normal (Web)"/>
    <w:basedOn w:val="a"/>
    <w:uiPriority w:val="99"/>
    <w:rsid w:val="00E46759"/>
    <w:pPr>
      <w:spacing w:before="100" w:beforeAutospacing="1" w:after="100" w:afterAutospacing="1" w:line="240" w:lineRule="auto"/>
    </w:pPr>
    <w:rPr>
      <w:rFonts w:ascii="SimSun" w:hAnsi="SimSun" w:cs="SimSun"/>
      <w:sz w:val="24"/>
      <w:szCs w:val="24"/>
      <w:lang w:val="en-US" w:eastAsia="zh-CN"/>
    </w:rPr>
  </w:style>
  <w:style w:type="paragraph" w:styleId="9">
    <w:name w:val="toc 9"/>
    <w:basedOn w:val="a"/>
    <w:next w:val="a"/>
    <w:rsid w:val="00E46759"/>
    <w:pPr>
      <w:ind w:leftChars="1600" w:left="3360"/>
    </w:pPr>
  </w:style>
  <w:style w:type="paragraph" w:styleId="21">
    <w:name w:val="toc 2"/>
    <w:basedOn w:val="a"/>
    <w:next w:val="a"/>
    <w:uiPriority w:val="39"/>
    <w:rsid w:val="00E46759"/>
    <w:pPr>
      <w:ind w:leftChars="200" w:left="420"/>
    </w:pPr>
  </w:style>
  <w:style w:type="paragraph" w:styleId="6">
    <w:name w:val="toc 6"/>
    <w:basedOn w:val="a"/>
    <w:next w:val="a"/>
    <w:rsid w:val="00E46759"/>
    <w:pPr>
      <w:ind w:leftChars="1000" w:left="2100"/>
    </w:pPr>
  </w:style>
  <w:style w:type="paragraph" w:styleId="41">
    <w:name w:val="toc 4"/>
    <w:basedOn w:val="a"/>
    <w:next w:val="a"/>
    <w:rsid w:val="00E46759"/>
    <w:pPr>
      <w:ind w:leftChars="600" w:left="1260"/>
    </w:pPr>
  </w:style>
  <w:style w:type="paragraph" w:styleId="aa">
    <w:name w:val="Balloon Text"/>
    <w:basedOn w:val="a"/>
    <w:link w:val="a9"/>
    <w:uiPriority w:val="99"/>
    <w:rsid w:val="00E46759"/>
    <w:pPr>
      <w:spacing w:after="0" w:line="240" w:lineRule="auto"/>
    </w:pPr>
    <w:rPr>
      <w:rFonts w:ascii="Tahoma" w:eastAsiaTheme="minorEastAsia" w:hAnsi="Tahoma" w:cs="Tahoma"/>
      <w:sz w:val="16"/>
      <w:szCs w:val="16"/>
      <w:lang w:eastAsia="en-US"/>
    </w:rPr>
  </w:style>
  <w:style w:type="character" w:customStyle="1" w:styleId="Char1">
    <w:name w:val="批注框文本 Char1"/>
    <w:basedOn w:val="a0"/>
    <w:uiPriority w:val="99"/>
    <w:semiHidden/>
    <w:rsid w:val="00E46759"/>
    <w:rPr>
      <w:rFonts w:ascii="Calibri" w:eastAsia="SimSun" w:hAnsi="Calibri" w:cs="Times New Roman"/>
      <w:sz w:val="18"/>
      <w:szCs w:val="18"/>
      <w:lang w:eastAsia="ru-RU"/>
    </w:rPr>
  </w:style>
  <w:style w:type="paragraph" w:styleId="71">
    <w:name w:val="toc 7"/>
    <w:basedOn w:val="a"/>
    <w:next w:val="a"/>
    <w:rsid w:val="00E46759"/>
    <w:pPr>
      <w:ind w:leftChars="1200" w:left="2520"/>
    </w:pPr>
  </w:style>
  <w:style w:type="paragraph" w:styleId="5">
    <w:name w:val="toc 5"/>
    <w:basedOn w:val="a"/>
    <w:next w:val="a"/>
    <w:rsid w:val="00E46759"/>
    <w:pPr>
      <w:ind w:leftChars="800" w:left="1680"/>
    </w:pPr>
  </w:style>
  <w:style w:type="paragraph" w:styleId="32">
    <w:name w:val="toc 3"/>
    <w:basedOn w:val="a"/>
    <w:next w:val="a"/>
    <w:uiPriority w:val="39"/>
    <w:rsid w:val="00E46759"/>
    <w:pPr>
      <w:ind w:leftChars="400" w:left="840"/>
    </w:pPr>
  </w:style>
  <w:style w:type="paragraph" w:styleId="8">
    <w:name w:val="toc 8"/>
    <w:basedOn w:val="a"/>
    <w:next w:val="a"/>
    <w:rsid w:val="00E46759"/>
    <w:pPr>
      <w:ind w:leftChars="1400" w:left="2940"/>
    </w:pPr>
  </w:style>
  <w:style w:type="character" w:styleId="ae">
    <w:name w:val="annotation reference"/>
    <w:rsid w:val="00E46759"/>
    <w:rPr>
      <w:sz w:val="16"/>
      <w:szCs w:val="16"/>
    </w:rPr>
  </w:style>
  <w:style w:type="paragraph" w:styleId="af">
    <w:name w:val="annotation text"/>
    <w:basedOn w:val="a"/>
    <w:link w:val="af0"/>
    <w:rsid w:val="00E46759"/>
    <w:pPr>
      <w:widowControl w:val="0"/>
      <w:spacing w:after="0" w:line="240" w:lineRule="auto"/>
      <w:jc w:val="both"/>
    </w:pPr>
    <w:rPr>
      <w:rFonts w:ascii="Times New Roman" w:hAnsi="Times New Roman"/>
      <w:kern w:val="2"/>
      <w:sz w:val="20"/>
      <w:szCs w:val="20"/>
      <w:lang w:val="en-US" w:eastAsia="zh-CN"/>
    </w:rPr>
  </w:style>
  <w:style w:type="character" w:customStyle="1" w:styleId="af0">
    <w:name w:val="Текст примечания Знак"/>
    <w:basedOn w:val="a0"/>
    <w:link w:val="af"/>
    <w:rsid w:val="00E46759"/>
    <w:rPr>
      <w:rFonts w:ascii="Times New Roman" w:eastAsia="SimSun" w:hAnsi="Times New Roman" w:cs="Times New Roman"/>
      <w:kern w:val="2"/>
      <w:sz w:val="20"/>
      <w:szCs w:val="20"/>
      <w:lang w:val="en-US" w:eastAsia="zh-CN"/>
    </w:rPr>
  </w:style>
  <w:style w:type="paragraph" w:styleId="af1">
    <w:name w:val="List Paragraph"/>
    <w:basedOn w:val="a"/>
    <w:uiPriority w:val="34"/>
    <w:qFormat/>
    <w:rsid w:val="002D0412"/>
    <w:pPr>
      <w:ind w:left="720"/>
      <w:contextualSpacing/>
    </w:pPr>
  </w:style>
  <w:style w:type="character" w:styleId="af2">
    <w:name w:val="Strong"/>
    <w:basedOn w:val="a0"/>
    <w:uiPriority w:val="22"/>
    <w:qFormat/>
    <w:rsid w:val="00D67891"/>
    <w:rPr>
      <w:b/>
      <w:bCs/>
    </w:rPr>
  </w:style>
  <w:style w:type="paragraph" w:customStyle="1" w:styleId="af3">
    <w:name w:val="a"/>
    <w:basedOn w:val="a"/>
    <w:rsid w:val="00D67891"/>
    <w:pPr>
      <w:spacing w:before="240" w:after="240" w:line="240" w:lineRule="auto"/>
    </w:pPr>
    <w:rPr>
      <w:rFonts w:ascii="Times New Roman" w:eastAsia="Times New Roman" w:hAnsi="Times New Roman"/>
      <w:sz w:val="24"/>
      <w:szCs w:val="24"/>
      <w:lang w:eastAsia="zh-CN"/>
    </w:rPr>
  </w:style>
  <w:style w:type="paragraph" w:customStyle="1" w:styleId="spelle">
    <w:name w:val="spelle"/>
    <w:basedOn w:val="a"/>
    <w:rsid w:val="00D67891"/>
    <w:pPr>
      <w:spacing w:before="240" w:after="240" w:line="240" w:lineRule="auto"/>
    </w:pPr>
    <w:rPr>
      <w:rFonts w:ascii="Times New Roman" w:eastAsia="Times New Roman" w:hAnsi="Times New Roman"/>
      <w:sz w:val="24"/>
      <w:szCs w:val="24"/>
      <w:lang w:eastAsia="zh-CN"/>
    </w:rPr>
  </w:style>
  <w:style w:type="table" w:styleId="af4">
    <w:name w:val="Table Grid"/>
    <w:basedOn w:val="a1"/>
    <w:uiPriority w:val="59"/>
    <w:rsid w:val="009802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annotation subject"/>
    <w:basedOn w:val="af"/>
    <w:next w:val="af"/>
    <w:link w:val="af6"/>
    <w:uiPriority w:val="99"/>
    <w:semiHidden/>
    <w:unhideWhenUsed/>
    <w:rsid w:val="00B8663A"/>
    <w:pPr>
      <w:widowControl/>
      <w:spacing w:after="200"/>
      <w:jc w:val="left"/>
    </w:pPr>
    <w:rPr>
      <w:rFonts w:ascii="Calibri" w:hAnsi="Calibri"/>
      <w:b/>
      <w:bCs/>
      <w:kern w:val="0"/>
      <w:lang w:val="ru-RU" w:eastAsia="ru-RU"/>
    </w:rPr>
  </w:style>
  <w:style w:type="character" w:customStyle="1" w:styleId="af6">
    <w:name w:val="Тема примечания Знак"/>
    <w:basedOn w:val="af0"/>
    <w:link w:val="af5"/>
    <w:uiPriority w:val="99"/>
    <w:semiHidden/>
    <w:rsid w:val="00B8663A"/>
    <w:rPr>
      <w:rFonts w:ascii="Calibri" w:eastAsia="SimSun" w:hAnsi="Calibri" w:cs="Times New Roman"/>
      <w:b/>
      <w:bCs/>
      <w:kern w:val="2"/>
      <w:sz w:val="20"/>
      <w:szCs w:val="20"/>
      <w:lang w:val="en-US" w:eastAsia="ru-RU"/>
    </w:rPr>
  </w:style>
  <w:style w:type="paragraph" w:styleId="af7">
    <w:name w:val="TOC Heading"/>
    <w:basedOn w:val="1"/>
    <w:next w:val="a"/>
    <w:uiPriority w:val="39"/>
    <w:unhideWhenUsed/>
    <w:qFormat/>
    <w:rsid w:val="003958E7"/>
    <w:pPr>
      <w:spacing w:before="240" w:line="259" w:lineRule="auto"/>
      <w:outlineLvl w:val="9"/>
    </w:pPr>
    <w:rPr>
      <w:rFonts w:asciiTheme="majorHAnsi" w:eastAsiaTheme="majorEastAsia" w:hAnsiTheme="majorHAnsi" w:cstheme="majorBidi"/>
      <w:b w:val="0"/>
      <w:bCs w:val="0"/>
      <w:color w:val="365F91" w:themeColor="accent1" w:themeShade="BF"/>
      <w:sz w:val="32"/>
      <w:szCs w:val="32"/>
      <w:lang w:val="en-US" w:eastAsia="zh-CN"/>
    </w:rPr>
  </w:style>
  <w:style w:type="paragraph" w:styleId="af8">
    <w:name w:val="No Spacing"/>
    <w:uiPriority w:val="1"/>
    <w:qFormat/>
    <w:rsid w:val="003958E7"/>
    <w:pPr>
      <w:spacing w:after="0" w:line="240" w:lineRule="auto"/>
    </w:pPr>
    <w:rPr>
      <w:rFonts w:ascii="Calibri" w:eastAsia="SimSun" w:hAnsi="Calibri" w:cs="Times New Roman"/>
      <w:lang w:eastAsia="ru-RU"/>
    </w:rPr>
  </w:style>
  <w:style w:type="character" w:customStyle="1" w:styleId="40">
    <w:name w:val="Заголовок 4 Знак"/>
    <w:basedOn w:val="a0"/>
    <w:link w:val="4"/>
    <w:uiPriority w:val="9"/>
    <w:rsid w:val="003958E7"/>
    <w:rPr>
      <w:rFonts w:asciiTheme="majorHAnsi" w:eastAsiaTheme="majorEastAsia" w:hAnsiTheme="majorHAnsi" w:cstheme="majorBidi"/>
      <w:b/>
      <w:bCs/>
      <w:sz w:val="28"/>
      <w:szCs w:val="28"/>
      <w:lang w:eastAsia="ru-RU"/>
    </w:rPr>
  </w:style>
  <w:style w:type="character" w:customStyle="1" w:styleId="bib-domain1">
    <w:name w:val="bib-domain1"/>
    <w:basedOn w:val="a0"/>
    <w:rsid w:val="005F7566"/>
  </w:style>
  <w:style w:type="character" w:customStyle="1" w:styleId="bib-domain4">
    <w:name w:val="bib-domain4"/>
    <w:basedOn w:val="a0"/>
    <w:rsid w:val="005F7566"/>
  </w:style>
  <w:style w:type="character" w:customStyle="1" w:styleId="bib-domain5">
    <w:name w:val="bib-domain5"/>
    <w:basedOn w:val="a0"/>
    <w:rsid w:val="005F7566"/>
  </w:style>
  <w:style w:type="character" w:customStyle="1" w:styleId="bib-domain8">
    <w:name w:val="bib-domain8"/>
    <w:basedOn w:val="a0"/>
    <w:rsid w:val="005F7566"/>
  </w:style>
  <w:style w:type="character" w:customStyle="1" w:styleId="bib-heading1">
    <w:name w:val="bib-heading1"/>
    <w:basedOn w:val="a0"/>
    <w:rsid w:val="005F7566"/>
    <w:rPr>
      <w:vanish w:val="0"/>
      <w:webHidden w:val="0"/>
      <w:specVanish w:val="0"/>
    </w:rPr>
  </w:style>
  <w:style w:type="character" w:customStyle="1" w:styleId="bib-domain7">
    <w:name w:val="bib-domain7"/>
    <w:basedOn w:val="a0"/>
    <w:rsid w:val="00D71F80"/>
  </w:style>
  <w:style w:type="character" w:customStyle="1" w:styleId="bib-domain6">
    <w:name w:val="bib-domain6"/>
    <w:basedOn w:val="a0"/>
    <w:rsid w:val="00D71F80"/>
  </w:style>
  <w:style w:type="paragraph" w:styleId="af9">
    <w:name w:val="Body Text"/>
    <w:basedOn w:val="a"/>
    <w:link w:val="afa"/>
    <w:rsid w:val="001240FE"/>
    <w:pPr>
      <w:spacing w:after="120" w:line="240" w:lineRule="auto"/>
    </w:pPr>
    <w:rPr>
      <w:rFonts w:ascii="Arial" w:eastAsia="Times New Roman" w:hAnsi="Arial" w:cs="Arial"/>
      <w:sz w:val="24"/>
      <w:szCs w:val="28"/>
    </w:rPr>
  </w:style>
  <w:style w:type="character" w:customStyle="1" w:styleId="afa">
    <w:name w:val="Основной текст Знак"/>
    <w:basedOn w:val="a0"/>
    <w:link w:val="af9"/>
    <w:rsid w:val="001240FE"/>
    <w:rPr>
      <w:rFonts w:ascii="Arial" w:eastAsia="Times New Roman" w:hAnsi="Arial" w:cs="Arial"/>
      <w:sz w:val="24"/>
      <w:szCs w:val="28"/>
      <w:lang w:eastAsia="ru-RU"/>
    </w:rPr>
  </w:style>
  <w:style w:type="paragraph" w:customStyle="1" w:styleId="Style4">
    <w:name w:val="Style4"/>
    <w:basedOn w:val="a"/>
    <w:uiPriority w:val="99"/>
    <w:rsid w:val="001240FE"/>
    <w:pPr>
      <w:widowControl w:val="0"/>
      <w:autoSpaceDE w:val="0"/>
      <w:autoSpaceDN w:val="0"/>
      <w:adjustRightInd w:val="0"/>
      <w:spacing w:after="0" w:line="238" w:lineRule="exact"/>
      <w:jc w:val="both"/>
    </w:pPr>
    <w:rPr>
      <w:rFonts w:ascii="Tahoma" w:eastAsia="Times New Roman" w:hAnsi="Tahoma" w:cs="Tahoma"/>
      <w:sz w:val="24"/>
      <w:szCs w:val="24"/>
    </w:rPr>
  </w:style>
  <w:style w:type="paragraph" w:customStyle="1" w:styleId="Style6">
    <w:name w:val="Style6"/>
    <w:basedOn w:val="a"/>
    <w:uiPriority w:val="99"/>
    <w:rsid w:val="001240FE"/>
    <w:pPr>
      <w:widowControl w:val="0"/>
      <w:autoSpaceDE w:val="0"/>
      <w:autoSpaceDN w:val="0"/>
      <w:adjustRightInd w:val="0"/>
      <w:spacing w:after="0" w:line="235" w:lineRule="exact"/>
      <w:ind w:hanging="240"/>
      <w:jc w:val="both"/>
    </w:pPr>
    <w:rPr>
      <w:rFonts w:ascii="Tahoma" w:eastAsia="Times New Roman" w:hAnsi="Tahoma" w:cs="Tahoma"/>
      <w:sz w:val="24"/>
      <w:szCs w:val="24"/>
    </w:rPr>
  </w:style>
  <w:style w:type="paragraph" w:customStyle="1" w:styleId="Style7">
    <w:name w:val="Style7"/>
    <w:basedOn w:val="a"/>
    <w:uiPriority w:val="99"/>
    <w:rsid w:val="001240FE"/>
    <w:pPr>
      <w:widowControl w:val="0"/>
      <w:autoSpaceDE w:val="0"/>
      <w:autoSpaceDN w:val="0"/>
      <w:adjustRightInd w:val="0"/>
      <w:spacing w:after="0" w:line="240" w:lineRule="auto"/>
    </w:pPr>
    <w:rPr>
      <w:rFonts w:ascii="Tahoma" w:eastAsia="Times New Roman" w:hAnsi="Tahoma" w:cs="Tahoma"/>
      <w:sz w:val="24"/>
      <w:szCs w:val="24"/>
    </w:rPr>
  </w:style>
  <w:style w:type="paragraph" w:customStyle="1" w:styleId="REFERENCES">
    <w:name w:val="REFERENCES"/>
    <w:basedOn w:val="a"/>
    <w:rsid w:val="001240FE"/>
    <w:pPr>
      <w:numPr>
        <w:numId w:val="10"/>
      </w:numPr>
      <w:spacing w:after="0" w:line="288" w:lineRule="auto"/>
      <w:jc w:val="both"/>
    </w:pPr>
    <w:rPr>
      <w:rFonts w:ascii="Times New Roman" w:eastAsia="Times New Roman" w:hAnsi="Times New Roman"/>
      <w:szCs w:val="21"/>
      <w:lang w:val="en-US" w:eastAsia="en-US"/>
    </w:rPr>
  </w:style>
  <w:style w:type="character" w:customStyle="1" w:styleId="afb">
    <w:name w:val="Основной текст_"/>
    <w:basedOn w:val="a0"/>
    <w:link w:val="42"/>
    <w:rsid w:val="001240FE"/>
    <w:rPr>
      <w:rFonts w:ascii="Times New Roman" w:eastAsia="Times New Roman" w:hAnsi="Times New Roman" w:cs="Times New Roman"/>
      <w:sz w:val="23"/>
      <w:szCs w:val="23"/>
      <w:shd w:val="clear" w:color="auto" w:fill="FFFFFF"/>
    </w:rPr>
  </w:style>
  <w:style w:type="character" w:customStyle="1" w:styleId="15">
    <w:name w:val="Основной текст1"/>
    <w:basedOn w:val="afb"/>
    <w:rsid w:val="001240FE"/>
    <w:rPr>
      <w:rFonts w:ascii="Times New Roman" w:eastAsia="Times New Roman" w:hAnsi="Times New Roman" w:cs="Times New Roman"/>
      <w:sz w:val="23"/>
      <w:szCs w:val="23"/>
      <w:shd w:val="clear" w:color="auto" w:fill="FFFFFF"/>
    </w:rPr>
  </w:style>
  <w:style w:type="paragraph" w:customStyle="1" w:styleId="42">
    <w:name w:val="Основной текст4"/>
    <w:basedOn w:val="a"/>
    <w:link w:val="afb"/>
    <w:rsid w:val="001240FE"/>
    <w:pPr>
      <w:shd w:val="clear" w:color="auto" w:fill="FFFFFF"/>
      <w:spacing w:before="360" w:after="120" w:line="413" w:lineRule="exact"/>
      <w:jc w:val="both"/>
    </w:pPr>
    <w:rPr>
      <w:rFonts w:ascii="Times New Roman" w:eastAsia="Times New Roman" w:hAnsi="Times New Roman"/>
      <w:sz w:val="23"/>
      <w:szCs w:val="23"/>
      <w:lang w:eastAsia="en-US"/>
    </w:rPr>
  </w:style>
  <w:style w:type="character" w:customStyle="1" w:styleId="afc">
    <w:name w:val="Подпись к картинке + Полужирный;Курсив"/>
    <w:basedOn w:val="a0"/>
    <w:rsid w:val="001240FE"/>
    <w:rPr>
      <w:rFonts w:ascii="Times New Roman" w:eastAsia="Times New Roman" w:hAnsi="Times New Roman" w:cs="Times New Roman"/>
      <w:b/>
      <w:bCs/>
      <w:i/>
      <w:iCs/>
      <w:smallCaps w:val="0"/>
      <w:strike w:val="0"/>
      <w:spacing w:val="0"/>
      <w:sz w:val="23"/>
      <w:szCs w:val="23"/>
    </w:rPr>
  </w:style>
  <w:style w:type="character" w:customStyle="1" w:styleId="afd">
    <w:name w:val="Подпись к картинке + Курсив"/>
    <w:basedOn w:val="a0"/>
    <w:rsid w:val="001240FE"/>
    <w:rPr>
      <w:rFonts w:ascii="Times New Roman" w:eastAsia="Times New Roman" w:hAnsi="Times New Roman" w:cs="Times New Roman"/>
      <w:b w:val="0"/>
      <w:bCs w:val="0"/>
      <w:i/>
      <w:iCs/>
      <w:smallCaps w:val="0"/>
      <w:strike w:val="0"/>
      <w:spacing w:val="0"/>
      <w:sz w:val="23"/>
      <w:szCs w:val="23"/>
    </w:rPr>
  </w:style>
  <w:style w:type="character" w:customStyle="1" w:styleId="afe">
    <w:name w:val="Подпись к картинке"/>
    <w:basedOn w:val="a0"/>
    <w:rsid w:val="001240FE"/>
    <w:rPr>
      <w:rFonts w:ascii="Times New Roman" w:eastAsia="Times New Roman" w:hAnsi="Times New Roman" w:cs="Times New Roman"/>
      <w:b w:val="0"/>
      <w:bCs w:val="0"/>
      <w:i w:val="0"/>
      <w:iCs w:val="0"/>
      <w:smallCaps w:val="0"/>
      <w:strike w:val="0"/>
      <w:spacing w:val="0"/>
      <w:sz w:val="23"/>
      <w:szCs w:val="23"/>
    </w:rPr>
  </w:style>
  <w:style w:type="character" w:customStyle="1" w:styleId="22">
    <w:name w:val="Основной текст2"/>
    <w:basedOn w:val="afb"/>
    <w:rsid w:val="001240FE"/>
    <w:rPr>
      <w:rFonts w:ascii="Times New Roman" w:eastAsia="Times New Roman" w:hAnsi="Times New Roman" w:cs="Times New Roman"/>
      <w:b w:val="0"/>
      <w:bCs w:val="0"/>
      <w:i w:val="0"/>
      <w:iCs w:val="0"/>
      <w:smallCaps w:val="0"/>
      <w:strike w:val="0"/>
      <w:spacing w:val="0"/>
      <w:sz w:val="23"/>
      <w:szCs w:val="23"/>
      <w:shd w:val="clear" w:color="auto" w:fill="FFFFFF"/>
    </w:rPr>
  </w:style>
  <w:style w:type="character" w:customStyle="1" w:styleId="33">
    <w:name w:val="Основной текст3"/>
    <w:basedOn w:val="afb"/>
    <w:rsid w:val="001240FE"/>
    <w:rPr>
      <w:rFonts w:ascii="Times New Roman" w:eastAsia="Times New Roman" w:hAnsi="Times New Roman" w:cs="Times New Roman"/>
      <w:b w:val="0"/>
      <w:bCs w:val="0"/>
      <w:i w:val="0"/>
      <w:iCs w:val="0"/>
      <w:smallCaps w:val="0"/>
      <w:strike w:val="0"/>
      <w:spacing w:val="0"/>
      <w:sz w:val="23"/>
      <w:szCs w:val="23"/>
      <w:shd w:val="clear" w:color="auto" w:fill="FFFFFF"/>
    </w:rPr>
  </w:style>
  <w:style w:type="character" w:customStyle="1" w:styleId="A00">
    <w:name w:val="A0"/>
    <w:uiPriority w:val="99"/>
    <w:rsid w:val="001240FE"/>
    <w:rPr>
      <w:rFonts w:cs="EurostileTEE"/>
      <w:color w:val="000000"/>
      <w:sz w:val="18"/>
      <w:szCs w:val="18"/>
    </w:rPr>
  </w:style>
  <w:style w:type="character" w:styleId="aff">
    <w:name w:val="Emphasis"/>
    <w:basedOn w:val="a0"/>
    <w:uiPriority w:val="20"/>
    <w:qFormat/>
    <w:rsid w:val="001240FE"/>
    <w:rPr>
      <w:i/>
      <w:iCs/>
    </w:rPr>
  </w:style>
  <w:style w:type="paragraph" w:customStyle="1" w:styleId="16">
    <w:name w:val="Абзац списка1"/>
    <w:basedOn w:val="a"/>
    <w:rsid w:val="001240FE"/>
    <w:pPr>
      <w:ind w:left="720"/>
      <w:contextualSpacing/>
    </w:pPr>
    <w:rPr>
      <w:rFonts w:eastAsia="Times New Roman"/>
    </w:rPr>
  </w:style>
  <w:style w:type="paragraph" w:customStyle="1" w:styleId="aff0">
    <w:name w:val="Основной без отступа"/>
    <w:basedOn w:val="af9"/>
    <w:rsid w:val="001240FE"/>
    <w:pPr>
      <w:spacing w:after="40"/>
      <w:jc w:val="both"/>
    </w:pPr>
    <w:rPr>
      <w:rFonts w:ascii="Times New Roman" w:hAnsi="Times New Roman" w:cs="Times New Roman"/>
      <w:sz w:val="28"/>
      <w:szCs w:val="24"/>
    </w:rPr>
  </w:style>
  <w:style w:type="character" w:customStyle="1" w:styleId="aff1">
    <w:name w:val="Основной текст + Полужирный"/>
    <w:basedOn w:val="a0"/>
    <w:rsid w:val="001240FE"/>
    <w:rPr>
      <w:rFonts w:ascii="Times New Roman" w:eastAsia="Times New Roman" w:hAnsi="Times New Roman" w:cs="Times New Roman"/>
      <w:b/>
      <w:bCs/>
      <w:i w:val="0"/>
      <w:iCs w:val="0"/>
      <w:smallCaps w:val="0"/>
      <w:strike w:val="0"/>
      <w:spacing w:val="0"/>
      <w:sz w:val="21"/>
      <w:szCs w:val="21"/>
    </w:rPr>
  </w:style>
  <w:style w:type="character" w:customStyle="1" w:styleId="50">
    <w:name w:val="Основной текст (5) + Не полужирный"/>
    <w:basedOn w:val="a0"/>
    <w:rsid w:val="001240FE"/>
    <w:rPr>
      <w:rFonts w:ascii="Times New Roman" w:eastAsia="Times New Roman" w:hAnsi="Times New Roman" w:cs="Times New Roman"/>
      <w:b/>
      <w:bCs/>
      <w:i w:val="0"/>
      <w:iCs w:val="0"/>
      <w:smallCaps w:val="0"/>
      <w:strike w:val="0"/>
      <w:spacing w:val="0"/>
      <w:sz w:val="21"/>
      <w:szCs w:val="21"/>
    </w:rPr>
  </w:style>
  <w:style w:type="paragraph" w:customStyle="1" w:styleId="90">
    <w:name w:val="Основной текст9"/>
    <w:basedOn w:val="a"/>
    <w:rsid w:val="001240FE"/>
    <w:pPr>
      <w:shd w:val="clear" w:color="auto" w:fill="FFFFFF"/>
      <w:spacing w:after="0" w:line="240" w:lineRule="exact"/>
      <w:jc w:val="both"/>
    </w:pPr>
    <w:rPr>
      <w:rFonts w:ascii="Times New Roman" w:eastAsia="Times New Roman" w:hAnsi="Times New Roman"/>
      <w:color w:val="000000"/>
      <w:sz w:val="20"/>
      <w:szCs w:val="20"/>
    </w:rPr>
  </w:style>
  <w:style w:type="character" w:customStyle="1" w:styleId="hps">
    <w:name w:val="hps"/>
    <w:rsid w:val="001240FE"/>
  </w:style>
  <w:style w:type="character" w:customStyle="1" w:styleId="shorttext">
    <w:name w:val="short_text"/>
    <w:rsid w:val="001240FE"/>
  </w:style>
  <w:style w:type="character" w:customStyle="1" w:styleId="gt-baf-back1">
    <w:name w:val="gt-baf-back1"/>
    <w:rsid w:val="001240FE"/>
  </w:style>
  <w:style w:type="character" w:customStyle="1" w:styleId="apple-converted-space">
    <w:name w:val="apple-converted-space"/>
    <w:basedOn w:val="a0"/>
    <w:rsid w:val="00D30525"/>
  </w:style>
  <w:style w:type="table" w:customStyle="1" w:styleId="17">
    <w:name w:val="网格型1"/>
    <w:basedOn w:val="a1"/>
    <w:next w:val="af4"/>
    <w:uiPriority w:val="59"/>
    <w:rsid w:val="00A56FD2"/>
    <w:pPr>
      <w:spacing w:after="0" w:line="240" w:lineRule="auto"/>
    </w:pPr>
    <w:rPr>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18">
    <w:name w:val="无列表1"/>
    <w:next w:val="a2"/>
    <w:uiPriority w:val="99"/>
    <w:semiHidden/>
    <w:unhideWhenUsed/>
    <w:rsid w:val="006F41AB"/>
  </w:style>
  <w:style w:type="table" w:customStyle="1" w:styleId="23">
    <w:name w:val="网格型2"/>
    <w:basedOn w:val="a1"/>
    <w:next w:val="af4"/>
    <w:uiPriority w:val="39"/>
    <w:rsid w:val="006F41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4">
    <w:name w:val="网格型3"/>
    <w:basedOn w:val="a1"/>
    <w:next w:val="af4"/>
    <w:uiPriority w:val="39"/>
    <w:rsid w:val="00E14FF4"/>
    <w:pPr>
      <w:spacing w:after="0" w:line="240" w:lineRule="auto"/>
    </w:pPr>
    <w:rPr>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87AF7"/>
    <w:rPr>
      <w:rFonts w:ascii="Calibri" w:eastAsia="SimSun" w:hAnsi="Calibri" w:cs="Times New Roman"/>
      <w:lang w:eastAsia="ru-RU"/>
    </w:rPr>
  </w:style>
  <w:style w:type="paragraph" w:styleId="1">
    <w:name w:val="heading 1"/>
    <w:basedOn w:val="a"/>
    <w:next w:val="a"/>
    <w:link w:val="10"/>
    <w:uiPriority w:val="9"/>
    <w:qFormat/>
    <w:rsid w:val="00E46759"/>
    <w:pPr>
      <w:keepNext/>
      <w:keepLines/>
      <w:spacing w:before="480" w:after="0"/>
      <w:outlineLvl w:val="0"/>
    </w:pPr>
    <w:rPr>
      <w:rFonts w:ascii="Cambria" w:hAnsi="Cambria"/>
      <w:b/>
      <w:bCs/>
      <w:color w:val="365F90"/>
      <w:sz w:val="28"/>
      <w:szCs w:val="28"/>
    </w:rPr>
  </w:style>
  <w:style w:type="paragraph" w:styleId="2">
    <w:name w:val="heading 2"/>
    <w:basedOn w:val="a"/>
    <w:next w:val="a"/>
    <w:link w:val="20"/>
    <w:uiPriority w:val="9"/>
    <w:qFormat/>
    <w:rsid w:val="00E46759"/>
    <w:pPr>
      <w:keepNext/>
      <w:keepLines/>
      <w:spacing w:before="260" w:after="260" w:line="413" w:lineRule="auto"/>
      <w:outlineLvl w:val="1"/>
    </w:pPr>
    <w:rPr>
      <w:rFonts w:ascii="Arial" w:eastAsia="SimHei" w:hAnsi="Arial"/>
      <w:b/>
      <w:sz w:val="32"/>
    </w:rPr>
  </w:style>
  <w:style w:type="paragraph" w:styleId="3">
    <w:name w:val="heading 3"/>
    <w:basedOn w:val="a"/>
    <w:next w:val="a"/>
    <w:link w:val="30"/>
    <w:qFormat/>
    <w:rsid w:val="00E46759"/>
    <w:pPr>
      <w:keepNext/>
      <w:keepLines/>
      <w:spacing w:before="260" w:after="260" w:line="413" w:lineRule="auto"/>
      <w:outlineLvl w:val="2"/>
    </w:pPr>
    <w:rPr>
      <w:b/>
      <w:sz w:val="32"/>
    </w:rPr>
  </w:style>
  <w:style w:type="paragraph" w:styleId="4">
    <w:name w:val="heading 4"/>
    <w:basedOn w:val="a"/>
    <w:next w:val="a"/>
    <w:link w:val="40"/>
    <w:uiPriority w:val="9"/>
    <w:unhideWhenUsed/>
    <w:qFormat/>
    <w:rsid w:val="003958E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7">
    <w:name w:val="heading 7"/>
    <w:basedOn w:val="a"/>
    <w:next w:val="a"/>
    <w:link w:val="70"/>
    <w:qFormat/>
    <w:rsid w:val="003C0157"/>
    <w:pPr>
      <w:keepNext/>
      <w:spacing w:after="0" w:line="240" w:lineRule="auto"/>
      <w:jc w:val="right"/>
      <w:outlineLvl w:val="6"/>
    </w:pPr>
    <w:rPr>
      <w:rFonts w:ascii="Times New Roman" w:eastAsia="Times New Roman" w:hAnsi="Times New Roman"/>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0">
    <w:name w:val="p0"/>
    <w:basedOn w:val="a"/>
    <w:rsid w:val="00687AF7"/>
    <w:pPr>
      <w:spacing w:line="273" w:lineRule="auto"/>
    </w:pPr>
    <w:rPr>
      <w:rFonts w:cs="SimSun"/>
      <w:lang w:val="en-US" w:eastAsia="zh-CN"/>
    </w:rPr>
  </w:style>
  <w:style w:type="paragraph" w:styleId="11">
    <w:name w:val="toc 1"/>
    <w:basedOn w:val="a"/>
    <w:next w:val="a"/>
    <w:uiPriority w:val="39"/>
    <w:rsid w:val="00687AF7"/>
  </w:style>
  <w:style w:type="paragraph" w:styleId="a3">
    <w:name w:val="header"/>
    <w:basedOn w:val="a"/>
    <w:link w:val="a4"/>
    <w:uiPriority w:val="99"/>
    <w:unhideWhenUsed/>
    <w:rsid w:val="003C0157"/>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Верхний колонтитул Знак"/>
    <w:basedOn w:val="a0"/>
    <w:link w:val="a3"/>
    <w:uiPriority w:val="99"/>
    <w:rsid w:val="003C0157"/>
    <w:rPr>
      <w:rFonts w:ascii="Calibri" w:eastAsia="SimSun" w:hAnsi="Calibri" w:cs="Times New Roman"/>
      <w:sz w:val="18"/>
      <w:szCs w:val="18"/>
      <w:lang w:eastAsia="ru-RU"/>
    </w:rPr>
  </w:style>
  <w:style w:type="paragraph" w:styleId="a5">
    <w:name w:val="footer"/>
    <w:basedOn w:val="a"/>
    <w:link w:val="a6"/>
    <w:uiPriority w:val="99"/>
    <w:unhideWhenUsed/>
    <w:rsid w:val="003C0157"/>
    <w:pPr>
      <w:tabs>
        <w:tab w:val="center" w:pos="4153"/>
        <w:tab w:val="right" w:pos="8306"/>
      </w:tabs>
      <w:snapToGrid w:val="0"/>
      <w:spacing w:line="240" w:lineRule="auto"/>
    </w:pPr>
    <w:rPr>
      <w:sz w:val="18"/>
      <w:szCs w:val="18"/>
    </w:rPr>
  </w:style>
  <w:style w:type="character" w:customStyle="1" w:styleId="a6">
    <w:name w:val="Нижний колонтитул Знак"/>
    <w:basedOn w:val="a0"/>
    <w:link w:val="a5"/>
    <w:uiPriority w:val="99"/>
    <w:rsid w:val="003C0157"/>
    <w:rPr>
      <w:rFonts w:ascii="Calibri" w:eastAsia="SimSun" w:hAnsi="Calibri" w:cs="Times New Roman"/>
      <w:sz w:val="18"/>
      <w:szCs w:val="18"/>
      <w:lang w:eastAsia="ru-RU"/>
    </w:rPr>
  </w:style>
  <w:style w:type="character" w:customStyle="1" w:styleId="70">
    <w:name w:val="Заголовок 7 Знак"/>
    <w:basedOn w:val="a0"/>
    <w:link w:val="7"/>
    <w:rsid w:val="003C0157"/>
    <w:rPr>
      <w:rFonts w:ascii="Times New Roman" w:eastAsia="Times New Roman" w:hAnsi="Times New Roman" w:cs="Times New Roman"/>
      <w:sz w:val="28"/>
      <w:szCs w:val="24"/>
    </w:rPr>
  </w:style>
  <w:style w:type="paragraph" w:customStyle="1" w:styleId="Default">
    <w:name w:val="Default"/>
    <w:rsid w:val="00F628FD"/>
    <w:pPr>
      <w:autoSpaceDE w:val="0"/>
      <w:autoSpaceDN w:val="0"/>
      <w:adjustRightInd w:val="0"/>
      <w:spacing w:after="0" w:line="240" w:lineRule="auto"/>
    </w:pPr>
    <w:rPr>
      <w:rFonts w:ascii="Times New Roman" w:eastAsia="SimSun" w:hAnsi="Times New Roman" w:cs="Times New Roman"/>
      <w:color w:val="000000"/>
      <w:sz w:val="24"/>
      <w:szCs w:val="24"/>
      <w:lang w:eastAsia="ru-RU"/>
    </w:rPr>
  </w:style>
  <w:style w:type="character" w:customStyle="1" w:styleId="10">
    <w:name w:val="Заголовок 1 Знак"/>
    <w:basedOn w:val="a0"/>
    <w:link w:val="1"/>
    <w:uiPriority w:val="9"/>
    <w:rsid w:val="00E46759"/>
    <w:rPr>
      <w:rFonts w:ascii="Cambria" w:eastAsia="SimSun" w:hAnsi="Cambria" w:cs="Times New Roman"/>
      <w:b/>
      <w:bCs/>
      <w:color w:val="365F90"/>
      <w:sz w:val="28"/>
      <w:szCs w:val="28"/>
    </w:rPr>
  </w:style>
  <w:style w:type="character" w:customStyle="1" w:styleId="20">
    <w:name w:val="Заголовок 2 Знак"/>
    <w:basedOn w:val="a0"/>
    <w:link w:val="2"/>
    <w:uiPriority w:val="9"/>
    <w:rsid w:val="00E46759"/>
    <w:rPr>
      <w:rFonts w:ascii="Arial" w:eastAsia="SimHei" w:hAnsi="Arial" w:cs="Times New Roman"/>
      <w:b/>
      <w:sz w:val="32"/>
      <w:lang w:eastAsia="ru-RU"/>
    </w:rPr>
  </w:style>
  <w:style w:type="character" w:customStyle="1" w:styleId="30">
    <w:name w:val="Заголовок 3 Знак"/>
    <w:basedOn w:val="a0"/>
    <w:link w:val="3"/>
    <w:rsid w:val="00E46759"/>
    <w:rPr>
      <w:rFonts w:ascii="Calibri" w:eastAsia="SimSun" w:hAnsi="Calibri" w:cs="Times New Roman"/>
      <w:b/>
      <w:sz w:val="32"/>
      <w:lang w:eastAsia="ru-RU"/>
    </w:rPr>
  </w:style>
  <w:style w:type="character" w:styleId="a7">
    <w:name w:val="Placeholder Text"/>
    <w:uiPriority w:val="99"/>
    <w:rsid w:val="00E46759"/>
    <w:rPr>
      <w:color w:val="808080"/>
    </w:rPr>
  </w:style>
  <w:style w:type="character" w:customStyle="1" w:styleId="12">
    <w:name w:val="占位符文本1"/>
    <w:rsid w:val="00E46759"/>
    <w:rPr>
      <w:color w:val="808080"/>
    </w:rPr>
  </w:style>
  <w:style w:type="character" w:customStyle="1" w:styleId="31">
    <w:name w:val="Основной текст с отступом 3 Знак"/>
    <w:link w:val="310"/>
    <w:rsid w:val="00E46759"/>
    <w:rPr>
      <w:sz w:val="16"/>
      <w:szCs w:val="16"/>
    </w:rPr>
  </w:style>
  <w:style w:type="character" w:customStyle="1" w:styleId="a8">
    <w:name w:val="Основной текст с отступом Знак"/>
    <w:link w:val="13"/>
    <w:rsid w:val="00E46759"/>
    <w:rPr>
      <w:rFonts w:ascii="Times New Roman" w:eastAsia="Times New Roman" w:hAnsi="Times New Roman" w:cs="Times New Roman"/>
      <w:sz w:val="28"/>
      <w:szCs w:val="20"/>
      <w:lang w:eastAsia="zh-CN"/>
    </w:rPr>
  </w:style>
  <w:style w:type="character" w:customStyle="1" w:styleId="a9">
    <w:name w:val="Текст выноски Знак"/>
    <w:link w:val="aa"/>
    <w:uiPriority w:val="99"/>
    <w:rsid w:val="00E46759"/>
    <w:rPr>
      <w:rFonts w:ascii="Tahoma" w:hAnsi="Tahoma" w:cs="Tahoma"/>
      <w:sz w:val="16"/>
      <w:szCs w:val="16"/>
    </w:rPr>
  </w:style>
  <w:style w:type="character" w:customStyle="1" w:styleId="FontStyle48">
    <w:name w:val="Font Style48"/>
    <w:rsid w:val="00E46759"/>
    <w:rPr>
      <w:rFonts w:ascii="Century Schoolbook" w:hAnsi="Century Schoolbook" w:cs="Century Schoolbook"/>
      <w:sz w:val="26"/>
      <w:szCs w:val="26"/>
    </w:rPr>
  </w:style>
  <w:style w:type="character" w:customStyle="1" w:styleId="FontStyle66">
    <w:name w:val="Font Style66"/>
    <w:rsid w:val="00E46759"/>
    <w:rPr>
      <w:rFonts w:ascii="Century Schoolbook" w:hAnsi="Century Schoolbook" w:cs="Century Schoolbook"/>
      <w:sz w:val="24"/>
      <w:szCs w:val="24"/>
    </w:rPr>
  </w:style>
  <w:style w:type="character" w:styleId="ab">
    <w:name w:val="Hyperlink"/>
    <w:uiPriority w:val="99"/>
    <w:rsid w:val="00E46759"/>
    <w:rPr>
      <w:color w:val="0000FF"/>
      <w:u w:val="single"/>
    </w:rPr>
  </w:style>
  <w:style w:type="character" w:styleId="ac">
    <w:name w:val="page number"/>
    <w:basedOn w:val="a0"/>
    <w:rsid w:val="00E46759"/>
  </w:style>
  <w:style w:type="paragraph" w:customStyle="1" w:styleId="13">
    <w:name w:val="正文文本缩进1"/>
    <w:basedOn w:val="a"/>
    <w:link w:val="a8"/>
    <w:rsid w:val="00E46759"/>
    <w:pPr>
      <w:spacing w:before="20" w:after="0" w:line="240" w:lineRule="auto"/>
      <w:ind w:left="120" w:firstLine="320"/>
      <w:jc w:val="both"/>
    </w:pPr>
    <w:rPr>
      <w:rFonts w:ascii="Times New Roman" w:eastAsia="Times New Roman" w:hAnsi="Times New Roman"/>
      <w:sz w:val="28"/>
      <w:szCs w:val="20"/>
      <w:lang w:eastAsia="zh-CN"/>
    </w:rPr>
  </w:style>
  <w:style w:type="paragraph" w:customStyle="1" w:styleId="Style3">
    <w:name w:val="Style3"/>
    <w:basedOn w:val="a"/>
    <w:rsid w:val="00E46759"/>
    <w:pPr>
      <w:widowControl w:val="0"/>
      <w:autoSpaceDE w:val="0"/>
      <w:autoSpaceDN w:val="0"/>
      <w:adjustRightInd w:val="0"/>
      <w:spacing w:after="0" w:line="240" w:lineRule="auto"/>
      <w:jc w:val="both"/>
    </w:pPr>
    <w:rPr>
      <w:rFonts w:ascii="Century Schoolbook" w:hAnsi="Century Schoolbook"/>
      <w:sz w:val="24"/>
      <w:szCs w:val="24"/>
    </w:rPr>
  </w:style>
  <w:style w:type="paragraph" w:customStyle="1" w:styleId="Style2">
    <w:name w:val="Style2"/>
    <w:basedOn w:val="a"/>
    <w:rsid w:val="00E46759"/>
    <w:pPr>
      <w:widowControl w:val="0"/>
      <w:autoSpaceDE w:val="0"/>
      <w:autoSpaceDN w:val="0"/>
      <w:adjustRightInd w:val="0"/>
      <w:spacing w:after="0" w:line="424" w:lineRule="exact"/>
      <w:ind w:firstLine="854"/>
      <w:jc w:val="both"/>
    </w:pPr>
    <w:rPr>
      <w:rFonts w:ascii="Century Schoolbook" w:hAnsi="Century Schoolbook"/>
      <w:sz w:val="24"/>
      <w:szCs w:val="24"/>
    </w:rPr>
  </w:style>
  <w:style w:type="paragraph" w:customStyle="1" w:styleId="310">
    <w:name w:val="正文文本缩进 31"/>
    <w:basedOn w:val="a"/>
    <w:link w:val="31"/>
    <w:rsid w:val="00E46759"/>
    <w:pPr>
      <w:spacing w:after="120"/>
      <w:ind w:left="283"/>
    </w:pPr>
    <w:rPr>
      <w:rFonts w:asciiTheme="minorHAnsi" w:eastAsiaTheme="minorEastAsia" w:hAnsiTheme="minorHAnsi" w:cstheme="minorBidi"/>
      <w:sz w:val="16"/>
      <w:szCs w:val="16"/>
      <w:lang w:eastAsia="en-US"/>
    </w:rPr>
  </w:style>
  <w:style w:type="paragraph" w:customStyle="1" w:styleId="14">
    <w:name w:val="列出段落1"/>
    <w:basedOn w:val="a"/>
    <w:rsid w:val="00E46759"/>
    <w:pPr>
      <w:ind w:left="720"/>
      <w:contextualSpacing/>
    </w:pPr>
  </w:style>
  <w:style w:type="paragraph" w:customStyle="1" w:styleId="Style10">
    <w:name w:val="Style10"/>
    <w:basedOn w:val="a"/>
    <w:rsid w:val="00E46759"/>
    <w:pPr>
      <w:widowControl w:val="0"/>
      <w:autoSpaceDE w:val="0"/>
      <w:autoSpaceDN w:val="0"/>
      <w:adjustRightInd w:val="0"/>
      <w:spacing w:after="0" w:line="339" w:lineRule="exact"/>
      <w:jc w:val="both"/>
    </w:pPr>
    <w:rPr>
      <w:rFonts w:ascii="Century Schoolbook" w:hAnsi="Century Schoolbook"/>
      <w:sz w:val="24"/>
      <w:szCs w:val="24"/>
    </w:rPr>
  </w:style>
  <w:style w:type="paragraph" w:styleId="ad">
    <w:name w:val="Normal (Web)"/>
    <w:basedOn w:val="a"/>
    <w:uiPriority w:val="99"/>
    <w:rsid w:val="00E46759"/>
    <w:pPr>
      <w:spacing w:before="100" w:beforeAutospacing="1" w:after="100" w:afterAutospacing="1" w:line="240" w:lineRule="auto"/>
    </w:pPr>
    <w:rPr>
      <w:rFonts w:ascii="SimSun" w:hAnsi="SimSun" w:cs="SimSun"/>
      <w:sz w:val="24"/>
      <w:szCs w:val="24"/>
      <w:lang w:val="en-US" w:eastAsia="zh-CN"/>
    </w:rPr>
  </w:style>
  <w:style w:type="paragraph" w:styleId="9">
    <w:name w:val="toc 9"/>
    <w:basedOn w:val="a"/>
    <w:next w:val="a"/>
    <w:rsid w:val="00E46759"/>
    <w:pPr>
      <w:ind w:leftChars="1600" w:left="3360"/>
    </w:pPr>
  </w:style>
  <w:style w:type="paragraph" w:styleId="21">
    <w:name w:val="toc 2"/>
    <w:basedOn w:val="a"/>
    <w:next w:val="a"/>
    <w:uiPriority w:val="39"/>
    <w:rsid w:val="00E46759"/>
    <w:pPr>
      <w:ind w:leftChars="200" w:left="420"/>
    </w:pPr>
  </w:style>
  <w:style w:type="paragraph" w:styleId="6">
    <w:name w:val="toc 6"/>
    <w:basedOn w:val="a"/>
    <w:next w:val="a"/>
    <w:rsid w:val="00E46759"/>
    <w:pPr>
      <w:ind w:leftChars="1000" w:left="2100"/>
    </w:pPr>
  </w:style>
  <w:style w:type="paragraph" w:styleId="41">
    <w:name w:val="toc 4"/>
    <w:basedOn w:val="a"/>
    <w:next w:val="a"/>
    <w:rsid w:val="00E46759"/>
    <w:pPr>
      <w:ind w:leftChars="600" w:left="1260"/>
    </w:pPr>
  </w:style>
  <w:style w:type="paragraph" w:styleId="aa">
    <w:name w:val="Balloon Text"/>
    <w:basedOn w:val="a"/>
    <w:link w:val="a9"/>
    <w:uiPriority w:val="99"/>
    <w:rsid w:val="00E46759"/>
    <w:pPr>
      <w:spacing w:after="0" w:line="240" w:lineRule="auto"/>
    </w:pPr>
    <w:rPr>
      <w:rFonts w:ascii="Tahoma" w:eastAsiaTheme="minorEastAsia" w:hAnsi="Tahoma" w:cs="Tahoma"/>
      <w:sz w:val="16"/>
      <w:szCs w:val="16"/>
      <w:lang w:eastAsia="en-US"/>
    </w:rPr>
  </w:style>
  <w:style w:type="character" w:customStyle="1" w:styleId="Char1">
    <w:name w:val="批注框文本 Char1"/>
    <w:basedOn w:val="a0"/>
    <w:uiPriority w:val="99"/>
    <w:semiHidden/>
    <w:rsid w:val="00E46759"/>
    <w:rPr>
      <w:rFonts w:ascii="Calibri" w:eastAsia="SimSun" w:hAnsi="Calibri" w:cs="Times New Roman"/>
      <w:sz w:val="18"/>
      <w:szCs w:val="18"/>
      <w:lang w:eastAsia="ru-RU"/>
    </w:rPr>
  </w:style>
  <w:style w:type="paragraph" w:styleId="71">
    <w:name w:val="toc 7"/>
    <w:basedOn w:val="a"/>
    <w:next w:val="a"/>
    <w:rsid w:val="00E46759"/>
    <w:pPr>
      <w:ind w:leftChars="1200" w:left="2520"/>
    </w:pPr>
  </w:style>
  <w:style w:type="paragraph" w:styleId="5">
    <w:name w:val="toc 5"/>
    <w:basedOn w:val="a"/>
    <w:next w:val="a"/>
    <w:rsid w:val="00E46759"/>
    <w:pPr>
      <w:ind w:leftChars="800" w:left="1680"/>
    </w:pPr>
  </w:style>
  <w:style w:type="paragraph" w:styleId="32">
    <w:name w:val="toc 3"/>
    <w:basedOn w:val="a"/>
    <w:next w:val="a"/>
    <w:uiPriority w:val="39"/>
    <w:rsid w:val="00E46759"/>
    <w:pPr>
      <w:ind w:leftChars="400" w:left="840"/>
    </w:pPr>
  </w:style>
  <w:style w:type="paragraph" w:styleId="8">
    <w:name w:val="toc 8"/>
    <w:basedOn w:val="a"/>
    <w:next w:val="a"/>
    <w:rsid w:val="00E46759"/>
    <w:pPr>
      <w:ind w:leftChars="1400" w:left="2940"/>
    </w:pPr>
  </w:style>
  <w:style w:type="character" w:styleId="ae">
    <w:name w:val="annotation reference"/>
    <w:rsid w:val="00E46759"/>
    <w:rPr>
      <w:sz w:val="16"/>
      <w:szCs w:val="16"/>
    </w:rPr>
  </w:style>
  <w:style w:type="paragraph" w:styleId="af">
    <w:name w:val="annotation text"/>
    <w:basedOn w:val="a"/>
    <w:link w:val="af0"/>
    <w:rsid w:val="00E46759"/>
    <w:pPr>
      <w:widowControl w:val="0"/>
      <w:spacing w:after="0" w:line="240" w:lineRule="auto"/>
      <w:jc w:val="both"/>
    </w:pPr>
    <w:rPr>
      <w:rFonts w:ascii="Times New Roman" w:hAnsi="Times New Roman"/>
      <w:kern w:val="2"/>
      <w:sz w:val="20"/>
      <w:szCs w:val="20"/>
      <w:lang w:val="en-US" w:eastAsia="zh-CN"/>
    </w:rPr>
  </w:style>
  <w:style w:type="character" w:customStyle="1" w:styleId="af0">
    <w:name w:val="Текст примечания Знак"/>
    <w:basedOn w:val="a0"/>
    <w:link w:val="af"/>
    <w:rsid w:val="00E46759"/>
    <w:rPr>
      <w:rFonts w:ascii="Times New Roman" w:eastAsia="SimSun" w:hAnsi="Times New Roman" w:cs="Times New Roman"/>
      <w:kern w:val="2"/>
      <w:sz w:val="20"/>
      <w:szCs w:val="20"/>
      <w:lang w:val="en-US" w:eastAsia="zh-CN"/>
    </w:rPr>
  </w:style>
  <w:style w:type="paragraph" w:styleId="af1">
    <w:name w:val="List Paragraph"/>
    <w:basedOn w:val="a"/>
    <w:uiPriority w:val="34"/>
    <w:qFormat/>
    <w:rsid w:val="002D0412"/>
    <w:pPr>
      <w:ind w:left="720"/>
      <w:contextualSpacing/>
    </w:pPr>
  </w:style>
  <w:style w:type="character" w:styleId="af2">
    <w:name w:val="Strong"/>
    <w:basedOn w:val="a0"/>
    <w:uiPriority w:val="22"/>
    <w:qFormat/>
    <w:rsid w:val="00D67891"/>
    <w:rPr>
      <w:b/>
      <w:bCs/>
    </w:rPr>
  </w:style>
  <w:style w:type="paragraph" w:customStyle="1" w:styleId="af3">
    <w:name w:val="a"/>
    <w:basedOn w:val="a"/>
    <w:rsid w:val="00D67891"/>
    <w:pPr>
      <w:spacing w:before="240" w:after="240" w:line="240" w:lineRule="auto"/>
    </w:pPr>
    <w:rPr>
      <w:rFonts w:ascii="Times New Roman" w:eastAsia="Times New Roman" w:hAnsi="Times New Roman"/>
      <w:sz w:val="24"/>
      <w:szCs w:val="24"/>
      <w:lang w:eastAsia="zh-CN"/>
    </w:rPr>
  </w:style>
  <w:style w:type="paragraph" w:customStyle="1" w:styleId="spelle">
    <w:name w:val="spelle"/>
    <w:basedOn w:val="a"/>
    <w:rsid w:val="00D67891"/>
    <w:pPr>
      <w:spacing w:before="240" w:after="240" w:line="240" w:lineRule="auto"/>
    </w:pPr>
    <w:rPr>
      <w:rFonts w:ascii="Times New Roman" w:eastAsia="Times New Roman" w:hAnsi="Times New Roman"/>
      <w:sz w:val="24"/>
      <w:szCs w:val="24"/>
      <w:lang w:eastAsia="zh-CN"/>
    </w:rPr>
  </w:style>
  <w:style w:type="table" w:styleId="af4">
    <w:name w:val="Table Grid"/>
    <w:basedOn w:val="a1"/>
    <w:uiPriority w:val="59"/>
    <w:rsid w:val="009802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annotation subject"/>
    <w:basedOn w:val="af"/>
    <w:next w:val="af"/>
    <w:link w:val="af6"/>
    <w:uiPriority w:val="99"/>
    <w:semiHidden/>
    <w:unhideWhenUsed/>
    <w:rsid w:val="00B8663A"/>
    <w:pPr>
      <w:widowControl/>
      <w:spacing w:after="200"/>
      <w:jc w:val="left"/>
    </w:pPr>
    <w:rPr>
      <w:rFonts w:ascii="Calibri" w:hAnsi="Calibri"/>
      <w:b/>
      <w:bCs/>
      <w:kern w:val="0"/>
      <w:lang w:val="ru-RU" w:eastAsia="ru-RU"/>
    </w:rPr>
  </w:style>
  <w:style w:type="character" w:customStyle="1" w:styleId="af6">
    <w:name w:val="Тема примечания Знак"/>
    <w:basedOn w:val="af0"/>
    <w:link w:val="af5"/>
    <w:uiPriority w:val="99"/>
    <w:semiHidden/>
    <w:rsid w:val="00B8663A"/>
    <w:rPr>
      <w:rFonts w:ascii="Calibri" w:eastAsia="SimSun" w:hAnsi="Calibri" w:cs="Times New Roman"/>
      <w:b/>
      <w:bCs/>
      <w:kern w:val="2"/>
      <w:sz w:val="20"/>
      <w:szCs w:val="20"/>
      <w:lang w:val="en-US" w:eastAsia="ru-RU"/>
    </w:rPr>
  </w:style>
  <w:style w:type="paragraph" w:styleId="af7">
    <w:name w:val="TOC Heading"/>
    <w:basedOn w:val="1"/>
    <w:next w:val="a"/>
    <w:uiPriority w:val="39"/>
    <w:unhideWhenUsed/>
    <w:qFormat/>
    <w:rsid w:val="003958E7"/>
    <w:pPr>
      <w:spacing w:before="240" w:line="259" w:lineRule="auto"/>
      <w:outlineLvl w:val="9"/>
    </w:pPr>
    <w:rPr>
      <w:rFonts w:asciiTheme="majorHAnsi" w:eastAsiaTheme="majorEastAsia" w:hAnsiTheme="majorHAnsi" w:cstheme="majorBidi"/>
      <w:b w:val="0"/>
      <w:bCs w:val="0"/>
      <w:color w:val="365F91" w:themeColor="accent1" w:themeShade="BF"/>
      <w:sz w:val="32"/>
      <w:szCs w:val="32"/>
      <w:lang w:val="en-US" w:eastAsia="zh-CN"/>
    </w:rPr>
  </w:style>
  <w:style w:type="paragraph" w:styleId="af8">
    <w:name w:val="No Spacing"/>
    <w:uiPriority w:val="1"/>
    <w:qFormat/>
    <w:rsid w:val="003958E7"/>
    <w:pPr>
      <w:spacing w:after="0" w:line="240" w:lineRule="auto"/>
    </w:pPr>
    <w:rPr>
      <w:rFonts w:ascii="Calibri" w:eastAsia="SimSun" w:hAnsi="Calibri" w:cs="Times New Roman"/>
      <w:lang w:eastAsia="ru-RU"/>
    </w:rPr>
  </w:style>
  <w:style w:type="character" w:customStyle="1" w:styleId="40">
    <w:name w:val="Заголовок 4 Знак"/>
    <w:basedOn w:val="a0"/>
    <w:link w:val="4"/>
    <w:uiPriority w:val="9"/>
    <w:rsid w:val="003958E7"/>
    <w:rPr>
      <w:rFonts w:asciiTheme="majorHAnsi" w:eastAsiaTheme="majorEastAsia" w:hAnsiTheme="majorHAnsi" w:cstheme="majorBidi"/>
      <w:b/>
      <w:bCs/>
      <w:sz w:val="28"/>
      <w:szCs w:val="28"/>
      <w:lang w:eastAsia="ru-RU"/>
    </w:rPr>
  </w:style>
  <w:style w:type="character" w:customStyle="1" w:styleId="bib-domain1">
    <w:name w:val="bib-domain1"/>
    <w:basedOn w:val="a0"/>
    <w:rsid w:val="005F7566"/>
  </w:style>
  <w:style w:type="character" w:customStyle="1" w:styleId="bib-domain4">
    <w:name w:val="bib-domain4"/>
    <w:basedOn w:val="a0"/>
    <w:rsid w:val="005F7566"/>
  </w:style>
  <w:style w:type="character" w:customStyle="1" w:styleId="bib-domain5">
    <w:name w:val="bib-domain5"/>
    <w:basedOn w:val="a0"/>
    <w:rsid w:val="005F7566"/>
  </w:style>
  <w:style w:type="character" w:customStyle="1" w:styleId="bib-domain8">
    <w:name w:val="bib-domain8"/>
    <w:basedOn w:val="a0"/>
    <w:rsid w:val="005F7566"/>
  </w:style>
  <w:style w:type="character" w:customStyle="1" w:styleId="bib-heading1">
    <w:name w:val="bib-heading1"/>
    <w:basedOn w:val="a0"/>
    <w:rsid w:val="005F7566"/>
    <w:rPr>
      <w:vanish w:val="0"/>
      <w:webHidden w:val="0"/>
      <w:specVanish w:val="0"/>
    </w:rPr>
  </w:style>
  <w:style w:type="character" w:customStyle="1" w:styleId="bib-domain7">
    <w:name w:val="bib-domain7"/>
    <w:basedOn w:val="a0"/>
    <w:rsid w:val="00D71F80"/>
  </w:style>
  <w:style w:type="character" w:customStyle="1" w:styleId="bib-domain6">
    <w:name w:val="bib-domain6"/>
    <w:basedOn w:val="a0"/>
    <w:rsid w:val="00D71F80"/>
  </w:style>
  <w:style w:type="paragraph" w:styleId="af9">
    <w:name w:val="Body Text"/>
    <w:basedOn w:val="a"/>
    <w:link w:val="afa"/>
    <w:rsid w:val="001240FE"/>
    <w:pPr>
      <w:spacing w:after="120" w:line="240" w:lineRule="auto"/>
    </w:pPr>
    <w:rPr>
      <w:rFonts w:ascii="Arial" w:eastAsia="Times New Roman" w:hAnsi="Arial" w:cs="Arial"/>
      <w:sz w:val="24"/>
      <w:szCs w:val="28"/>
    </w:rPr>
  </w:style>
  <w:style w:type="character" w:customStyle="1" w:styleId="afa">
    <w:name w:val="Основной текст Знак"/>
    <w:basedOn w:val="a0"/>
    <w:link w:val="af9"/>
    <w:rsid w:val="001240FE"/>
    <w:rPr>
      <w:rFonts w:ascii="Arial" w:eastAsia="Times New Roman" w:hAnsi="Arial" w:cs="Arial"/>
      <w:sz w:val="24"/>
      <w:szCs w:val="28"/>
      <w:lang w:eastAsia="ru-RU"/>
    </w:rPr>
  </w:style>
  <w:style w:type="paragraph" w:customStyle="1" w:styleId="Style4">
    <w:name w:val="Style4"/>
    <w:basedOn w:val="a"/>
    <w:uiPriority w:val="99"/>
    <w:rsid w:val="001240FE"/>
    <w:pPr>
      <w:widowControl w:val="0"/>
      <w:autoSpaceDE w:val="0"/>
      <w:autoSpaceDN w:val="0"/>
      <w:adjustRightInd w:val="0"/>
      <w:spacing w:after="0" w:line="238" w:lineRule="exact"/>
      <w:jc w:val="both"/>
    </w:pPr>
    <w:rPr>
      <w:rFonts w:ascii="Tahoma" w:eastAsia="Times New Roman" w:hAnsi="Tahoma" w:cs="Tahoma"/>
      <w:sz w:val="24"/>
      <w:szCs w:val="24"/>
    </w:rPr>
  </w:style>
  <w:style w:type="paragraph" w:customStyle="1" w:styleId="Style6">
    <w:name w:val="Style6"/>
    <w:basedOn w:val="a"/>
    <w:uiPriority w:val="99"/>
    <w:rsid w:val="001240FE"/>
    <w:pPr>
      <w:widowControl w:val="0"/>
      <w:autoSpaceDE w:val="0"/>
      <w:autoSpaceDN w:val="0"/>
      <w:adjustRightInd w:val="0"/>
      <w:spacing w:after="0" w:line="235" w:lineRule="exact"/>
      <w:ind w:hanging="240"/>
      <w:jc w:val="both"/>
    </w:pPr>
    <w:rPr>
      <w:rFonts w:ascii="Tahoma" w:eastAsia="Times New Roman" w:hAnsi="Tahoma" w:cs="Tahoma"/>
      <w:sz w:val="24"/>
      <w:szCs w:val="24"/>
    </w:rPr>
  </w:style>
  <w:style w:type="paragraph" w:customStyle="1" w:styleId="Style7">
    <w:name w:val="Style7"/>
    <w:basedOn w:val="a"/>
    <w:uiPriority w:val="99"/>
    <w:rsid w:val="001240FE"/>
    <w:pPr>
      <w:widowControl w:val="0"/>
      <w:autoSpaceDE w:val="0"/>
      <w:autoSpaceDN w:val="0"/>
      <w:adjustRightInd w:val="0"/>
      <w:spacing w:after="0" w:line="240" w:lineRule="auto"/>
    </w:pPr>
    <w:rPr>
      <w:rFonts w:ascii="Tahoma" w:eastAsia="Times New Roman" w:hAnsi="Tahoma" w:cs="Tahoma"/>
      <w:sz w:val="24"/>
      <w:szCs w:val="24"/>
    </w:rPr>
  </w:style>
  <w:style w:type="paragraph" w:customStyle="1" w:styleId="REFERENCES">
    <w:name w:val="REFERENCES"/>
    <w:basedOn w:val="a"/>
    <w:rsid w:val="001240FE"/>
    <w:pPr>
      <w:numPr>
        <w:numId w:val="10"/>
      </w:numPr>
      <w:spacing w:after="0" w:line="288" w:lineRule="auto"/>
      <w:jc w:val="both"/>
    </w:pPr>
    <w:rPr>
      <w:rFonts w:ascii="Times New Roman" w:eastAsia="Times New Roman" w:hAnsi="Times New Roman"/>
      <w:szCs w:val="21"/>
      <w:lang w:val="en-US" w:eastAsia="en-US"/>
    </w:rPr>
  </w:style>
  <w:style w:type="character" w:customStyle="1" w:styleId="afb">
    <w:name w:val="Основной текст_"/>
    <w:basedOn w:val="a0"/>
    <w:link w:val="42"/>
    <w:rsid w:val="001240FE"/>
    <w:rPr>
      <w:rFonts w:ascii="Times New Roman" w:eastAsia="Times New Roman" w:hAnsi="Times New Roman" w:cs="Times New Roman"/>
      <w:sz w:val="23"/>
      <w:szCs w:val="23"/>
      <w:shd w:val="clear" w:color="auto" w:fill="FFFFFF"/>
    </w:rPr>
  </w:style>
  <w:style w:type="character" w:customStyle="1" w:styleId="15">
    <w:name w:val="Основной текст1"/>
    <w:basedOn w:val="afb"/>
    <w:rsid w:val="001240FE"/>
    <w:rPr>
      <w:rFonts w:ascii="Times New Roman" w:eastAsia="Times New Roman" w:hAnsi="Times New Roman" w:cs="Times New Roman"/>
      <w:sz w:val="23"/>
      <w:szCs w:val="23"/>
      <w:shd w:val="clear" w:color="auto" w:fill="FFFFFF"/>
    </w:rPr>
  </w:style>
  <w:style w:type="paragraph" w:customStyle="1" w:styleId="42">
    <w:name w:val="Основной текст4"/>
    <w:basedOn w:val="a"/>
    <w:link w:val="afb"/>
    <w:rsid w:val="001240FE"/>
    <w:pPr>
      <w:shd w:val="clear" w:color="auto" w:fill="FFFFFF"/>
      <w:spacing w:before="360" w:after="120" w:line="413" w:lineRule="exact"/>
      <w:jc w:val="both"/>
    </w:pPr>
    <w:rPr>
      <w:rFonts w:ascii="Times New Roman" w:eastAsia="Times New Roman" w:hAnsi="Times New Roman"/>
      <w:sz w:val="23"/>
      <w:szCs w:val="23"/>
      <w:lang w:eastAsia="en-US"/>
    </w:rPr>
  </w:style>
  <w:style w:type="character" w:customStyle="1" w:styleId="afc">
    <w:name w:val="Подпись к картинке + Полужирный;Курсив"/>
    <w:basedOn w:val="a0"/>
    <w:rsid w:val="001240FE"/>
    <w:rPr>
      <w:rFonts w:ascii="Times New Roman" w:eastAsia="Times New Roman" w:hAnsi="Times New Roman" w:cs="Times New Roman"/>
      <w:b/>
      <w:bCs/>
      <w:i/>
      <w:iCs/>
      <w:smallCaps w:val="0"/>
      <w:strike w:val="0"/>
      <w:spacing w:val="0"/>
      <w:sz w:val="23"/>
      <w:szCs w:val="23"/>
    </w:rPr>
  </w:style>
  <w:style w:type="character" w:customStyle="1" w:styleId="afd">
    <w:name w:val="Подпись к картинке + Курсив"/>
    <w:basedOn w:val="a0"/>
    <w:rsid w:val="001240FE"/>
    <w:rPr>
      <w:rFonts w:ascii="Times New Roman" w:eastAsia="Times New Roman" w:hAnsi="Times New Roman" w:cs="Times New Roman"/>
      <w:b w:val="0"/>
      <w:bCs w:val="0"/>
      <w:i/>
      <w:iCs/>
      <w:smallCaps w:val="0"/>
      <w:strike w:val="0"/>
      <w:spacing w:val="0"/>
      <w:sz w:val="23"/>
      <w:szCs w:val="23"/>
    </w:rPr>
  </w:style>
  <w:style w:type="character" w:customStyle="1" w:styleId="afe">
    <w:name w:val="Подпись к картинке"/>
    <w:basedOn w:val="a0"/>
    <w:rsid w:val="001240FE"/>
    <w:rPr>
      <w:rFonts w:ascii="Times New Roman" w:eastAsia="Times New Roman" w:hAnsi="Times New Roman" w:cs="Times New Roman"/>
      <w:b w:val="0"/>
      <w:bCs w:val="0"/>
      <w:i w:val="0"/>
      <w:iCs w:val="0"/>
      <w:smallCaps w:val="0"/>
      <w:strike w:val="0"/>
      <w:spacing w:val="0"/>
      <w:sz w:val="23"/>
      <w:szCs w:val="23"/>
    </w:rPr>
  </w:style>
  <w:style w:type="character" w:customStyle="1" w:styleId="22">
    <w:name w:val="Основной текст2"/>
    <w:basedOn w:val="afb"/>
    <w:rsid w:val="001240FE"/>
    <w:rPr>
      <w:rFonts w:ascii="Times New Roman" w:eastAsia="Times New Roman" w:hAnsi="Times New Roman" w:cs="Times New Roman"/>
      <w:b w:val="0"/>
      <w:bCs w:val="0"/>
      <w:i w:val="0"/>
      <w:iCs w:val="0"/>
      <w:smallCaps w:val="0"/>
      <w:strike w:val="0"/>
      <w:spacing w:val="0"/>
      <w:sz w:val="23"/>
      <w:szCs w:val="23"/>
      <w:shd w:val="clear" w:color="auto" w:fill="FFFFFF"/>
    </w:rPr>
  </w:style>
  <w:style w:type="character" w:customStyle="1" w:styleId="33">
    <w:name w:val="Основной текст3"/>
    <w:basedOn w:val="afb"/>
    <w:rsid w:val="001240FE"/>
    <w:rPr>
      <w:rFonts w:ascii="Times New Roman" w:eastAsia="Times New Roman" w:hAnsi="Times New Roman" w:cs="Times New Roman"/>
      <w:b w:val="0"/>
      <w:bCs w:val="0"/>
      <w:i w:val="0"/>
      <w:iCs w:val="0"/>
      <w:smallCaps w:val="0"/>
      <w:strike w:val="0"/>
      <w:spacing w:val="0"/>
      <w:sz w:val="23"/>
      <w:szCs w:val="23"/>
      <w:shd w:val="clear" w:color="auto" w:fill="FFFFFF"/>
    </w:rPr>
  </w:style>
  <w:style w:type="character" w:customStyle="1" w:styleId="A00">
    <w:name w:val="A0"/>
    <w:uiPriority w:val="99"/>
    <w:rsid w:val="001240FE"/>
    <w:rPr>
      <w:rFonts w:cs="EurostileTEE"/>
      <w:color w:val="000000"/>
      <w:sz w:val="18"/>
      <w:szCs w:val="18"/>
    </w:rPr>
  </w:style>
  <w:style w:type="character" w:styleId="aff">
    <w:name w:val="Emphasis"/>
    <w:basedOn w:val="a0"/>
    <w:uiPriority w:val="20"/>
    <w:qFormat/>
    <w:rsid w:val="001240FE"/>
    <w:rPr>
      <w:i/>
      <w:iCs/>
    </w:rPr>
  </w:style>
  <w:style w:type="paragraph" w:customStyle="1" w:styleId="16">
    <w:name w:val="Абзац списка1"/>
    <w:basedOn w:val="a"/>
    <w:rsid w:val="001240FE"/>
    <w:pPr>
      <w:ind w:left="720"/>
      <w:contextualSpacing/>
    </w:pPr>
    <w:rPr>
      <w:rFonts w:eastAsia="Times New Roman"/>
    </w:rPr>
  </w:style>
  <w:style w:type="paragraph" w:customStyle="1" w:styleId="aff0">
    <w:name w:val="Основной без отступа"/>
    <w:basedOn w:val="af9"/>
    <w:rsid w:val="001240FE"/>
    <w:pPr>
      <w:spacing w:after="40"/>
      <w:jc w:val="both"/>
    </w:pPr>
    <w:rPr>
      <w:rFonts w:ascii="Times New Roman" w:hAnsi="Times New Roman" w:cs="Times New Roman"/>
      <w:sz w:val="28"/>
      <w:szCs w:val="24"/>
    </w:rPr>
  </w:style>
  <w:style w:type="character" w:customStyle="1" w:styleId="aff1">
    <w:name w:val="Основной текст + Полужирный"/>
    <w:basedOn w:val="a0"/>
    <w:rsid w:val="001240FE"/>
    <w:rPr>
      <w:rFonts w:ascii="Times New Roman" w:eastAsia="Times New Roman" w:hAnsi="Times New Roman" w:cs="Times New Roman"/>
      <w:b/>
      <w:bCs/>
      <w:i w:val="0"/>
      <w:iCs w:val="0"/>
      <w:smallCaps w:val="0"/>
      <w:strike w:val="0"/>
      <w:spacing w:val="0"/>
      <w:sz w:val="21"/>
      <w:szCs w:val="21"/>
    </w:rPr>
  </w:style>
  <w:style w:type="character" w:customStyle="1" w:styleId="50">
    <w:name w:val="Основной текст (5) + Не полужирный"/>
    <w:basedOn w:val="a0"/>
    <w:rsid w:val="001240FE"/>
    <w:rPr>
      <w:rFonts w:ascii="Times New Roman" w:eastAsia="Times New Roman" w:hAnsi="Times New Roman" w:cs="Times New Roman"/>
      <w:b/>
      <w:bCs/>
      <w:i w:val="0"/>
      <w:iCs w:val="0"/>
      <w:smallCaps w:val="0"/>
      <w:strike w:val="0"/>
      <w:spacing w:val="0"/>
      <w:sz w:val="21"/>
      <w:szCs w:val="21"/>
    </w:rPr>
  </w:style>
  <w:style w:type="paragraph" w:customStyle="1" w:styleId="90">
    <w:name w:val="Основной текст9"/>
    <w:basedOn w:val="a"/>
    <w:rsid w:val="001240FE"/>
    <w:pPr>
      <w:shd w:val="clear" w:color="auto" w:fill="FFFFFF"/>
      <w:spacing w:after="0" w:line="240" w:lineRule="exact"/>
      <w:jc w:val="both"/>
    </w:pPr>
    <w:rPr>
      <w:rFonts w:ascii="Times New Roman" w:eastAsia="Times New Roman" w:hAnsi="Times New Roman"/>
      <w:color w:val="000000"/>
      <w:sz w:val="20"/>
      <w:szCs w:val="20"/>
    </w:rPr>
  </w:style>
  <w:style w:type="character" w:customStyle="1" w:styleId="hps">
    <w:name w:val="hps"/>
    <w:rsid w:val="001240FE"/>
  </w:style>
  <w:style w:type="character" w:customStyle="1" w:styleId="shorttext">
    <w:name w:val="short_text"/>
    <w:rsid w:val="001240FE"/>
  </w:style>
  <w:style w:type="character" w:customStyle="1" w:styleId="gt-baf-back1">
    <w:name w:val="gt-baf-back1"/>
    <w:rsid w:val="001240FE"/>
  </w:style>
  <w:style w:type="character" w:customStyle="1" w:styleId="apple-converted-space">
    <w:name w:val="apple-converted-space"/>
    <w:basedOn w:val="a0"/>
    <w:rsid w:val="00D30525"/>
  </w:style>
  <w:style w:type="table" w:customStyle="1" w:styleId="17">
    <w:name w:val="网格型1"/>
    <w:basedOn w:val="a1"/>
    <w:next w:val="af4"/>
    <w:uiPriority w:val="59"/>
    <w:rsid w:val="00A56FD2"/>
    <w:pPr>
      <w:spacing w:after="0" w:line="240" w:lineRule="auto"/>
    </w:pPr>
    <w:rPr>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18">
    <w:name w:val="无列表1"/>
    <w:next w:val="a2"/>
    <w:uiPriority w:val="99"/>
    <w:semiHidden/>
    <w:unhideWhenUsed/>
    <w:rsid w:val="006F41AB"/>
  </w:style>
  <w:style w:type="table" w:customStyle="1" w:styleId="23">
    <w:name w:val="网格型2"/>
    <w:basedOn w:val="a1"/>
    <w:next w:val="af4"/>
    <w:uiPriority w:val="39"/>
    <w:rsid w:val="006F41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4">
    <w:name w:val="网格型3"/>
    <w:basedOn w:val="a1"/>
    <w:next w:val="af4"/>
    <w:uiPriority w:val="39"/>
    <w:rsid w:val="00E14FF4"/>
    <w:pPr>
      <w:spacing w:after="0" w:line="240" w:lineRule="auto"/>
    </w:pPr>
    <w:rPr>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275248">
      <w:bodyDiv w:val="1"/>
      <w:marLeft w:val="0"/>
      <w:marRight w:val="0"/>
      <w:marTop w:val="0"/>
      <w:marBottom w:val="0"/>
      <w:divBdr>
        <w:top w:val="none" w:sz="0" w:space="0" w:color="auto"/>
        <w:left w:val="none" w:sz="0" w:space="0" w:color="auto"/>
        <w:bottom w:val="none" w:sz="0" w:space="0" w:color="auto"/>
        <w:right w:val="none" w:sz="0" w:space="0" w:color="auto"/>
      </w:divBdr>
    </w:div>
    <w:div w:id="108092736">
      <w:bodyDiv w:val="1"/>
      <w:marLeft w:val="0"/>
      <w:marRight w:val="0"/>
      <w:marTop w:val="0"/>
      <w:marBottom w:val="0"/>
      <w:divBdr>
        <w:top w:val="none" w:sz="0" w:space="0" w:color="auto"/>
        <w:left w:val="none" w:sz="0" w:space="0" w:color="auto"/>
        <w:bottom w:val="none" w:sz="0" w:space="0" w:color="auto"/>
        <w:right w:val="none" w:sz="0" w:space="0" w:color="auto"/>
      </w:divBdr>
    </w:div>
    <w:div w:id="147282256">
      <w:bodyDiv w:val="1"/>
      <w:marLeft w:val="0"/>
      <w:marRight w:val="0"/>
      <w:marTop w:val="0"/>
      <w:marBottom w:val="0"/>
      <w:divBdr>
        <w:top w:val="none" w:sz="0" w:space="0" w:color="auto"/>
        <w:left w:val="none" w:sz="0" w:space="0" w:color="auto"/>
        <w:bottom w:val="none" w:sz="0" w:space="0" w:color="auto"/>
        <w:right w:val="none" w:sz="0" w:space="0" w:color="auto"/>
      </w:divBdr>
      <w:divsChild>
        <w:div w:id="331688297">
          <w:marLeft w:val="1354"/>
          <w:marRight w:val="0"/>
          <w:marTop w:val="96"/>
          <w:marBottom w:val="0"/>
          <w:divBdr>
            <w:top w:val="none" w:sz="0" w:space="0" w:color="auto"/>
            <w:left w:val="none" w:sz="0" w:space="0" w:color="auto"/>
            <w:bottom w:val="none" w:sz="0" w:space="0" w:color="auto"/>
            <w:right w:val="none" w:sz="0" w:space="0" w:color="auto"/>
          </w:divBdr>
        </w:div>
        <w:div w:id="1969893220">
          <w:marLeft w:val="1354"/>
          <w:marRight w:val="0"/>
          <w:marTop w:val="96"/>
          <w:marBottom w:val="0"/>
          <w:divBdr>
            <w:top w:val="none" w:sz="0" w:space="0" w:color="auto"/>
            <w:left w:val="none" w:sz="0" w:space="0" w:color="auto"/>
            <w:bottom w:val="none" w:sz="0" w:space="0" w:color="auto"/>
            <w:right w:val="none" w:sz="0" w:space="0" w:color="auto"/>
          </w:divBdr>
        </w:div>
        <w:div w:id="1645429304">
          <w:marLeft w:val="1354"/>
          <w:marRight w:val="0"/>
          <w:marTop w:val="96"/>
          <w:marBottom w:val="0"/>
          <w:divBdr>
            <w:top w:val="none" w:sz="0" w:space="0" w:color="auto"/>
            <w:left w:val="none" w:sz="0" w:space="0" w:color="auto"/>
            <w:bottom w:val="none" w:sz="0" w:space="0" w:color="auto"/>
            <w:right w:val="none" w:sz="0" w:space="0" w:color="auto"/>
          </w:divBdr>
        </w:div>
      </w:divsChild>
    </w:div>
    <w:div w:id="257954969">
      <w:bodyDiv w:val="1"/>
      <w:marLeft w:val="0"/>
      <w:marRight w:val="0"/>
      <w:marTop w:val="0"/>
      <w:marBottom w:val="0"/>
      <w:divBdr>
        <w:top w:val="none" w:sz="0" w:space="0" w:color="auto"/>
        <w:left w:val="none" w:sz="0" w:space="0" w:color="auto"/>
        <w:bottom w:val="none" w:sz="0" w:space="0" w:color="auto"/>
        <w:right w:val="none" w:sz="0" w:space="0" w:color="auto"/>
      </w:divBdr>
    </w:div>
    <w:div w:id="423309857">
      <w:bodyDiv w:val="1"/>
      <w:marLeft w:val="0"/>
      <w:marRight w:val="0"/>
      <w:marTop w:val="0"/>
      <w:marBottom w:val="0"/>
      <w:divBdr>
        <w:top w:val="none" w:sz="0" w:space="0" w:color="auto"/>
        <w:left w:val="none" w:sz="0" w:space="0" w:color="auto"/>
        <w:bottom w:val="none" w:sz="0" w:space="0" w:color="auto"/>
        <w:right w:val="none" w:sz="0" w:space="0" w:color="auto"/>
      </w:divBdr>
    </w:div>
    <w:div w:id="579946637">
      <w:bodyDiv w:val="1"/>
      <w:marLeft w:val="0"/>
      <w:marRight w:val="0"/>
      <w:marTop w:val="0"/>
      <w:marBottom w:val="0"/>
      <w:divBdr>
        <w:top w:val="none" w:sz="0" w:space="0" w:color="auto"/>
        <w:left w:val="none" w:sz="0" w:space="0" w:color="auto"/>
        <w:bottom w:val="none" w:sz="0" w:space="0" w:color="auto"/>
        <w:right w:val="none" w:sz="0" w:space="0" w:color="auto"/>
      </w:divBdr>
    </w:div>
    <w:div w:id="609315853">
      <w:bodyDiv w:val="1"/>
      <w:marLeft w:val="0"/>
      <w:marRight w:val="0"/>
      <w:marTop w:val="0"/>
      <w:marBottom w:val="0"/>
      <w:divBdr>
        <w:top w:val="none" w:sz="0" w:space="0" w:color="auto"/>
        <w:left w:val="none" w:sz="0" w:space="0" w:color="auto"/>
        <w:bottom w:val="none" w:sz="0" w:space="0" w:color="auto"/>
        <w:right w:val="none" w:sz="0" w:space="0" w:color="auto"/>
      </w:divBdr>
    </w:div>
    <w:div w:id="632756201">
      <w:bodyDiv w:val="1"/>
      <w:marLeft w:val="0"/>
      <w:marRight w:val="0"/>
      <w:marTop w:val="0"/>
      <w:marBottom w:val="0"/>
      <w:divBdr>
        <w:top w:val="none" w:sz="0" w:space="0" w:color="auto"/>
        <w:left w:val="none" w:sz="0" w:space="0" w:color="auto"/>
        <w:bottom w:val="none" w:sz="0" w:space="0" w:color="auto"/>
        <w:right w:val="none" w:sz="0" w:space="0" w:color="auto"/>
      </w:divBdr>
    </w:div>
    <w:div w:id="640504415">
      <w:bodyDiv w:val="1"/>
      <w:marLeft w:val="0"/>
      <w:marRight w:val="0"/>
      <w:marTop w:val="0"/>
      <w:marBottom w:val="0"/>
      <w:divBdr>
        <w:top w:val="none" w:sz="0" w:space="0" w:color="auto"/>
        <w:left w:val="none" w:sz="0" w:space="0" w:color="auto"/>
        <w:bottom w:val="none" w:sz="0" w:space="0" w:color="auto"/>
        <w:right w:val="none" w:sz="0" w:space="0" w:color="auto"/>
      </w:divBdr>
    </w:div>
    <w:div w:id="692920502">
      <w:bodyDiv w:val="1"/>
      <w:marLeft w:val="0"/>
      <w:marRight w:val="0"/>
      <w:marTop w:val="0"/>
      <w:marBottom w:val="0"/>
      <w:divBdr>
        <w:top w:val="none" w:sz="0" w:space="0" w:color="auto"/>
        <w:left w:val="none" w:sz="0" w:space="0" w:color="auto"/>
        <w:bottom w:val="none" w:sz="0" w:space="0" w:color="auto"/>
        <w:right w:val="none" w:sz="0" w:space="0" w:color="auto"/>
      </w:divBdr>
    </w:div>
    <w:div w:id="789319577">
      <w:bodyDiv w:val="1"/>
      <w:marLeft w:val="0"/>
      <w:marRight w:val="0"/>
      <w:marTop w:val="0"/>
      <w:marBottom w:val="0"/>
      <w:divBdr>
        <w:top w:val="none" w:sz="0" w:space="0" w:color="auto"/>
        <w:left w:val="none" w:sz="0" w:space="0" w:color="auto"/>
        <w:bottom w:val="none" w:sz="0" w:space="0" w:color="auto"/>
        <w:right w:val="none" w:sz="0" w:space="0" w:color="auto"/>
      </w:divBdr>
      <w:divsChild>
        <w:div w:id="608514244">
          <w:marLeft w:val="446"/>
          <w:marRight w:val="0"/>
          <w:marTop w:val="0"/>
          <w:marBottom w:val="0"/>
          <w:divBdr>
            <w:top w:val="none" w:sz="0" w:space="0" w:color="auto"/>
            <w:left w:val="none" w:sz="0" w:space="0" w:color="auto"/>
            <w:bottom w:val="none" w:sz="0" w:space="0" w:color="auto"/>
            <w:right w:val="none" w:sz="0" w:space="0" w:color="auto"/>
          </w:divBdr>
        </w:div>
        <w:div w:id="1052727900">
          <w:marLeft w:val="446"/>
          <w:marRight w:val="0"/>
          <w:marTop w:val="0"/>
          <w:marBottom w:val="0"/>
          <w:divBdr>
            <w:top w:val="none" w:sz="0" w:space="0" w:color="auto"/>
            <w:left w:val="none" w:sz="0" w:space="0" w:color="auto"/>
            <w:bottom w:val="none" w:sz="0" w:space="0" w:color="auto"/>
            <w:right w:val="none" w:sz="0" w:space="0" w:color="auto"/>
          </w:divBdr>
        </w:div>
      </w:divsChild>
    </w:div>
    <w:div w:id="1030187935">
      <w:bodyDiv w:val="1"/>
      <w:marLeft w:val="0"/>
      <w:marRight w:val="0"/>
      <w:marTop w:val="0"/>
      <w:marBottom w:val="0"/>
      <w:divBdr>
        <w:top w:val="none" w:sz="0" w:space="0" w:color="auto"/>
        <w:left w:val="none" w:sz="0" w:space="0" w:color="auto"/>
        <w:bottom w:val="none" w:sz="0" w:space="0" w:color="auto"/>
        <w:right w:val="none" w:sz="0" w:space="0" w:color="auto"/>
      </w:divBdr>
    </w:div>
    <w:div w:id="1384015379">
      <w:bodyDiv w:val="1"/>
      <w:marLeft w:val="0"/>
      <w:marRight w:val="0"/>
      <w:marTop w:val="0"/>
      <w:marBottom w:val="0"/>
      <w:divBdr>
        <w:top w:val="none" w:sz="0" w:space="0" w:color="auto"/>
        <w:left w:val="none" w:sz="0" w:space="0" w:color="auto"/>
        <w:bottom w:val="none" w:sz="0" w:space="0" w:color="auto"/>
        <w:right w:val="none" w:sz="0" w:space="0" w:color="auto"/>
      </w:divBdr>
    </w:div>
    <w:div w:id="1602570471">
      <w:bodyDiv w:val="1"/>
      <w:marLeft w:val="0"/>
      <w:marRight w:val="0"/>
      <w:marTop w:val="0"/>
      <w:marBottom w:val="0"/>
      <w:divBdr>
        <w:top w:val="none" w:sz="0" w:space="0" w:color="auto"/>
        <w:left w:val="none" w:sz="0" w:space="0" w:color="auto"/>
        <w:bottom w:val="none" w:sz="0" w:space="0" w:color="auto"/>
        <w:right w:val="none" w:sz="0" w:space="0" w:color="auto"/>
      </w:divBdr>
    </w:div>
    <w:div w:id="1796826313">
      <w:bodyDiv w:val="1"/>
      <w:marLeft w:val="0"/>
      <w:marRight w:val="0"/>
      <w:marTop w:val="0"/>
      <w:marBottom w:val="0"/>
      <w:divBdr>
        <w:top w:val="none" w:sz="0" w:space="0" w:color="auto"/>
        <w:left w:val="none" w:sz="0" w:space="0" w:color="auto"/>
        <w:bottom w:val="none" w:sz="0" w:space="0" w:color="auto"/>
        <w:right w:val="none" w:sz="0" w:space="0" w:color="auto"/>
      </w:divBdr>
    </w:div>
    <w:div w:id="1854612686">
      <w:bodyDiv w:val="1"/>
      <w:marLeft w:val="0"/>
      <w:marRight w:val="0"/>
      <w:marTop w:val="0"/>
      <w:marBottom w:val="0"/>
      <w:divBdr>
        <w:top w:val="none" w:sz="0" w:space="0" w:color="auto"/>
        <w:left w:val="none" w:sz="0" w:space="0" w:color="auto"/>
        <w:bottom w:val="none" w:sz="0" w:space="0" w:color="auto"/>
        <w:right w:val="none" w:sz="0" w:space="0" w:color="auto"/>
      </w:divBdr>
      <w:divsChild>
        <w:div w:id="483933174">
          <w:marLeft w:val="446"/>
          <w:marRight w:val="0"/>
          <w:marTop w:val="0"/>
          <w:marBottom w:val="0"/>
          <w:divBdr>
            <w:top w:val="none" w:sz="0" w:space="0" w:color="auto"/>
            <w:left w:val="none" w:sz="0" w:space="0" w:color="auto"/>
            <w:bottom w:val="none" w:sz="0" w:space="0" w:color="auto"/>
            <w:right w:val="none" w:sz="0" w:space="0" w:color="auto"/>
          </w:divBdr>
        </w:div>
        <w:div w:id="565263907">
          <w:marLeft w:val="446"/>
          <w:marRight w:val="0"/>
          <w:marTop w:val="0"/>
          <w:marBottom w:val="0"/>
          <w:divBdr>
            <w:top w:val="none" w:sz="0" w:space="0" w:color="auto"/>
            <w:left w:val="none" w:sz="0" w:space="0" w:color="auto"/>
            <w:bottom w:val="none" w:sz="0" w:space="0" w:color="auto"/>
            <w:right w:val="none" w:sz="0" w:space="0" w:color="auto"/>
          </w:divBdr>
        </w:div>
      </w:divsChild>
    </w:div>
    <w:div w:id="1892837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yperlink" Target="http://ru.wikipedia.org/wiki/&#1054;&#1073;&#1086;&#1075;&#1088;&#1077;&#1074;" TargetMode="External"/><Relationship Id="rId42" Type="http://schemas.openxmlformats.org/officeDocument/2006/relationships/hyperlink" Target="http://ru.wikipedia.org/wiki/&#1069;&#1092;&#1092;&#1077;&#1082;&#1090;_&#1047;&#1077;&#1077;&#1073;&#1077;&#1082;&#1072;" TargetMode="External"/><Relationship Id="rId47" Type="http://schemas.openxmlformats.org/officeDocument/2006/relationships/hyperlink" Target="http://ru.wikipedia.org/wiki/%D0%A2%D0%B5%D0%BF%D0%BB%D0%BE%D0%B2%D0%BE%D0%B5_%D0%B8%D0%B7%D0%BB%D1%83%D1%87%D0%B5%D0%BD%D0%B8%D0%B5" TargetMode="External"/><Relationship Id="rId50" Type="http://schemas.openxmlformats.org/officeDocument/2006/relationships/image" Target="media/image16.emf"/><Relationship Id="rId55"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image" Target="media/image34.jpeg"/><Relationship Id="rId76" Type="http://schemas.openxmlformats.org/officeDocument/2006/relationships/image" Target="media/image40.wmf"/><Relationship Id="rId84" Type="http://schemas.openxmlformats.org/officeDocument/2006/relationships/hyperlink" Target="http://opac.lib.tpu.ru/catalogue/search.html?query=rec.id%3D%22RU%5CTPU%5Cbook%5C261157%22" TargetMode="External"/><Relationship Id="rId89" Type="http://schemas.openxmlformats.org/officeDocument/2006/relationships/hyperlink" Target="http://www.testequity.com/documents/pdf/insPSMprog.pdf" TargetMode="External"/><Relationship Id="rId97" Type="http://schemas.openxmlformats.org/officeDocument/2006/relationships/hyperlink" Target="http://opac.lib.tpu.ru/catalogue/search.html?query=cuba.authorityAuthorCode%3D%22RU%5CTPU%5Cpers%5C25386%22" TargetMode="External"/><Relationship Id="rId7" Type="http://schemas.openxmlformats.org/officeDocument/2006/relationships/footnotes" Target="footnotes.xml"/><Relationship Id="rId71" Type="http://schemas.openxmlformats.org/officeDocument/2006/relationships/image" Target="media/image37.png"/><Relationship Id="rId92" Type="http://schemas.openxmlformats.org/officeDocument/2006/relationships/hyperlink" Target="http://www.metran.com/netcat_files/458/358/h_979824a2956d9b86b7b920113615e1a9" TargetMode="Externa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hyperlink" Target="http://ru.wikipedia.org/wiki/&#1058;&#1077;&#1087;&#1083;&#1086;&#1086;&#1073;&#1084;&#1077;&#1085;&#1085;&#1080;&#1082;" TargetMode="Externa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hyperlink" Target="http://ru.wikipedia.org/wiki/&#1057;&#1087;&#1080;&#1088;&#1072;&#1083;&#1100;" TargetMode="External"/><Relationship Id="rId37" Type="http://schemas.openxmlformats.org/officeDocument/2006/relationships/image" Target="media/image14.png"/><Relationship Id="rId40" Type="http://schemas.openxmlformats.org/officeDocument/2006/relationships/hyperlink" Target="http://ru.wikipedia.org/wiki/&#1058;&#1077;&#1088;&#1084;&#1086;&#1084;&#1077;&#1090;&#1088;_&#1089;&#1086;&#1087;&#1088;&#1086;&#1090;&#1080;&#1074;&#1083;&#1077;&#1085;&#1080;&#1103;" TargetMode="External"/><Relationship Id="rId45" Type="http://schemas.openxmlformats.org/officeDocument/2006/relationships/hyperlink" Target="http://ru.wikipedia.org/wiki/&#1052;&#1077;&#1090;&#1072;&#1083;&#1083;" TargetMode="External"/><Relationship Id="rId53" Type="http://schemas.openxmlformats.org/officeDocument/2006/relationships/image" Target="media/image19.jpeg"/><Relationship Id="rId58" Type="http://schemas.openxmlformats.org/officeDocument/2006/relationships/image" Target="media/image24.wmf"/><Relationship Id="rId66" Type="http://schemas.openxmlformats.org/officeDocument/2006/relationships/image" Target="media/image32.jpeg"/><Relationship Id="rId74" Type="http://schemas.openxmlformats.org/officeDocument/2006/relationships/image" Target="media/image39.wmf"/><Relationship Id="rId79" Type="http://schemas.openxmlformats.org/officeDocument/2006/relationships/image" Target="media/image41.gif"/><Relationship Id="rId87" Type="http://schemas.openxmlformats.org/officeDocument/2006/relationships/hyperlink" Target="http://opac.lib.tpu.ru/catalogue/search.html?query=rec.id%3D%22RU%5CTPU%5Cbook%5C189963%22" TargetMode="External"/><Relationship Id="rId5" Type="http://schemas.openxmlformats.org/officeDocument/2006/relationships/settings" Target="settings.xml"/><Relationship Id="rId61" Type="http://schemas.openxmlformats.org/officeDocument/2006/relationships/image" Target="media/image27.png"/><Relationship Id="rId82" Type="http://schemas.openxmlformats.org/officeDocument/2006/relationships/hyperlink" Target="http://www.vashdom.ru/snip/31-110-2003/" TargetMode="External"/><Relationship Id="rId90" Type="http://schemas.openxmlformats.org/officeDocument/2006/relationships/hyperlink" Target="http://www.micropik.com/PDF/pt100.pdf" TargetMode="External"/><Relationship Id="rId95" Type="http://schemas.openxmlformats.org/officeDocument/2006/relationships/hyperlink" Target="http://opac.lib.tpu.ru/catalogue/search.html?query=rec.id%3D%22RU%5CTPU%5Cbook%5C111998%22" TargetMode="External"/><Relationship Id="rId19" Type="http://schemas.openxmlformats.org/officeDocument/2006/relationships/image" Target="media/image7.wmf"/><Relationship Id="rId14" Type="http://schemas.openxmlformats.org/officeDocument/2006/relationships/image" Target="media/image3.emf"/><Relationship Id="rId22" Type="http://schemas.openxmlformats.org/officeDocument/2006/relationships/image" Target="media/image9.png"/><Relationship Id="rId27" Type="http://schemas.openxmlformats.org/officeDocument/2006/relationships/hyperlink" Target="http://ru.wikipedia.org/wiki/&#1042;&#1077;&#1085;&#1090;&#1080;&#1083;&#1103;&#1094;&#1080;&#1103;" TargetMode="External"/><Relationship Id="rId30" Type="http://schemas.openxmlformats.org/officeDocument/2006/relationships/hyperlink" Target="http://ru.wikipedia.org/wiki/&#1069;&#1083;&#1077;&#1082;&#1090;&#1088;&#1080;&#1095;&#1077;&#1089;&#1082;&#1080;&#1081;_&#1080;&#1079;&#1086;&#1083;&#1103;&#1090;&#1086;&#1088;" TargetMode="External"/><Relationship Id="rId35" Type="http://schemas.openxmlformats.org/officeDocument/2006/relationships/hyperlink" Target="http://ru.wikipedia.org/wiki/&#1050;&#1072;&#1073;&#1077;&#1083;&#1100;" TargetMode="External"/><Relationship Id="rId43" Type="http://schemas.openxmlformats.org/officeDocument/2006/relationships/image" Target="media/image15.png"/><Relationship Id="rId48" Type="http://schemas.openxmlformats.org/officeDocument/2006/relationships/hyperlink" Target="http://ru.wikipedia.org/wiki/%D0%98%D0%BD%D1%84%D1%80%D0%B0%D0%BA%D1%80%D0%B0%D1%81%D0%BD%D0%BE%D0%B5_%D0%B8%D0%B7%D0%BB%D1%83%D1%87%D0%B5%D0%BD%D0%B8%D0%B5" TargetMode="External"/><Relationship Id="rId56" Type="http://schemas.openxmlformats.org/officeDocument/2006/relationships/image" Target="media/image22.wmf"/><Relationship Id="rId64" Type="http://schemas.openxmlformats.org/officeDocument/2006/relationships/image" Target="media/image30.png"/><Relationship Id="rId69" Type="http://schemas.openxmlformats.org/officeDocument/2006/relationships/image" Target="media/image35.jpeg"/><Relationship Id="rId77" Type="http://schemas.openxmlformats.org/officeDocument/2006/relationships/oleObject" Target="embeddings/oleObject5.bin"/><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7.emf"/><Relationship Id="rId72" Type="http://schemas.openxmlformats.org/officeDocument/2006/relationships/image" Target="media/image38.wmf"/><Relationship Id="rId80" Type="http://schemas.openxmlformats.org/officeDocument/2006/relationships/image" Target="media/image42.gif"/><Relationship Id="rId85" Type="http://schemas.openxmlformats.org/officeDocument/2006/relationships/hyperlink" Target="http://opac.lib.tpu.ru/catalogue/search.html?query=rec.id%3D%22RU%5CTPU%5Cbook%5C222584%22" TargetMode="External"/><Relationship Id="rId93" Type="http://schemas.openxmlformats.org/officeDocument/2006/relationships/hyperlink" Target="http://www.ti.com/lit/ds/symlink/ds75160a.pdf" TargetMode="External"/><Relationship Id="rId98" Type="http://schemas.openxmlformats.org/officeDocument/2006/relationships/hyperlink" Target="http://physics.gubkin.ru/docs/LAB_322.pdf"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wmf"/><Relationship Id="rId25" Type="http://schemas.openxmlformats.org/officeDocument/2006/relationships/image" Target="media/image12.png"/><Relationship Id="rId33" Type="http://schemas.openxmlformats.org/officeDocument/2006/relationships/hyperlink" Target="http://ru.wikipedia.org/wiki/&#1069;&#1083;&#1077;&#1082;&#1090;&#1088;&#1086;&#1085;&#1072;&#1075;&#1088;&#1077;&#1074;&#1072;&#1090;&#1077;&#1083;&#1100;" TargetMode="External"/><Relationship Id="rId38" Type="http://schemas.openxmlformats.org/officeDocument/2006/relationships/hyperlink" Target="http://ru.wikipedia.org/wiki/&#1044;&#1072;&#1090;&#1095;&#1080;&#1082;_&#1076;&#1072;&#1074;&#1083;&#1077;&#1085;&#1080;&#1103;" TargetMode="External"/><Relationship Id="rId46" Type="http://schemas.openxmlformats.org/officeDocument/2006/relationships/hyperlink" Target="http://ru.wikipedia.org/wiki/&#1057;&#1087;&#1083;&#1072;&#1074;" TargetMode="External"/><Relationship Id="rId59" Type="http://schemas.openxmlformats.org/officeDocument/2006/relationships/image" Target="media/image25.png"/><Relationship Id="rId67" Type="http://schemas.openxmlformats.org/officeDocument/2006/relationships/image" Target="media/image33.jpeg"/><Relationship Id="rId20" Type="http://schemas.openxmlformats.org/officeDocument/2006/relationships/oleObject" Target="embeddings/oleObject2.bin"/><Relationship Id="rId41" Type="http://schemas.openxmlformats.org/officeDocument/2006/relationships/hyperlink" Target="http://ru.wikipedia.org/wiki/&#1055;&#1080;&#1088;&#1086;&#1084;&#1077;&#1090;&#1088;" TargetMode="External"/><Relationship Id="rId54" Type="http://schemas.openxmlformats.org/officeDocument/2006/relationships/image" Target="media/image20.jpeg"/><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oleObject" Target="embeddings/oleObject4.bin"/><Relationship Id="rId83" Type="http://schemas.openxmlformats.org/officeDocument/2006/relationships/hyperlink" Target="http://opac.lib.tpu.ru/catalogue/search.html?query=rec.id%3D%22RU%5CTPU%5Cbook%5C261117%22" TargetMode="External"/><Relationship Id="rId88" Type="http://schemas.openxmlformats.org/officeDocument/2006/relationships/hyperlink" Target="http://opac.lib.tpu.ru/catalogue/search.html?query=rec.id%3D%22RU%5CTPU%5Cbook%5C14603%22" TargetMode="External"/><Relationship Id="rId91" Type="http://schemas.openxmlformats.org/officeDocument/2006/relationships/hyperlink" Target="http://lib.chipdip.ru/320/DOC000320886.pdf" TargetMode="External"/><Relationship Id="rId96" Type="http://schemas.openxmlformats.org/officeDocument/2006/relationships/hyperlink" Target="http://opac.lib.tpu.ru/catalogue/search.html?query=rec.id%3D%22RU%5CTPU%5Cbook%5C114157%22"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hyperlink" Target="http://ru.wikipedia.org/wiki/&#1042;&#1086;&#1079;&#1076;&#1091;&#1093;" TargetMode="External"/><Relationship Id="rId36" Type="http://schemas.openxmlformats.org/officeDocument/2006/relationships/hyperlink" Target="http://ru.wikipedia.org/wiki/&#1069;&#1083;&#1077;&#1084;&#1077;&#1085;&#1090;_&#1055;&#1077;&#1083;&#1100;&#1090;&#1100;&#1077;" TargetMode="External"/><Relationship Id="rId49" Type="http://schemas.openxmlformats.org/officeDocument/2006/relationships/hyperlink" Target="http://ru.wikipedia.org/wiki/%D0%92%D0%B8%D0%B4%D0%B8%D0%BC%D0%BE%D0%B5_%D0%B8%D0%B7%D0%BB%D1%83%D1%87%D0%B5%D0%BD%D0%B8%D0%B5" TargetMode="External"/><Relationship Id="rId57" Type="http://schemas.openxmlformats.org/officeDocument/2006/relationships/image" Target="media/image23.png"/><Relationship Id="rId10" Type="http://schemas.openxmlformats.org/officeDocument/2006/relationships/hyperlink" Target="http://slovari.yandex.ru/~%D0%BA%D0%BD%D0%B8%D0%B3%D0%B8/%D0%91%D0%A1%D0%AD/%D0%A0%D0%B5%D0%B3%D1%83%D0%BB%D1%8F%D1%82%D0%BE%D1%80/" TargetMode="External"/><Relationship Id="rId31" Type="http://schemas.openxmlformats.org/officeDocument/2006/relationships/hyperlink" Target="http://ru.wikipedia.org/wiki/&#1054;&#1084;" TargetMode="External"/><Relationship Id="rId44" Type="http://schemas.openxmlformats.org/officeDocument/2006/relationships/hyperlink" Target="http://ru.wikipedia.org/wiki/&#1069;&#1083;&#1077;&#1082;&#1090;&#1088;&#1080;&#1095;&#1077;&#1089;&#1082;&#1086;&#1077;_&#1089;&#1086;&#1087;&#1088;&#1086;&#1090;&#1080;&#1074;&#1083;&#1077;&#1085;&#1080;&#1077;"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oleObject" Target="embeddings/oleObject3.bin"/><Relationship Id="rId78" Type="http://schemas.openxmlformats.org/officeDocument/2006/relationships/oleObject" Target="embeddings/oleObject6.bin"/><Relationship Id="rId81" Type="http://schemas.openxmlformats.org/officeDocument/2006/relationships/image" Target="media/image43.gif"/><Relationship Id="rId86" Type="http://schemas.openxmlformats.org/officeDocument/2006/relationships/hyperlink" Target="http://opac.lib.tpu.ru/catalogue/search.html?query=rec.id%3D%22RU%5CTPU%5Cbook%5C176237%22" TargetMode="External"/><Relationship Id="rId94" Type="http://schemas.openxmlformats.org/officeDocument/2006/relationships/hyperlink" Target="http://opac.lib.tpu.ru/catalogue/search.html?query=rec.id%3D%22RU%5CTPU%5Cbook%5C108762%22" TargetMode="External"/><Relationship Id="rId9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vashdom.ru/snip/31-110-2003/" TargetMode="External"/><Relationship Id="rId13" Type="http://schemas.openxmlformats.org/officeDocument/2006/relationships/image" Target="media/image2.emf"/><Relationship Id="rId18" Type="http://schemas.openxmlformats.org/officeDocument/2006/relationships/oleObject" Target="embeddings/oleObject1.bin"/><Relationship Id="rId39" Type="http://schemas.openxmlformats.org/officeDocument/2006/relationships/hyperlink" Target="http://ru.wikipedia.org/wiki/&#1056;&#1072;&#1089;&#1093;&#1086;&#1076;&#1086;&#1084;&#1077;&#1088;&#1099;"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B447F6-3548-444C-8DB6-67AF3A4EC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79</Pages>
  <Words>15423</Words>
  <Characters>87913</Characters>
  <Application>Microsoft Office Word</Application>
  <DocSecurity>0</DocSecurity>
  <Lines>732</Lines>
  <Paragraphs>206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Shuaykay -. Syu</dc:creator>
  <cp:lastModifiedBy>Юрий Бордулев</cp:lastModifiedBy>
  <cp:revision>17</cp:revision>
  <dcterms:created xsi:type="dcterms:W3CDTF">2014-06-10T12:25:00Z</dcterms:created>
  <dcterms:modified xsi:type="dcterms:W3CDTF">2014-06-11T10:48:00Z</dcterms:modified>
</cp:coreProperties>
</file>